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5268DF">
        <w:tblPrEx>
          <w:tblW w:w="0" w:type="auto"/>
          <w:tblLook w:val="01E0"/>
        </w:tblPrEx>
        <w:tc>
          <w:tcPr>
            <w:tcW w:w="3348" w:type="dxa"/>
          </w:tcPr>
          <w:p w:rsidR="003145AE" w:rsidRPr="00353348" w:rsidP="005268DF">
            <w:pPr>
              <w:spacing w:before="120"/>
              <w:jc w:val="center"/>
              <w:rPr>
                <w:rFonts w:ascii="Arial" w:eastAsia="Times New Roman" w:hAnsi="Arial" w:cs="Arial"/>
                <w:b/>
                <w:sz w:val="20"/>
              </w:rPr>
            </w:pPr>
            <w:r w:rsidRPr="00353348">
              <w:rPr>
                <w:rFonts w:ascii="Arial" w:eastAsia="Times New Roman" w:hAnsi="Arial" w:cs="Arial"/>
                <w:b/>
                <w:sz w:val="20"/>
              </w:rPr>
              <w:t>B</w:t>
            </w:r>
            <w:r w:rsidRPr="00353348">
              <w:rPr>
                <w:rFonts w:ascii="Arial" w:eastAsia="Times New Roman" w:hAnsi="Arial" w:cs="Arial"/>
                <w:b/>
                <w:sz w:val="20"/>
                <w:lang w:val="en-US"/>
              </w:rPr>
              <w:t>Ộ</w:t>
            </w:r>
            <w:r w:rsidRPr="00353348">
              <w:rPr>
                <w:rFonts w:ascii="Arial" w:eastAsia="Times New Roman" w:hAnsi="Arial" w:cs="Arial"/>
                <w:b/>
                <w:sz w:val="20"/>
              </w:rPr>
              <w:t xml:space="preserve"> GIAO THÔNG VẬN TẢI</w:t>
              <w:br/>
              <w:t>-------</w:t>
            </w:r>
          </w:p>
        </w:tc>
        <w:tc>
          <w:tcPr>
            <w:tcW w:w="5508" w:type="dxa"/>
          </w:tcPr>
          <w:p w:rsidR="003145AE" w:rsidRPr="00353348" w:rsidP="005268DF">
            <w:pPr>
              <w:spacing w:before="120"/>
              <w:jc w:val="center"/>
              <w:rPr>
                <w:rFonts w:ascii="Arial" w:eastAsia="Times New Roman" w:hAnsi="Arial" w:cs="Arial"/>
                <w:sz w:val="20"/>
              </w:rPr>
            </w:pPr>
            <w:r w:rsidRPr="00353348">
              <w:rPr>
                <w:rFonts w:ascii="Arial" w:eastAsia="Times New Roman" w:hAnsi="Arial" w:cs="Arial"/>
                <w:b/>
                <w:sz w:val="20"/>
              </w:rPr>
              <w:t>CỘNG HÒA XÃ HỘI CHỦ NGHĨA VIỆT NAM</w:t>
              <w:br/>
              <w:t xml:space="preserve">Độc lập - Tự do - Hạnh phúc </w:t>
              <w:br/>
              <w:t>---------------</w:t>
            </w:r>
          </w:p>
        </w:tc>
      </w:tr>
      <w:tr w:rsidTr="005268DF">
        <w:tblPrEx>
          <w:tblW w:w="0" w:type="auto"/>
          <w:tblLook w:val="01E0"/>
        </w:tblPrEx>
        <w:tc>
          <w:tcPr>
            <w:tcW w:w="3348" w:type="dxa"/>
          </w:tcPr>
          <w:p w:rsidR="003145AE" w:rsidRPr="00353348" w:rsidP="005268DF">
            <w:pPr>
              <w:spacing w:before="120"/>
              <w:jc w:val="center"/>
              <w:rPr>
                <w:rFonts w:ascii="Arial" w:eastAsia="Times New Roman" w:hAnsi="Arial" w:cs="Arial"/>
                <w:sz w:val="20"/>
              </w:rPr>
            </w:pPr>
            <w:r w:rsidRPr="00353348">
              <w:rPr>
                <w:rFonts w:ascii="Arial" w:eastAsia="Times New Roman" w:hAnsi="Arial" w:cs="Arial"/>
                <w:sz w:val="20"/>
              </w:rPr>
              <w:t>Số: 40</w:t>
            </w:r>
            <w:r w:rsidRPr="00353348" w:rsidR="00E06200">
              <w:rPr>
                <w:rFonts w:ascii="Arial" w:eastAsia="Times New Roman" w:hAnsi="Arial" w:cs="Arial"/>
                <w:sz w:val="20"/>
              </w:rPr>
              <w:t>/</w:t>
            </w:r>
            <w:r w:rsidRPr="00353348">
              <w:rPr>
                <w:rFonts w:ascii="Arial" w:eastAsia="Times New Roman" w:hAnsi="Arial" w:cs="Arial"/>
                <w:sz w:val="20"/>
              </w:rPr>
              <w:t>2016</w:t>
            </w:r>
            <w:r w:rsidRPr="00353348" w:rsidR="00E06200">
              <w:rPr>
                <w:rFonts w:ascii="Arial" w:eastAsia="Times New Roman" w:hAnsi="Arial" w:cs="Arial"/>
                <w:sz w:val="20"/>
              </w:rPr>
              <w:t>/</w:t>
            </w:r>
            <w:r w:rsidRPr="00353348">
              <w:rPr>
                <w:rFonts w:ascii="Arial" w:eastAsia="Times New Roman" w:hAnsi="Arial" w:cs="Arial"/>
                <w:sz w:val="20"/>
              </w:rPr>
              <w:t>TT-BGTVT</w:t>
            </w:r>
          </w:p>
        </w:tc>
        <w:tc>
          <w:tcPr>
            <w:tcW w:w="5508" w:type="dxa"/>
          </w:tcPr>
          <w:p w:rsidR="003145AE" w:rsidRPr="00353348" w:rsidP="005268DF">
            <w:pPr>
              <w:spacing w:before="120"/>
              <w:jc w:val="right"/>
              <w:rPr>
                <w:rFonts w:ascii="Arial" w:eastAsia="Times New Roman" w:hAnsi="Arial" w:cs="Arial"/>
                <w:i/>
                <w:sz w:val="20"/>
              </w:rPr>
            </w:pPr>
            <w:r w:rsidRPr="00353348">
              <w:rPr>
                <w:rFonts w:ascii="Arial" w:eastAsia="Times New Roman" w:hAnsi="Arial" w:cs="Arial"/>
                <w:i/>
                <w:sz w:val="20"/>
              </w:rPr>
              <w:t>Hà Nội, ngày</w:t>
            </w:r>
            <w:r w:rsidRPr="00353348">
              <w:rPr>
                <w:rFonts w:ascii="Arial" w:eastAsia="Times New Roman" w:hAnsi="Arial" w:cs="Arial"/>
                <w:i/>
                <w:sz w:val="20"/>
                <w:lang w:val="en-US"/>
              </w:rPr>
              <w:t xml:space="preserve"> 07 </w:t>
            </w:r>
            <w:r w:rsidRPr="00353348">
              <w:rPr>
                <w:rFonts w:ascii="Arial" w:eastAsia="Times New Roman" w:hAnsi="Arial" w:cs="Arial"/>
                <w:i/>
                <w:sz w:val="20"/>
              </w:rPr>
              <w:t>tháng</w:t>
            </w:r>
            <w:r w:rsidRPr="00353348">
              <w:rPr>
                <w:rFonts w:ascii="Arial" w:eastAsia="Times New Roman" w:hAnsi="Arial" w:cs="Arial"/>
                <w:i/>
                <w:sz w:val="20"/>
                <w:lang w:val="en-US"/>
              </w:rPr>
              <w:t xml:space="preserve"> 12 </w:t>
            </w:r>
            <w:r w:rsidRPr="00353348">
              <w:rPr>
                <w:rFonts w:ascii="Arial" w:eastAsia="Times New Roman" w:hAnsi="Arial" w:cs="Arial"/>
                <w:i/>
                <w:sz w:val="20"/>
              </w:rPr>
              <w:t>năm 2016</w:t>
            </w:r>
          </w:p>
        </w:tc>
      </w:tr>
    </w:tbl>
    <w:p w:rsidR="003145AE" w:rsidRPr="00353348" w:rsidP="00D24295">
      <w:pPr>
        <w:spacing w:before="120"/>
        <w:rPr>
          <w:rFonts w:ascii="Arial" w:hAnsi="Arial" w:cs="Arial"/>
          <w:sz w:val="20"/>
          <w:lang w:val="en-US"/>
        </w:rPr>
      </w:pPr>
    </w:p>
    <w:p w:rsidR="003145AE" w:rsidRPr="00353348" w:rsidP="00D24295">
      <w:pPr>
        <w:spacing w:before="120"/>
        <w:jc w:val="center"/>
        <w:rPr>
          <w:rFonts w:ascii="Arial" w:hAnsi="Arial" w:cs="Arial"/>
          <w:b/>
          <w:lang w:val="en-US"/>
        </w:rPr>
      </w:pPr>
      <w:bookmarkStart w:id="0" w:name="loai_1"/>
      <w:r w:rsidRPr="00353348">
        <w:rPr>
          <w:rFonts w:ascii="Arial" w:hAnsi="Arial" w:cs="Arial"/>
          <w:b/>
        </w:rPr>
        <w:t>THÔNG TƯ</w:t>
      </w:r>
      <w:bookmarkEnd w:id="0"/>
    </w:p>
    <w:p w:rsidR="00674A44" w:rsidRPr="00353348" w:rsidP="00D24295">
      <w:pPr>
        <w:spacing w:before="120"/>
        <w:jc w:val="center"/>
        <w:rPr>
          <w:rFonts w:ascii="Arial" w:hAnsi="Arial" w:cs="Arial"/>
          <w:sz w:val="20"/>
        </w:rPr>
      </w:pPr>
      <w:bookmarkStart w:id="1" w:name="loai_1_name"/>
      <w:r w:rsidRPr="00353348" w:rsidR="003145AE">
        <w:rPr>
          <w:rFonts w:ascii="Arial" w:hAnsi="Arial" w:cs="Arial"/>
          <w:sz w:val="20"/>
        </w:rPr>
        <w:t>QUY ĐỊNH VỀ ĐĂNG KIỂM TÀU BIỂN VIỆT NAM</w:t>
      </w:r>
      <w:bookmarkEnd w:id="1"/>
    </w:p>
    <w:p w:rsidR="00E06200" w:rsidRPr="00353348" w:rsidP="00E06200">
      <w:pPr>
        <w:spacing w:before="120"/>
        <w:rPr>
          <w:rFonts w:ascii="Arial" w:hAnsi="Arial" w:cs="Arial"/>
          <w:i/>
          <w:sz w:val="20"/>
        </w:rPr>
      </w:pPr>
      <w:r w:rsidRPr="00353348">
        <w:rPr>
          <w:rFonts w:ascii="Arial" w:hAnsi="Arial" w:cs="Arial"/>
          <w:i/>
          <w:sz w:val="20"/>
        </w:rPr>
        <w:t xml:space="preserve">Căn cứ </w:t>
      </w:r>
      <w:bookmarkStart w:id="2" w:name="tvpllink_earzhujusq"/>
      <w:r w:rsidRPr="00353348">
        <w:rPr>
          <w:rFonts w:ascii="Arial" w:hAnsi="Arial" w:cs="Arial"/>
          <w:i/>
          <w:sz w:val="20"/>
        </w:rPr>
        <w:t>Bộ luật Hàng hải Việt Nam</w:t>
      </w:r>
      <w:bookmarkEnd w:id="2"/>
      <w:r w:rsidRPr="00353348">
        <w:rPr>
          <w:rFonts w:ascii="Arial" w:hAnsi="Arial" w:cs="Arial"/>
          <w:i/>
          <w:sz w:val="20"/>
        </w:rPr>
        <w:t xml:space="preserve"> ngày 25 tháng 11 năm 2015;</w:t>
      </w:r>
    </w:p>
    <w:p w:rsidR="00E06200" w:rsidRPr="00353348" w:rsidP="00E06200">
      <w:pPr>
        <w:spacing w:before="120"/>
        <w:rPr>
          <w:rFonts w:ascii="Arial" w:hAnsi="Arial" w:cs="Arial"/>
          <w:i/>
          <w:sz w:val="20"/>
        </w:rPr>
      </w:pPr>
      <w:r w:rsidRPr="00353348">
        <w:rPr>
          <w:rFonts w:ascii="Arial" w:hAnsi="Arial" w:cs="Arial"/>
          <w:i/>
          <w:sz w:val="20"/>
        </w:rPr>
        <w:t xml:space="preserve">Căn cứ </w:t>
      </w:r>
      <w:bookmarkStart w:id="3" w:name="tvpllink_mhyivazsmk"/>
      <w:r w:rsidRPr="00353348">
        <w:rPr>
          <w:rFonts w:ascii="Arial" w:hAnsi="Arial" w:cs="Arial"/>
          <w:i/>
          <w:sz w:val="20"/>
        </w:rPr>
        <w:t>Luật Chất lượng sản phẩm, hàng hóa</w:t>
      </w:r>
      <w:bookmarkEnd w:id="3"/>
      <w:r w:rsidRPr="00353348">
        <w:rPr>
          <w:rFonts w:ascii="Arial" w:hAnsi="Arial" w:cs="Arial"/>
          <w:i/>
          <w:sz w:val="20"/>
        </w:rPr>
        <w:t xml:space="preserve"> ngày 21 tháng 11 năm 2007;</w:t>
      </w:r>
    </w:p>
    <w:p w:rsidR="00674A44" w:rsidRPr="00353348" w:rsidP="00E06200">
      <w:pPr>
        <w:spacing w:before="120"/>
        <w:rPr>
          <w:rFonts w:ascii="Arial" w:hAnsi="Arial" w:cs="Arial"/>
          <w:i/>
          <w:sz w:val="20"/>
        </w:rPr>
      </w:pPr>
      <w:r w:rsidRPr="00353348" w:rsidR="00E06200">
        <w:rPr>
          <w:rFonts w:ascii="Arial" w:hAnsi="Arial" w:cs="Arial"/>
          <w:i/>
          <w:sz w:val="20"/>
        </w:rPr>
        <w:t xml:space="preserve">Căn cứ Nghị định số </w:t>
      </w:r>
      <w:bookmarkStart w:id="4" w:name="tvpllink_btdegovgcr"/>
      <w:r w:rsidRPr="00353348" w:rsidR="00E06200">
        <w:rPr>
          <w:rFonts w:ascii="Arial" w:hAnsi="Arial" w:cs="Arial"/>
          <w:i/>
          <w:sz w:val="20"/>
        </w:rPr>
        <w:t>107/2012/NĐ-CP</w:t>
      </w:r>
      <w:bookmarkEnd w:id="4"/>
      <w:r w:rsidRPr="00353348" w:rsidR="00E06200">
        <w:rPr>
          <w:rFonts w:ascii="Arial" w:hAnsi="Arial" w:cs="Arial"/>
          <w:i/>
          <w:sz w:val="20"/>
        </w:rPr>
        <w:t xml:space="preserve"> ngày 20 tháng 12 năm 2012 của Chính phủ quy định chức năng, nhiệm vụ, quyền hạn và cơ cấu tổ chức của Bộ Giao thông vận tải;</w:t>
      </w:r>
    </w:p>
    <w:p w:rsidR="00674A44" w:rsidRPr="00353348" w:rsidP="00D24295">
      <w:pPr>
        <w:spacing w:before="120"/>
        <w:rPr>
          <w:rFonts w:ascii="Arial" w:hAnsi="Arial" w:cs="Arial"/>
          <w:i/>
          <w:sz w:val="20"/>
          <w:lang w:val="en-US"/>
        </w:rPr>
      </w:pPr>
      <w:r w:rsidRPr="00353348">
        <w:rPr>
          <w:rFonts w:ascii="Arial" w:hAnsi="Arial" w:cs="Arial"/>
          <w:i/>
          <w:sz w:val="20"/>
        </w:rPr>
        <w:t xml:space="preserve">Theo </w:t>
      </w:r>
      <w:r w:rsidRPr="00353348" w:rsidR="00D077E0">
        <w:rPr>
          <w:rFonts w:ascii="Arial" w:hAnsi="Arial" w:cs="Arial"/>
          <w:i/>
          <w:sz w:val="20"/>
        </w:rPr>
        <w:t>đề</w:t>
      </w:r>
      <w:r w:rsidRPr="00353348">
        <w:rPr>
          <w:rFonts w:ascii="Arial" w:hAnsi="Arial" w:cs="Arial"/>
          <w:i/>
          <w:sz w:val="20"/>
        </w:rPr>
        <w:t xml:space="preserve"> nghị của Vụ trưởng Vụ Khoa học - Công nghệ và Cục trưởng Cục Đăng ki</w:t>
      </w:r>
      <w:r w:rsidRPr="00353348" w:rsidR="008F0287">
        <w:rPr>
          <w:rFonts w:ascii="Arial" w:hAnsi="Arial" w:cs="Arial"/>
          <w:i/>
          <w:sz w:val="20"/>
          <w:lang w:val="en-US"/>
        </w:rPr>
        <w:t>ể</w:t>
      </w:r>
      <w:r w:rsidRPr="00353348">
        <w:rPr>
          <w:rFonts w:ascii="Arial" w:hAnsi="Arial" w:cs="Arial"/>
          <w:i/>
          <w:sz w:val="20"/>
        </w:rPr>
        <w:t>m Việt Nam;</w:t>
      </w:r>
    </w:p>
    <w:p w:rsidR="00674A44" w:rsidRPr="00353348" w:rsidP="00D24295">
      <w:pPr>
        <w:spacing w:before="120"/>
        <w:rPr>
          <w:rFonts w:ascii="Arial" w:hAnsi="Arial" w:cs="Arial"/>
          <w:i/>
          <w:sz w:val="20"/>
        </w:rPr>
      </w:pPr>
      <w:r w:rsidRPr="00353348">
        <w:rPr>
          <w:rFonts w:ascii="Arial" w:hAnsi="Arial" w:cs="Arial"/>
          <w:i/>
          <w:sz w:val="20"/>
        </w:rPr>
        <w:t>Bộ trưởng Bộ Giao thông vận tải ban hành Thông tư quy định về đăng ki</w:t>
      </w:r>
      <w:r w:rsidRPr="00353348" w:rsidR="00D20258">
        <w:rPr>
          <w:rFonts w:ascii="Arial" w:hAnsi="Arial" w:cs="Arial"/>
          <w:i/>
          <w:sz w:val="20"/>
          <w:lang w:val="en-US"/>
        </w:rPr>
        <w:t>ể</w:t>
      </w:r>
      <w:r w:rsidRPr="00353348">
        <w:rPr>
          <w:rFonts w:ascii="Arial" w:hAnsi="Arial" w:cs="Arial"/>
          <w:i/>
          <w:sz w:val="20"/>
        </w:rPr>
        <w:t xml:space="preserve">m tàu </w:t>
      </w:r>
      <w:r w:rsidRPr="00353348" w:rsidR="00D077E0">
        <w:rPr>
          <w:rFonts w:ascii="Arial" w:hAnsi="Arial" w:cs="Arial"/>
          <w:i/>
          <w:sz w:val="20"/>
        </w:rPr>
        <w:t>biển</w:t>
      </w:r>
      <w:r w:rsidRPr="00353348">
        <w:rPr>
          <w:rFonts w:ascii="Arial" w:hAnsi="Arial" w:cs="Arial"/>
          <w:i/>
          <w:sz w:val="20"/>
        </w:rPr>
        <w:t xml:space="preserve"> Việt Nam.</w:t>
      </w:r>
    </w:p>
    <w:p w:rsidR="00D20258" w:rsidRPr="00353348" w:rsidP="00D24295">
      <w:pPr>
        <w:spacing w:before="120"/>
        <w:rPr>
          <w:rFonts w:ascii="Arial" w:hAnsi="Arial" w:cs="Arial"/>
          <w:b/>
          <w:sz w:val="20"/>
          <w:lang w:val="en-US"/>
        </w:rPr>
      </w:pPr>
      <w:bookmarkStart w:id="5" w:name="chuong_1"/>
      <w:r w:rsidRPr="00353348" w:rsidR="00674A44">
        <w:rPr>
          <w:rFonts w:ascii="Arial" w:hAnsi="Arial" w:cs="Arial"/>
          <w:b/>
          <w:sz w:val="20"/>
        </w:rPr>
        <w:t>Chương I</w:t>
      </w:r>
      <w:bookmarkEnd w:id="5"/>
    </w:p>
    <w:p w:rsidR="00674A44" w:rsidRPr="00353348" w:rsidP="00D24295">
      <w:pPr>
        <w:spacing w:before="120"/>
        <w:jc w:val="center"/>
        <w:rPr>
          <w:rFonts w:ascii="Arial" w:hAnsi="Arial" w:cs="Arial"/>
          <w:b/>
        </w:rPr>
      </w:pPr>
      <w:bookmarkStart w:id="6" w:name="chuong_1_name"/>
      <w:r w:rsidRPr="00353348" w:rsidR="00D20258">
        <w:rPr>
          <w:rFonts w:ascii="Arial" w:hAnsi="Arial" w:cs="Arial"/>
          <w:b/>
        </w:rPr>
        <w:t>QUY ĐỊNH CHUNG</w:t>
      </w:r>
      <w:bookmarkEnd w:id="6"/>
    </w:p>
    <w:p w:rsidR="00674A44" w:rsidRPr="00353348" w:rsidP="00D24295">
      <w:pPr>
        <w:spacing w:before="120"/>
        <w:rPr>
          <w:rFonts w:ascii="Arial" w:hAnsi="Arial" w:cs="Arial"/>
          <w:b/>
          <w:sz w:val="20"/>
        </w:rPr>
      </w:pPr>
      <w:bookmarkStart w:id="7" w:name="dieu_1"/>
      <w:r w:rsidRPr="00353348" w:rsidR="005668B9">
        <w:rPr>
          <w:rFonts w:ascii="Arial" w:hAnsi="Arial" w:cs="Arial"/>
          <w:b/>
          <w:sz w:val="20"/>
        </w:rPr>
        <w:t>Điều</w:t>
      </w:r>
      <w:r w:rsidRPr="00353348" w:rsidR="0055139A">
        <w:rPr>
          <w:rFonts w:ascii="Arial" w:hAnsi="Arial" w:cs="Arial"/>
          <w:b/>
          <w:sz w:val="20"/>
        </w:rPr>
        <w:t xml:space="preserve"> 1. Phạm vi </w:t>
      </w:r>
      <w:r w:rsidRPr="00353348" w:rsidR="005668B9">
        <w:rPr>
          <w:rFonts w:ascii="Arial" w:hAnsi="Arial" w:cs="Arial"/>
          <w:b/>
          <w:sz w:val="20"/>
        </w:rPr>
        <w:t>điều</w:t>
      </w:r>
      <w:r w:rsidRPr="00353348" w:rsidR="0055139A">
        <w:rPr>
          <w:rFonts w:ascii="Arial" w:hAnsi="Arial" w:cs="Arial"/>
          <w:b/>
          <w:sz w:val="20"/>
        </w:rPr>
        <w:t xml:space="preserve"> chỉnh</w:t>
      </w:r>
      <w:bookmarkEnd w:id="7"/>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sidR="005668B9">
        <w:rPr>
          <w:rFonts w:ascii="Arial" w:hAnsi="Arial" w:cs="Arial"/>
          <w:sz w:val="20"/>
        </w:rPr>
        <w:t>Thông tư này</w:t>
      </w:r>
      <w:r w:rsidRPr="00353348">
        <w:rPr>
          <w:rFonts w:ascii="Arial" w:hAnsi="Arial" w:cs="Arial"/>
          <w:sz w:val="20"/>
        </w:rPr>
        <w:t xml:space="preserve"> quy định về công tác đăng kiểm tàu </w:t>
      </w:r>
      <w:r w:rsidRPr="00353348" w:rsidR="00D077E0">
        <w:rPr>
          <w:rFonts w:ascii="Arial" w:hAnsi="Arial" w:cs="Arial"/>
          <w:sz w:val="20"/>
        </w:rPr>
        <w:t>biển</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 xml:space="preserve"> công vụ, tàu ngầm và tàu lặn mang cờ quốc tịch Việt Nam.</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Các tàu </w:t>
      </w:r>
      <w:r w:rsidRPr="00353348" w:rsidR="00D077E0">
        <w:rPr>
          <w:rFonts w:ascii="Arial" w:hAnsi="Arial" w:cs="Arial"/>
          <w:sz w:val="20"/>
        </w:rPr>
        <w:t>biển</w:t>
      </w:r>
      <w:r w:rsidRPr="00353348">
        <w:rPr>
          <w:rFonts w:ascii="Arial" w:hAnsi="Arial" w:cs="Arial"/>
          <w:sz w:val="20"/>
        </w:rPr>
        <w:t xml:space="preserve"> phục vụ cho </w:t>
      </w:r>
      <w:r w:rsidRPr="00353348" w:rsidR="005668B9">
        <w:rPr>
          <w:rFonts w:ascii="Arial" w:hAnsi="Arial" w:cs="Arial"/>
          <w:sz w:val="20"/>
        </w:rPr>
        <w:t>mục</w:t>
      </w:r>
      <w:r w:rsidRPr="00353348">
        <w:rPr>
          <w:rFonts w:ascii="Arial" w:hAnsi="Arial" w:cs="Arial"/>
          <w:sz w:val="20"/>
        </w:rPr>
        <w:t xml:space="preserve"> đích quốc phòng, an ninh và tàu cá không thuộc phạm vi </w:t>
      </w:r>
      <w:r w:rsidRPr="00353348" w:rsidR="005668B9">
        <w:rPr>
          <w:rFonts w:ascii="Arial" w:hAnsi="Arial" w:cs="Arial"/>
          <w:sz w:val="20"/>
        </w:rPr>
        <w:t>điều</w:t>
      </w:r>
      <w:r w:rsidRPr="00353348">
        <w:rPr>
          <w:rFonts w:ascii="Arial" w:hAnsi="Arial" w:cs="Arial"/>
          <w:sz w:val="20"/>
        </w:rPr>
        <w:t xml:space="preserve"> chỉnh của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b/>
          <w:sz w:val="20"/>
        </w:rPr>
      </w:pPr>
      <w:bookmarkStart w:id="8" w:name="dieu_2"/>
      <w:r w:rsidRPr="00353348" w:rsidR="005668B9">
        <w:rPr>
          <w:rFonts w:ascii="Arial" w:hAnsi="Arial" w:cs="Arial"/>
          <w:b/>
          <w:sz w:val="20"/>
        </w:rPr>
        <w:t>Điều</w:t>
      </w:r>
      <w:r w:rsidRPr="00353348">
        <w:rPr>
          <w:rFonts w:ascii="Arial" w:hAnsi="Arial" w:cs="Arial"/>
          <w:b/>
          <w:sz w:val="20"/>
        </w:rPr>
        <w:t xml:space="preserve"> 2. Đối tượng áp dụng</w:t>
      </w:r>
      <w:bookmarkEnd w:id="8"/>
    </w:p>
    <w:p w:rsidR="00674A44" w:rsidRPr="00353348" w:rsidP="00D24295">
      <w:pPr>
        <w:spacing w:before="120"/>
        <w:rPr>
          <w:rFonts w:ascii="Arial" w:hAnsi="Arial" w:cs="Arial"/>
          <w:sz w:val="20"/>
        </w:rPr>
      </w:pPr>
      <w:r w:rsidRPr="00353348" w:rsidR="005668B9">
        <w:rPr>
          <w:rFonts w:ascii="Arial" w:hAnsi="Arial" w:cs="Arial"/>
          <w:sz w:val="20"/>
        </w:rPr>
        <w:t>Thông tư này</w:t>
      </w:r>
      <w:r w:rsidRPr="00353348">
        <w:rPr>
          <w:rFonts w:ascii="Arial" w:hAnsi="Arial" w:cs="Arial"/>
          <w:sz w:val="20"/>
        </w:rPr>
        <w:t xml:space="preserve"> áp dụng đối với tổ chức, cá nhân liên quan đến công tác đăng kiểm tàu </w:t>
      </w:r>
      <w:r w:rsidRPr="00353348" w:rsidR="00D077E0">
        <w:rPr>
          <w:rFonts w:ascii="Arial" w:hAnsi="Arial" w:cs="Arial"/>
          <w:sz w:val="20"/>
        </w:rPr>
        <w:t>biển</w:t>
      </w:r>
      <w:r w:rsidRPr="00353348">
        <w:rPr>
          <w:rFonts w:ascii="Arial" w:hAnsi="Arial" w:cs="Arial"/>
          <w:sz w:val="20"/>
        </w:rPr>
        <w:t xml:space="preserve"> Việt Nam.</w:t>
      </w:r>
    </w:p>
    <w:p w:rsidR="00674A44" w:rsidRPr="00353348" w:rsidP="00D24295">
      <w:pPr>
        <w:spacing w:before="120"/>
        <w:rPr>
          <w:rFonts w:ascii="Arial" w:hAnsi="Arial" w:cs="Arial"/>
          <w:b/>
          <w:sz w:val="20"/>
        </w:rPr>
      </w:pPr>
      <w:bookmarkStart w:id="9" w:name="dieu_3"/>
      <w:r w:rsidRPr="00353348" w:rsidR="005668B9">
        <w:rPr>
          <w:rFonts w:ascii="Arial" w:hAnsi="Arial" w:cs="Arial"/>
          <w:b/>
          <w:sz w:val="20"/>
        </w:rPr>
        <w:t>Điều</w:t>
      </w:r>
      <w:r w:rsidRPr="00353348" w:rsidR="0055139A">
        <w:rPr>
          <w:rFonts w:ascii="Arial" w:hAnsi="Arial" w:cs="Arial"/>
          <w:b/>
          <w:sz w:val="20"/>
        </w:rPr>
        <w:t xml:space="preserve"> 3. Giải thích từ ngữ</w:t>
      </w:r>
      <w:bookmarkEnd w:id="9"/>
    </w:p>
    <w:p w:rsidR="00674A44" w:rsidRPr="00353348" w:rsidP="00D24295">
      <w:pPr>
        <w:spacing w:before="120"/>
        <w:rPr>
          <w:rFonts w:ascii="Arial" w:hAnsi="Arial" w:cs="Arial"/>
          <w:sz w:val="20"/>
        </w:rPr>
      </w:pPr>
      <w:r w:rsidRPr="00353348">
        <w:rPr>
          <w:rFonts w:ascii="Arial" w:hAnsi="Arial" w:cs="Arial"/>
          <w:sz w:val="20"/>
        </w:rPr>
        <w:t xml:space="preserve">Trong </w:t>
      </w:r>
      <w:r w:rsidRPr="00353348" w:rsidR="005668B9">
        <w:rPr>
          <w:rFonts w:ascii="Arial" w:hAnsi="Arial" w:cs="Arial"/>
          <w:sz w:val="20"/>
        </w:rPr>
        <w:t>Thông tư này</w:t>
      </w:r>
      <w:r w:rsidRPr="00353348">
        <w:rPr>
          <w:rFonts w:ascii="Arial" w:hAnsi="Arial" w:cs="Arial"/>
          <w:sz w:val="20"/>
        </w:rPr>
        <w:t>, những từ ngữ dưới đây được hiểu như sau:</w:t>
      </w:r>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Công ty (doanh </w:t>
      </w:r>
      <w:r w:rsidRPr="00353348" w:rsidR="00D077E0">
        <w:rPr>
          <w:rFonts w:ascii="Arial" w:hAnsi="Arial" w:cs="Arial"/>
          <w:sz w:val="20"/>
        </w:rPr>
        <w:t>nghi</w:t>
      </w:r>
      <w:r w:rsidRPr="00353348">
        <w:rPr>
          <w:rFonts w:ascii="Arial" w:hAnsi="Arial" w:cs="Arial"/>
          <w:sz w:val="20"/>
        </w:rPr>
        <w:t xml:space="preserve">ệp) tàu </w:t>
      </w:r>
      <w:r w:rsidRPr="00353348" w:rsidR="00D077E0">
        <w:rPr>
          <w:rFonts w:ascii="Arial" w:hAnsi="Arial" w:cs="Arial"/>
          <w:sz w:val="20"/>
        </w:rPr>
        <w:t>biển</w:t>
      </w:r>
      <w:r w:rsidRPr="00353348">
        <w:rPr>
          <w:rFonts w:ascii="Arial" w:hAnsi="Arial" w:cs="Arial"/>
          <w:sz w:val="20"/>
        </w:rPr>
        <w:t xml:space="preserve"> là chủ tàu </w:t>
      </w:r>
      <w:r w:rsidRPr="00353348" w:rsidR="00D077E0">
        <w:rPr>
          <w:rFonts w:ascii="Arial" w:hAnsi="Arial" w:cs="Arial"/>
          <w:sz w:val="20"/>
        </w:rPr>
        <w:t>biển</w:t>
      </w:r>
      <w:r w:rsidRPr="00353348">
        <w:rPr>
          <w:rFonts w:ascii="Arial" w:hAnsi="Arial" w:cs="Arial"/>
          <w:sz w:val="20"/>
        </w:rPr>
        <w:t xml:space="preserve"> hoặc tổ chức thực hiện toàn bộ các nghĩa vụ và trách nhiệm theo quy định của Bộ </w:t>
      </w:r>
      <w:r w:rsidRPr="00353348" w:rsidR="00E06200">
        <w:rPr>
          <w:rFonts w:ascii="Arial" w:hAnsi="Arial" w:cs="Arial"/>
          <w:sz w:val="20"/>
        </w:rPr>
        <w:t>luật</w:t>
      </w:r>
      <w:r w:rsidRPr="00353348">
        <w:rPr>
          <w:rFonts w:ascii="Arial" w:hAnsi="Arial" w:cs="Arial"/>
          <w:sz w:val="20"/>
        </w:rPr>
        <w:t xml:space="preserve"> Quản lý an toàn quốc tế (Bộ </w:t>
      </w:r>
      <w:r w:rsidRPr="00353348" w:rsidR="00E06200">
        <w:rPr>
          <w:rFonts w:ascii="Arial" w:hAnsi="Arial" w:cs="Arial"/>
          <w:sz w:val="20"/>
        </w:rPr>
        <w:t>luật</w:t>
      </w:r>
      <w:r w:rsidRPr="00353348">
        <w:rPr>
          <w:rFonts w:ascii="Arial" w:hAnsi="Arial" w:cs="Arial"/>
          <w:sz w:val="20"/>
        </w:rPr>
        <w:t xml:space="preserve"> ISM) của Tổ chức Hàng hải quốc tế (IMO).</w:t>
      </w:r>
    </w:p>
    <w:p w:rsidR="00674A44" w:rsidRPr="00353348" w:rsidP="00D24295">
      <w:pPr>
        <w:spacing w:before="120"/>
        <w:rPr>
          <w:rFonts w:ascii="Arial" w:hAnsi="Arial" w:cs="Arial"/>
          <w:sz w:val="20"/>
        </w:rPr>
      </w:pPr>
      <w:r w:rsidRPr="00353348">
        <w:rPr>
          <w:rFonts w:ascii="Arial" w:hAnsi="Arial" w:cs="Arial"/>
          <w:sz w:val="20"/>
        </w:rPr>
        <w:t xml:space="preserve">2. </w:t>
      </w:r>
      <w:r w:rsidRPr="00353348" w:rsidR="00D077E0">
        <w:rPr>
          <w:rFonts w:ascii="Arial" w:hAnsi="Arial" w:cs="Arial"/>
          <w:sz w:val="20"/>
        </w:rPr>
        <w:t>Thi</w:t>
      </w:r>
      <w:r w:rsidRPr="00353348">
        <w:rPr>
          <w:rFonts w:ascii="Arial" w:hAnsi="Arial" w:cs="Arial"/>
          <w:sz w:val="20"/>
        </w:rPr>
        <w:t xml:space="preserve">ết kế tàu </w:t>
      </w:r>
      <w:r w:rsidRPr="00353348" w:rsidR="00D077E0">
        <w:rPr>
          <w:rFonts w:ascii="Arial" w:hAnsi="Arial" w:cs="Arial"/>
          <w:sz w:val="20"/>
        </w:rPr>
        <w:t>biển</w:t>
      </w:r>
      <w:r w:rsidRPr="00353348">
        <w:rPr>
          <w:rFonts w:ascii="Arial" w:hAnsi="Arial" w:cs="Arial"/>
          <w:sz w:val="20"/>
        </w:rPr>
        <w:t xml:space="preserve"> là hồ sơ kỹ thuật được </w:t>
      </w:r>
      <w:r w:rsidRPr="00353348" w:rsidR="00D077E0">
        <w:rPr>
          <w:rFonts w:ascii="Arial" w:hAnsi="Arial" w:cs="Arial"/>
          <w:sz w:val="20"/>
        </w:rPr>
        <w:t>thi</w:t>
      </w:r>
      <w:r w:rsidRPr="00353348">
        <w:rPr>
          <w:rFonts w:ascii="Arial" w:hAnsi="Arial" w:cs="Arial"/>
          <w:sz w:val="20"/>
        </w:rPr>
        <w:t xml:space="preserve">ết lập theo quy định của quy chuẩn kỹ thuật quốc gia và các </w:t>
      </w:r>
      <w:r w:rsidRPr="00353348" w:rsidR="00E06200">
        <w:rPr>
          <w:rFonts w:ascii="Arial" w:hAnsi="Arial" w:cs="Arial"/>
          <w:sz w:val="20"/>
        </w:rPr>
        <w:t>điều ước</w:t>
      </w:r>
      <w:r w:rsidRPr="00353348">
        <w:rPr>
          <w:rFonts w:ascii="Arial" w:hAnsi="Arial" w:cs="Arial"/>
          <w:sz w:val="20"/>
        </w:rPr>
        <w:t xml:space="preserve"> quốc tế liên quan mà Cộ</w:t>
      </w:r>
      <w:r w:rsidRPr="00353348">
        <w:rPr>
          <w:rFonts w:ascii="Arial" w:hAnsi="Arial" w:cs="Arial"/>
          <w:sz w:val="20"/>
        </w:rPr>
        <w:t xml:space="preserve">ng hòa xã </w:t>
      </w:r>
      <w:r w:rsidRPr="00353348" w:rsidR="00D077E0">
        <w:rPr>
          <w:rFonts w:ascii="Arial" w:hAnsi="Arial" w:cs="Arial"/>
          <w:sz w:val="20"/>
        </w:rPr>
        <w:t>hộ</w:t>
      </w:r>
      <w:r w:rsidRPr="00353348">
        <w:rPr>
          <w:rFonts w:ascii="Arial" w:hAnsi="Arial" w:cs="Arial"/>
          <w:sz w:val="20"/>
        </w:rPr>
        <w:t>i</w:t>
      </w:r>
      <w:r w:rsidRPr="00353348" w:rsidR="006D5003">
        <w:rPr>
          <w:rFonts w:ascii="Arial" w:hAnsi="Arial" w:cs="Arial"/>
          <w:sz w:val="20"/>
          <w:lang w:val="en-US"/>
        </w:rPr>
        <w:t xml:space="preserve"> </w:t>
      </w:r>
      <w:r w:rsidRPr="00353348">
        <w:rPr>
          <w:rFonts w:ascii="Arial" w:hAnsi="Arial" w:cs="Arial"/>
          <w:sz w:val="20"/>
        </w:rPr>
        <w:t>chủ</w:t>
      </w:r>
      <w:r w:rsidRPr="00353348" w:rsidR="006D5003">
        <w:rPr>
          <w:rFonts w:ascii="Arial" w:hAnsi="Arial" w:cs="Arial"/>
          <w:sz w:val="20"/>
          <w:lang w:val="en-US"/>
        </w:rPr>
        <w:t xml:space="preserve"> </w:t>
      </w:r>
      <w:r w:rsidRPr="00353348">
        <w:rPr>
          <w:rFonts w:ascii="Arial" w:hAnsi="Arial" w:cs="Arial"/>
          <w:sz w:val="20"/>
        </w:rPr>
        <w:t xml:space="preserve">nghĩa Việt Nam là thành viên nhằm phục vụ cho đóng mới, </w:t>
      </w:r>
      <w:r w:rsidRPr="00353348" w:rsidR="00734938">
        <w:rPr>
          <w:rFonts w:ascii="Arial" w:hAnsi="Arial" w:cs="Arial"/>
          <w:sz w:val="20"/>
        </w:rPr>
        <w:t>hoán</w:t>
      </w:r>
      <w:r w:rsidRPr="00353348">
        <w:rPr>
          <w:rFonts w:ascii="Arial" w:hAnsi="Arial" w:cs="Arial"/>
          <w:sz w:val="20"/>
        </w:rPr>
        <w:t xml:space="preserve"> cải, sửa chữa và khai thác tàu </w:t>
      </w:r>
      <w:r w:rsidRPr="00353348" w:rsidR="00D077E0">
        <w:rPr>
          <w:rFonts w:ascii="Arial" w:hAnsi="Arial" w:cs="Arial"/>
          <w:sz w:val="20"/>
        </w:rPr>
        <w:t>biển</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3.</w:t>
      </w:r>
      <w:r w:rsidRPr="00353348" w:rsidR="00C722B7">
        <w:rPr>
          <w:rFonts w:ascii="Arial" w:hAnsi="Arial" w:cs="Arial"/>
          <w:sz w:val="20"/>
        </w:rPr>
        <w:t xml:space="preserve"> </w:t>
      </w:r>
      <w:r w:rsidRPr="00353348">
        <w:rPr>
          <w:rFonts w:ascii="Arial" w:hAnsi="Arial" w:cs="Arial"/>
          <w:sz w:val="20"/>
        </w:rPr>
        <w:t xml:space="preserve">Tài liệu hướng dẫn tàu </w:t>
      </w:r>
      <w:r w:rsidRPr="00353348" w:rsidR="00D077E0">
        <w:rPr>
          <w:rFonts w:ascii="Arial" w:hAnsi="Arial" w:cs="Arial"/>
          <w:sz w:val="20"/>
        </w:rPr>
        <w:t>biển</w:t>
      </w:r>
      <w:r w:rsidRPr="00353348">
        <w:rPr>
          <w:rFonts w:ascii="Arial" w:hAnsi="Arial" w:cs="Arial"/>
          <w:sz w:val="20"/>
        </w:rPr>
        <w:t xml:space="preserve"> là tài liệu được </w:t>
      </w:r>
      <w:r w:rsidRPr="00353348" w:rsidR="00D077E0">
        <w:rPr>
          <w:rFonts w:ascii="Arial" w:hAnsi="Arial" w:cs="Arial"/>
          <w:sz w:val="20"/>
        </w:rPr>
        <w:t>thi</w:t>
      </w:r>
      <w:r w:rsidRPr="00353348">
        <w:rPr>
          <w:rFonts w:ascii="Arial" w:hAnsi="Arial" w:cs="Arial"/>
          <w:sz w:val="20"/>
        </w:rPr>
        <w:t xml:space="preserve">ết lập theo quy định của quy chuẩn kỹ thuật quốc gia và các </w:t>
      </w:r>
      <w:r w:rsidRPr="00353348" w:rsidR="00E06200">
        <w:rPr>
          <w:rFonts w:ascii="Arial" w:hAnsi="Arial" w:cs="Arial"/>
          <w:sz w:val="20"/>
        </w:rPr>
        <w:t>điều ước</w:t>
      </w:r>
      <w:r w:rsidRPr="00353348">
        <w:rPr>
          <w:rFonts w:ascii="Arial" w:hAnsi="Arial" w:cs="Arial"/>
          <w:sz w:val="20"/>
        </w:rPr>
        <w:t xml:space="preserve"> quốc tế liên quan mà Cộng hòa xã </w:t>
      </w:r>
      <w:r w:rsidRPr="00353348" w:rsidR="00D077E0">
        <w:rPr>
          <w:rFonts w:ascii="Arial" w:hAnsi="Arial" w:cs="Arial"/>
          <w:sz w:val="20"/>
        </w:rPr>
        <w:t>hộ</w:t>
      </w:r>
      <w:r w:rsidRPr="00353348">
        <w:rPr>
          <w:rFonts w:ascii="Arial" w:hAnsi="Arial" w:cs="Arial"/>
          <w:sz w:val="20"/>
        </w:rPr>
        <w:t>i</w:t>
      </w:r>
      <w:r w:rsidRPr="00353348" w:rsidR="006D5003">
        <w:rPr>
          <w:rFonts w:ascii="Arial" w:hAnsi="Arial" w:cs="Arial"/>
          <w:sz w:val="20"/>
          <w:lang w:val="en-US"/>
        </w:rPr>
        <w:t xml:space="preserve"> </w:t>
      </w:r>
      <w:r w:rsidRPr="00353348">
        <w:rPr>
          <w:rFonts w:ascii="Arial" w:hAnsi="Arial" w:cs="Arial"/>
          <w:sz w:val="20"/>
        </w:rPr>
        <w:t xml:space="preserve">chủ nghĩa Việt Nam là thành viên để sử dụng trên tàu </w:t>
      </w:r>
      <w:r w:rsidRPr="00353348" w:rsidR="00D077E0">
        <w:rPr>
          <w:rFonts w:ascii="Arial" w:hAnsi="Arial" w:cs="Arial"/>
          <w:sz w:val="20"/>
        </w:rPr>
        <w:t>biển</w:t>
      </w:r>
      <w:r w:rsidRPr="00353348">
        <w:rPr>
          <w:rFonts w:ascii="Arial" w:hAnsi="Arial" w:cs="Arial"/>
          <w:sz w:val="20"/>
        </w:rPr>
        <w:t xml:space="preserve"> nhằm chỉ dẫn thuyền viên trong khai thác, vận hành tàu </w:t>
      </w:r>
      <w:r w:rsidRPr="00353348" w:rsidR="00D077E0">
        <w:rPr>
          <w:rFonts w:ascii="Arial" w:hAnsi="Arial" w:cs="Arial"/>
          <w:sz w:val="20"/>
        </w:rPr>
        <w:t>biển</w:t>
      </w:r>
      <w:r w:rsidRPr="00353348">
        <w:rPr>
          <w:rFonts w:ascii="Arial" w:hAnsi="Arial" w:cs="Arial"/>
          <w:sz w:val="20"/>
        </w:rPr>
        <w:t xml:space="preserve"> và các máy, </w:t>
      </w:r>
      <w:r w:rsidRPr="00353348" w:rsidR="00D077E0">
        <w:rPr>
          <w:rFonts w:ascii="Arial" w:hAnsi="Arial" w:cs="Arial"/>
          <w:sz w:val="20"/>
          <w:lang w:val="en-US"/>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của tàu </w:t>
      </w:r>
      <w:r w:rsidRPr="00353348" w:rsidR="00D077E0">
        <w:rPr>
          <w:rFonts w:ascii="Arial" w:hAnsi="Arial" w:cs="Arial"/>
          <w:sz w:val="20"/>
        </w:rPr>
        <w:t>biển</w:t>
      </w:r>
      <w:r w:rsidRPr="00353348">
        <w:rPr>
          <w:rFonts w:ascii="Arial" w:hAnsi="Arial" w:cs="Arial"/>
          <w:sz w:val="20"/>
        </w:rPr>
        <w:t xml:space="preserve"> đáp ứng các yêu cầu về an toàn hàng hải, an ninh hàng hải, </w:t>
      </w:r>
      <w:r w:rsidRPr="00353348" w:rsidR="005668B9">
        <w:rPr>
          <w:rFonts w:ascii="Arial" w:hAnsi="Arial" w:cs="Arial"/>
          <w:sz w:val="20"/>
        </w:rPr>
        <w:t>điều</w:t>
      </w:r>
      <w:r w:rsidRPr="00353348">
        <w:rPr>
          <w:rFonts w:ascii="Arial" w:hAnsi="Arial" w:cs="Arial"/>
          <w:sz w:val="20"/>
        </w:rPr>
        <w:t xml:space="preserve"> kiện bảo đảm lao động hàng hải và phòng ngừa ô nhiễm môi </w:t>
      </w:r>
      <w:r w:rsidRPr="00353348" w:rsidR="00D077E0">
        <w:rPr>
          <w:rFonts w:ascii="Arial" w:hAnsi="Arial" w:cs="Arial"/>
          <w:sz w:val="20"/>
        </w:rPr>
        <w:t>trường</w:t>
      </w:r>
      <w:r w:rsidRPr="00353348">
        <w:rPr>
          <w:rFonts w:ascii="Arial" w:hAnsi="Arial" w:cs="Arial"/>
          <w:sz w:val="20"/>
        </w:rPr>
        <w:t xml:space="preserve"> đối với tàu </w:t>
      </w:r>
      <w:r w:rsidRPr="00353348" w:rsidR="00D077E0">
        <w:rPr>
          <w:rFonts w:ascii="Arial" w:hAnsi="Arial" w:cs="Arial"/>
          <w:sz w:val="20"/>
        </w:rPr>
        <w:t>biển</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4.</w:t>
      </w:r>
      <w:r w:rsidRPr="00353348" w:rsidR="00C722B7">
        <w:rPr>
          <w:rFonts w:ascii="Arial" w:hAnsi="Arial" w:cs="Arial"/>
          <w:sz w:val="20"/>
        </w:rPr>
        <w:t xml:space="preserve"> </w:t>
      </w:r>
      <w:r w:rsidRPr="00353348">
        <w:rPr>
          <w:rFonts w:ascii="Arial" w:hAnsi="Arial" w:cs="Arial"/>
          <w:sz w:val="20"/>
        </w:rPr>
        <w:t xml:space="preserve">Đánh giá là hoạt động bao gồm xem xét hồ sơ tài liệu và kiểm </w:t>
      </w:r>
      <w:r w:rsidRPr="00353348" w:rsidR="006D5003">
        <w:rPr>
          <w:rFonts w:ascii="Arial" w:hAnsi="Arial" w:cs="Arial"/>
          <w:sz w:val="20"/>
          <w:lang w:val="en-US"/>
        </w:rPr>
        <w:t>tr</w:t>
      </w:r>
      <w:r w:rsidRPr="00353348">
        <w:rPr>
          <w:rFonts w:ascii="Arial" w:hAnsi="Arial" w:cs="Arial"/>
          <w:sz w:val="20"/>
        </w:rPr>
        <w:t>a thực tế để xác nhận hệ thống quản lý của đ</w:t>
      </w:r>
      <w:r w:rsidRPr="00353348" w:rsidR="006D5003">
        <w:rPr>
          <w:rFonts w:ascii="Arial" w:hAnsi="Arial" w:cs="Arial"/>
          <w:sz w:val="20"/>
          <w:lang w:val="en-US"/>
        </w:rPr>
        <w:t>ố</w:t>
      </w:r>
      <w:r w:rsidRPr="00353348">
        <w:rPr>
          <w:rFonts w:ascii="Arial" w:hAnsi="Arial" w:cs="Arial"/>
          <w:sz w:val="20"/>
        </w:rPr>
        <w:t xml:space="preserve">i tượng được đánh giá được </w:t>
      </w:r>
      <w:r w:rsidRPr="00353348" w:rsidR="00D077E0">
        <w:rPr>
          <w:rFonts w:ascii="Arial" w:hAnsi="Arial" w:cs="Arial"/>
          <w:sz w:val="20"/>
        </w:rPr>
        <w:t>thi</w:t>
      </w:r>
      <w:r w:rsidRPr="00353348">
        <w:rPr>
          <w:rFonts w:ascii="Arial" w:hAnsi="Arial" w:cs="Arial"/>
          <w:sz w:val="20"/>
        </w:rPr>
        <w:t xml:space="preserve">ết lập và thực </w:t>
      </w:r>
      <w:r w:rsidRPr="00353348" w:rsidR="00D077E0">
        <w:rPr>
          <w:rFonts w:ascii="Arial" w:hAnsi="Arial" w:cs="Arial"/>
          <w:sz w:val="20"/>
        </w:rPr>
        <w:t>thi</w:t>
      </w:r>
      <w:r w:rsidRPr="00353348">
        <w:rPr>
          <w:rFonts w:ascii="Arial" w:hAnsi="Arial" w:cs="Arial"/>
          <w:sz w:val="20"/>
        </w:rPr>
        <w:t xml:space="preserve"> phù hợp với các quy định của ph</w:t>
      </w:r>
      <w:r w:rsidRPr="00353348">
        <w:rPr>
          <w:rFonts w:ascii="Arial" w:hAnsi="Arial" w:cs="Arial"/>
          <w:sz w:val="20"/>
        </w:rPr>
        <w:t xml:space="preserve">áp </w:t>
      </w:r>
      <w:r w:rsidRPr="00353348" w:rsidR="00E06200">
        <w:rPr>
          <w:rFonts w:ascii="Arial" w:hAnsi="Arial" w:cs="Arial"/>
          <w:sz w:val="20"/>
        </w:rPr>
        <w:t>luật</w:t>
      </w:r>
      <w:r w:rsidRPr="00353348">
        <w:rPr>
          <w:rFonts w:ascii="Arial" w:hAnsi="Arial" w:cs="Arial"/>
          <w:sz w:val="20"/>
        </w:rPr>
        <w:t xml:space="preserve"> Việt Nam và các </w:t>
      </w:r>
      <w:r w:rsidRPr="00353348" w:rsidR="00E06200">
        <w:rPr>
          <w:rFonts w:ascii="Arial" w:hAnsi="Arial" w:cs="Arial"/>
          <w:sz w:val="20"/>
        </w:rPr>
        <w:t>điều ước</w:t>
      </w:r>
      <w:r w:rsidRPr="00353348">
        <w:rPr>
          <w:rFonts w:ascii="Arial" w:hAnsi="Arial" w:cs="Arial"/>
          <w:sz w:val="20"/>
        </w:rPr>
        <w:t xml:space="preserve"> quốc tế liên quan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r w:rsidRPr="00353348" w:rsidR="001B3C30">
        <w:rPr>
          <w:rFonts w:ascii="Arial" w:hAnsi="Arial" w:cs="Arial"/>
          <w:sz w:val="20"/>
        </w:rPr>
        <w:t>5.</w:t>
      </w:r>
      <w:r w:rsidRPr="00353348" w:rsidR="00C722B7">
        <w:rPr>
          <w:rFonts w:ascii="Arial" w:hAnsi="Arial" w:cs="Arial"/>
          <w:sz w:val="20"/>
        </w:rPr>
        <w:t xml:space="preserve"> </w:t>
      </w:r>
      <w:r w:rsidRPr="00353348">
        <w:rPr>
          <w:rFonts w:ascii="Arial" w:hAnsi="Arial" w:cs="Arial"/>
          <w:sz w:val="20"/>
        </w:rPr>
        <w:t xml:space="preserve">Tuyến quốc tế là tuyến hành trình của tàu </w:t>
      </w:r>
      <w:r w:rsidRPr="00353348" w:rsidR="00D077E0">
        <w:rPr>
          <w:rFonts w:ascii="Arial" w:hAnsi="Arial" w:cs="Arial"/>
          <w:sz w:val="20"/>
        </w:rPr>
        <w:t>biển</w:t>
      </w:r>
      <w:r w:rsidRPr="00353348">
        <w:rPr>
          <w:rFonts w:ascii="Arial" w:hAnsi="Arial" w:cs="Arial"/>
          <w:sz w:val="20"/>
        </w:rPr>
        <w:t xml:space="preserve"> từ một cảng của Việt Nam đến cảng của nước ngoài hoặc ngược </w:t>
      </w:r>
      <w:r w:rsidRPr="00353348" w:rsidR="00D077E0">
        <w:rPr>
          <w:rFonts w:ascii="Arial" w:hAnsi="Arial" w:cs="Arial"/>
          <w:sz w:val="20"/>
        </w:rPr>
        <w:t>lại</w:t>
      </w:r>
      <w:r w:rsidRPr="00353348">
        <w:rPr>
          <w:rFonts w:ascii="Arial" w:hAnsi="Arial" w:cs="Arial"/>
          <w:sz w:val="20"/>
        </w:rPr>
        <w:t>, hoặc giữa hai cảng của nước ngoài.</w:t>
      </w:r>
    </w:p>
    <w:p w:rsidR="00674A44" w:rsidRPr="00353348" w:rsidP="00D24295">
      <w:pPr>
        <w:spacing w:before="120"/>
        <w:rPr>
          <w:rFonts w:ascii="Arial" w:hAnsi="Arial" w:cs="Arial"/>
          <w:sz w:val="20"/>
        </w:rPr>
      </w:pPr>
      <w:bookmarkStart w:id="10" w:name="khoan_6_3"/>
      <w:r w:rsidRPr="00353348" w:rsidR="001B3C30">
        <w:rPr>
          <w:rFonts w:ascii="Arial" w:hAnsi="Arial" w:cs="Arial"/>
          <w:sz w:val="20"/>
        </w:rPr>
        <w:t>6.</w:t>
      </w:r>
      <w:r w:rsidRPr="00353348" w:rsidR="00C722B7">
        <w:rPr>
          <w:rFonts w:ascii="Arial" w:hAnsi="Arial" w:cs="Arial"/>
          <w:sz w:val="20"/>
        </w:rPr>
        <w:t xml:space="preserve"> </w:t>
      </w:r>
      <w:r w:rsidRPr="00353348">
        <w:rPr>
          <w:rFonts w:ascii="Arial" w:hAnsi="Arial" w:cs="Arial"/>
          <w:sz w:val="20"/>
        </w:rPr>
        <w:t xml:space="preserve">Kiểm định tàu </w:t>
      </w:r>
      <w:r w:rsidRPr="00353348" w:rsidR="00D077E0">
        <w:rPr>
          <w:rFonts w:ascii="Arial" w:hAnsi="Arial" w:cs="Arial"/>
          <w:sz w:val="20"/>
        </w:rPr>
        <w:t>biển</w:t>
      </w:r>
      <w:r w:rsidRPr="00353348">
        <w:rPr>
          <w:rFonts w:ascii="Arial" w:hAnsi="Arial" w:cs="Arial"/>
          <w:sz w:val="20"/>
        </w:rPr>
        <w:t xml:space="preserve"> là việc kiểm tra, </w:t>
      </w:r>
      <w:r w:rsidRPr="00353348" w:rsidR="00D077E0">
        <w:rPr>
          <w:rFonts w:ascii="Arial" w:hAnsi="Arial" w:cs="Arial"/>
          <w:sz w:val="20"/>
        </w:rPr>
        <w:t>đo</w:t>
      </w:r>
      <w:r w:rsidRPr="00353348">
        <w:rPr>
          <w:rFonts w:ascii="Arial" w:hAnsi="Arial" w:cs="Arial"/>
          <w:sz w:val="20"/>
        </w:rPr>
        <w:t xml:space="preserve"> đạc, thử </w:t>
      </w:r>
      <w:r w:rsidRPr="00353348" w:rsidR="00D077E0">
        <w:rPr>
          <w:rFonts w:ascii="Arial" w:hAnsi="Arial" w:cs="Arial"/>
          <w:sz w:val="20"/>
        </w:rPr>
        <w:t>nghi</w:t>
      </w:r>
      <w:r w:rsidRPr="00353348">
        <w:rPr>
          <w:rFonts w:ascii="Arial" w:hAnsi="Arial" w:cs="Arial"/>
          <w:sz w:val="20"/>
        </w:rPr>
        <w:t xml:space="preserve">ệm tàu và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lắp đặt </w:t>
      </w:r>
      <w:r w:rsidRPr="00353348" w:rsidR="006D5003">
        <w:rPr>
          <w:rFonts w:ascii="Arial" w:hAnsi="Arial" w:cs="Arial"/>
          <w:sz w:val="20"/>
          <w:lang w:val="en-US"/>
        </w:rPr>
        <w:t>tr</w:t>
      </w:r>
      <w:r w:rsidRPr="00353348">
        <w:rPr>
          <w:rFonts w:ascii="Arial" w:hAnsi="Arial" w:cs="Arial"/>
          <w:sz w:val="20"/>
        </w:rPr>
        <w:t xml:space="preserve">ên tàu nhằm </w:t>
      </w:r>
      <w:r w:rsidRPr="00353348" w:rsidR="005668B9">
        <w:rPr>
          <w:rFonts w:ascii="Arial" w:hAnsi="Arial" w:cs="Arial"/>
          <w:sz w:val="20"/>
        </w:rPr>
        <w:t>mục</w:t>
      </w:r>
      <w:r w:rsidRPr="00353348">
        <w:rPr>
          <w:rFonts w:ascii="Arial" w:hAnsi="Arial" w:cs="Arial"/>
          <w:sz w:val="20"/>
        </w:rPr>
        <w:t xml:space="preserve"> đích xác nhận tàu </w:t>
      </w:r>
      <w:r w:rsidRPr="00353348" w:rsidR="00D077E0">
        <w:rPr>
          <w:rFonts w:ascii="Arial" w:hAnsi="Arial" w:cs="Arial"/>
          <w:sz w:val="20"/>
        </w:rPr>
        <w:t>biển</w:t>
      </w:r>
      <w:r w:rsidRPr="00353348">
        <w:rPr>
          <w:rFonts w:ascii="Arial" w:hAnsi="Arial" w:cs="Arial"/>
          <w:sz w:val="20"/>
        </w:rPr>
        <w:t xml:space="preserve"> thỏa mãn các quy định của pháp </w:t>
      </w:r>
      <w:r w:rsidRPr="00353348" w:rsidR="00E06200">
        <w:rPr>
          <w:rFonts w:ascii="Arial" w:hAnsi="Arial" w:cs="Arial"/>
          <w:sz w:val="20"/>
        </w:rPr>
        <w:t>luật</w:t>
      </w:r>
      <w:r w:rsidRPr="00353348">
        <w:rPr>
          <w:rFonts w:ascii="Arial" w:hAnsi="Arial" w:cs="Arial"/>
          <w:sz w:val="20"/>
        </w:rPr>
        <w:t xml:space="preserve">,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w:t>
      </w:r>
      <w:r w:rsidRPr="00353348" w:rsidR="007D43C3">
        <w:rPr>
          <w:rFonts w:ascii="Arial" w:hAnsi="Arial" w:cs="Arial"/>
          <w:sz w:val="20"/>
          <w:lang w:val="en-US"/>
        </w:rPr>
        <w:t>đ</w:t>
      </w:r>
      <w:r w:rsidRPr="00353348">
        <w:rPr>
          <w:rFonts w:ascii="Arial" w:hAnsi="Arial" w:cs="Arial"/>
          <w:sz w:val="20"/>
        </w:rPr>
        <w:t xml:space="preserve">o dung tích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trang</w:t>
      </w:r>
      <w:r w:rsidRPr="00353348">
        <w:rPr>
          <w:rFonts w:ascii="Arial" w:hAnsi="Arial" w:cs="Arial"/>
          <w:sz w:val="20"/>
        </w:rPr>
        <w:t xml:space="preserve"> bị a</w:t>
      </w:r>
      <w:r w:rsidRPr="00353348">
        <w:rPr>
          <w:rFonts w:ascii="Arial" w:hAnsi="Arial" w:cs="Arial"/>
          <w:sz w:val="20"/>
        </w:rPr>
        <w:t xml:space="preserve">n toàn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nâng dùng trên tàu </w:t>
      </w:r>
      <w:r w:rsidRPr="00353348" w:rsidR="00D077E0">
        <w:rPr>
          <w:rFonts w:ascii="Arial" w:hAnsi="Arial" w:cs="Arial"/>
          <w:sz w:val="20"/>
        </w:rPr>
        <w:t>biển</w:t>
      </w:r>
      <w:r w:rsidRPr="00353348">
        <w:rPr>
          <w:rFonts w:ascii="Arial" w:hAnsi="Arial" w:cs="Arial"/>
          <w:sz w:val="20"/>
        </w:rPr>
        <w:t xml:space="preserve">, các hệ thống ngăn ngừa ô nhiễm của tàu </w:t>
      </w:r>
      <w:r w:rsidRPr="00353348" w:rsidR="00D077E0">
        <w:rPr>
          <w:rFonts w:ascii="Arial" w:hAnsi="Arial" w:cs="Arial"/>
          <w:sz w:val="20"/>
        </w:rPr>
        <w:t>biển</w:t>
      </w:r>
      <w:r w:rsidRPr="00353348">
        <w:rPr>
          <w:rFonts w:ascii="Arial" w:hAnsi="Arial" w:cs="Arial"/>
          <w:sz w:val="20"/>
        </w:rPr>
        <w:t xml:space="preserve"> và các </w:t>
      </w:r>
      <w:r w:rsidRPr="00353348" w:rsidR="00E06200">
        <w:rPr>
          <w:rFonts w:ascii="Arial" w:hAnsi="Arial" w:cs="Arial"/>
          <w:sz w:val="20"/>
        </w:rPr>
        <w:t>điều ước</w:t>
      </w:r>
      <w:r w:rsidRPr="00353348">
        <w:rPr>
          <w:rFonts w:ascii="Arial" w:hAnsi="Arial" w:cs="Arial"/>
          <w:sz w:val="20"/>
        </w:rPr>
        <w:t xml:space="preserve"> quốc t</w:t>
      </w:r>
      <w:r w:rsidRPr="00353348" w:rsidR="006D5003">
        <w:rPr>
          <w:rFonts w:ascii="Arial" w:hAnsi="Arial" w:cs="Arial"/>
          <w:sz w:val="20"/>
          <w:lang w:val="en-US"/>
        </w:rPr>
        <w:t>ế</w:t>
      </w:r>
      <w:r w:rsidRPr="00353348">
        <w:rPr>
          <w:rFonts w:ascii="Arial" w:hAnsi="Arial" w:cs="Arial"/>
          <w:sz w:val="20"/>
        </w:rPr>
        <w:t xml:space="preserve"> liên quan mà Cộng hòa xã </w:t>
      </w:r>
      <w:r w:rsidRPr="00353348" w:rsidR="00D077E0">
        <w:rPr>
          <w:rFonts w:ascii="Arial" w:hAnsi="Arial" w:cs="Arial"/>
          <w:sz w:val="20"/>
        </w:rPr>
        <w:t>hộ</w:t>
      </w:r>
      <w:r w:rsidRPr="00353348">
        <w:rPr>
          <w:rFonts w:ascii="Arial" w:hAnsi="Arial" w:cs="Arial"/>
          <w:sz w:val="20"/>
        </w:rPr>
        <w:t xml:space="preserve">i chủ nghĩa Việt Nam là thành viên và phù hợp với </w:t>
      </w:r>
      <w:r w:rsidRPr="00353348" w:rsidR="005668B9">
        <w:rPr>
          <w:rFonts w:ascii="Arial" w:hAnsi="Arial" w:cs="Arial"/>
          <w:sz w:val="20"/>
        </w:rPr>
        <w:t>mục</w:t>
      </w:r>
      <w:r w:rsidRPr="00353348">
        <w:rPr>
          <w:rFonts w:ascii="Arial" w:hAnsi="Arial" w:cs="Arial"/>
          <w:sz w:val="20"/>
        </w:rPr>
        <w:t xml:space="preserve"> đích sử dụng</w:t>
      </w:r>
      <w:bookmarkEnd w:id="10"/>
      <w:r w:rsidRPr="00353348">
        <w:rPr>
          <w:rFonts w:ascii="Arial" w:hAnsi="Arial" w:cs="Arial"/>
          <w:sz w:val="20"/>
        </w:rPr>
        <w:t xml:space="preserve"> </w:t>
      </w:r>
      <w:bookmarkStart w:id="11" w:name="cumtu_3"/>
      <w:r w:rsidRPr="00353348" w:rsidR="00DA3FB7">
        <w:rPr>
          <w:rFonts w:ascii="Arial" w:hAnsi="Arial" w:cs="Arial"/>
          <w:sz w:val="20"/>
        </w:rPr>
        <w:t>của tàu biển.</w:t>
      </w:r>
      <w:bookmarkEnd w:id="11"/>
    </w:p>
    <w:p w:rsidR="00674A44" w:rsidRPr="00353348" w:rsidP="00D24295">
      <w:pPr>
        <w:spacing w:before="120"/>
        <w:rPr>
          <w:rFonts w:ascii="Arial" w:hAnsi="Arial" w:cs="Arial"/>
          <w:sz w:val="20"/>
        </w:rPr>
      </w:pPr>
      <w:r w:rsidRPr="00353348" w:rsidR="001B3C30">
        <w:rPr>
          <w:rFonts w:ascii="Arial" w:hAnsi="Arial" w:cs="Arial"/>
          <w:sz w:val="20"/>
        </w:rPr>
        <w:t>7.</w:t>
      </w:r>
      <w:r w:rsidRPr="00353348" w:rsidR="00C722B7">
        <w:rPr>
          <w:rFonts w:ascii="Arial" w:hAnsi="Arial" w:cs="Arial"/>
          <w:sz w:val="20"/>
        </w:rPr>
        <w:t xml:space="preserve"> </w:t>
      </w:r>
      <w:r w:rsidRPr="00353348">
        <w:rPr>
          <w:rFonts w:ascii="Arial" w:hAnsi="Arial" w:cs="Arial"/>
          <w:sz w:val="20"/>
        </w:rPr>
        <w:t xml:space="preserve">Thẩm định </w:t>
      </w:r>
      <w:r w:rsidRPr="00353348" w:rsidR="00D077E0">
        <w:rPr>
          <w:rFonts w:ascii="Arial" w:hAnsi="Arial" w:cs="Arial"/>
          <w:sz w:val="20"/>
        </w:rPr>
        <w:t>thi</w:t>
      </w:r>
      <w:r w:rsidRPr="00353348">
        <w:rPr>
          <w:rFonts w:ascii="Arial" w:hAnsi="Arial" w:cs="Arial"/>
          <w:sz w:val="20"/>
        </w:rPr>
        <w:t xml:space="preserve">ết kế tàu </w:t>
      </w:r>
      <w:r w:rsidRPr="00353348" w:rsidR="00D077E0">
        <w:rPr>
          <w:rFonts w:ascii="Arial" w:hAnsi="Arial" w:cs="Arial"/>
          <w:sz w:val="20"/>
        </w:rPr>
        <w:t>biể</w:t>
      </w:r>
      <w:r w:rsidRPr="00353348" w:rsidR="00D077E0">
        <w:rPr>
          <w:rFonts w:ascii="Arial" w:hAnsi="Arial" w:cs="Arial"/>
          <w:sz w:val="20"/>
        </w:rPr>
        <w:t>n</w:t>
      </w:r>
      <w:r w:rsidRPr="00353348">
        <w:rPr>
          <w:rFonts w:ascii="Arial" w:hAnsi="Arial" w:cs="Arial"/>
          <w:sz w:val="20"/>
        </w:rPr>
        <w:t xml:space="preserve"> là việc kiểm tra, soát xét </w:t>
      </w:r>
      <w:r w:rsidRPr="00353348" w:rsidR="00D077E0">
        <w:rPr>
          <w:rFonts w:ascii="Arial" w:hAnsi="Arial" w:cs="Arial"/>
          <w:sz w:val="20"/>
        </w:rPr>
        <w:t>thi</w:t>
      </w:r>
      <w:r w:rsidRPr="00353348">
        <w:rPr>
          <w:rFonts w:ascii="Arial" w:hAnsi="Arial" w:cs="Arial"/>
          <w:sz w:val="20"/>
        </w:rPr>
        <w:t xml:space="preserve">ết kế tàu </w:t>
      </w:r>
      <w:r w:rsidRPr="00353348" w:rsidR="00D077E0">
        <w:rPr>
          <w:rFonts w:ascii="Arial" w:hAnsi="Arial" w:cs="Arial"/>
          <w:sz w:val="20"/>
        </w:rPr>
        <w:t>biển</w:t>
      </w:r>
      <w:r w:rsidRPr="00353348">
        <w:rPr>
          <w:rFonts w:ascii="Arial" w:hAnsi="Arial" w:cs="Arial"/>
          <w:sz w:val="20"/>
        </w:rPr>
        <w:t xml:space="preserve"> để đưa ra kết luận về việc tuân thủ của </w:t>
      </w:r>
      <w:r w:rsidRPr="00353348" w:rsidR="00D077E0">
        <w:rPr>
          <w:rFonts w:ascii="Arial" w:hAnsi="Arial" w:cs="Arial"/>
          <w:sz w:val="20"/>
        </w:rPr>
        <w:t>thi</w:t>
      </w:r>
      <w:r w:rsidRPr="00353348">
        <w:rPr>
          <w:rFonts w:ascii="Arial" w:hAnsi="Arial" w:cs="Arial"/>
          <w:sz w:val="20"/>
        </w:rPr>
        <w:t xml:space="preserve">ết kế tàu </w:t>
      </w:r>
      <w:r w:rsidRPr="00353348" w:rsidR="00D077E0">
        <w:rPr>
          <w:rFonts w:ascii="Arial" w:hAnsi="Arial" w:cs="Arial"/>
          <w:sz w:val="20"/>
        </w:rPr>
        <w:t>biển</w:t>
      </w:r>
      <w:r w:rsidRPr="00353348">
        <w:rPr>
          <w:rFonts w:ascii="Arial" w:hAnsi="Arial" w:cs="Arial"/>
          <w:sz w:val="20"/>
        </w:rPr>
        <w:t xml:space="preserve"> với yêu cầu của các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đo</w:t>
      </w:r>
      <w:r w:rsidRPr="00353348">
        <w:rPr>
          <w:rFonts w:ascii="Arial" w:hAnsi="Arial" w:cs="Arial"/>
          <w:sz w:val="20"/>
        </w:rPr>
        <w:t xml:space="preserve"> dung tích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trang</w:t>
      </w:r>
      <w:r w:rsidRPr="00353348">
        <w:rPr>
          <w:rFonts w:ascii="Arial" w:hAnsi="Arial" w:cs="Arial"/>
          <w:sz w:val="20"/>
        </w:rPr>
        <w:t xml:space="preserve"> bị an toàn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nâng dùng </w:t>
      </w:r>
      <w:r w:rsidRPr="00353348" w:rsidR="006D5003">
        <w:rPr>
          <w:rFonts w:ascii="Arial" w:hAnsi="Arial" w:cs="Arial"/>
          <w:sz w:val="20"/>
          <w:lang w:val="en-US"/>
        </w:rPr>
        <w:t>tr</w:t>
      </w:r>
      <w:r w:rsidRPr="00353348">
        <w:rPr>
          <w:rFonts w:ascii="Arial" w:hAnsi="Arial" w:cs="Arial"/>
          <w:sz w:val="20"/>
        </w:rPr>
        <w:t>ên</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 xml:space="preserve">, các hệ thống ngăn ngừa ô nhiễm của tàu </w:t>
      </w:r>
      <w:r w:rsidRPr="00353348" w:rsidR="00D077E0">
        <w:rPr>
          <w:rFonts w:ascii="Arial" w:hAnsi="Arial" w:cs="Arial"/>
          <w:sz w:val="20"/>
        </w:rPr>
        <w:t>biển</w:t>
      </w:r>
      <w:r w:rsidRPr="00353348">
        <w:rPr>
          <w:rFonts w:ascii="Arial" w:hAnsi="Arial" w:cs="Arial"/>
          <w:sz w:val="20"/>
        </w:rPr>
        <w:t xml:space="preserve"> và các </w:t>
      </w:r>
      <w:r w:rsidRPr="00353348" w:rsidR="00E06200">
        <w:rPr>
          <w:rFonts w:ascii="Arial" w:hAnsi="Arial" w:cs="Arial"/>
          <w:sz w:val="20"/>
        </w:rPr>
        <w:t>điều ước</w:t>
      </w:r>
      <w:r w:rsidRPr="00353348">
        <w:rPr>
          <w:rFonts w:ascii="Arial" w:hAnsi="Arial" w:cs="Arial"/>
          <w:sz w:val="20"/>
        </w:rPr>
        <w:t xml:space="preserve"> quốc tế liên quan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r w:rsidRPr="00353348" w:rsidR="001B3C30">
        <w:rPr>
          <w:rFonts w:ascii="Arial" w:hAnsi="Arial" w:cs="Arial"/>
          <w:sz w:val="20"/>
        </w:rPr>
        <w:t>8.</w:t>
      </w:r>
      <w:r w:rsidRPr="00353348" w:rsidR="00C722B7">
        <w:rPr>
          <w:rFonts w:ascii="Arial" w:hAnsi="Arial" w:cs="Arial"/>
          <w:sz w:val="20"/>
        </w:rPr>
        <w:t xml:space="preserve"> </w:t>
      </w:r>
      <w:r w:rsidRPr="00353348">
        <w:rPr>
          <w:rFonts w:ascii="Arial" w:hAnsi="Arial" w:cs="Arial"/>
          <w:sz w:val="20"/>
        </w:rPr>
        <w:t xml:space="preserve">Duyệt tài liệu hướng dẫn tàu </w:t>
      </w:r>
      <w:r w:rsidRPr="00353348" w:rsidR="00D077E0">
        <w:rPr>
          <w:rFonts w:ascii="Arial" w:hAnsi="Arial" w:cs="Arial"/>
          <w:sz w:val="20"/>
        </w:rPr>
        <w:t>biển</w:t>
      </w:r>
      <w:r w:rsidRPr="00353348">
        <w:rPr>
          <w:rFonts w:ascii="Arial" w:hAnsi="Arial" w:cs="Arial"/>
          <w:sz w:val="20"/>
        </w:rPr>
        <w:t xml:space="preserve"> là việc kiểm </w:t>
      </w:r>
      <w:r w:rsidRPr="00353348" w:rsidR="006D5003">
        <w:rPr>
          <w:rFonts w:ascii="Arial" w:hAnsi="Arial" w:cs="Arial"/>
          <w:sz w:val="20"/>
          <w:lang w:val="en-US"/>
        </w:rPr>
        <w:t>tr</w:t>
      </w:r>
      <w:r w:rsidRPr="00353348">
        <w:rPr>
          <w:rFonts w:ascii="Arial" w:hAnsi="Arial" w:cs="Arial"/>
          <w:sz w:val="20"/>
        </w:rPr>
        <w:t xml:space="preserve">a, soát xét để khẳng </w:t>
      </w:r>
      <w:r w:rsidRPr="00353348" w:rsidR="00734938">
        <w:rPr>
          <w:rFonts w:ascii="Arial" w:hAnsi="Arial" w:cs="Arial"/>
          <w:sz w:val="20"/>
        </w:rPr>
        <w:t>định</w:t>
      </w:r>
      <w:r w:rsidRPr="00353348">
        <w:rPr>
          <w:rFonts w:ascii="Arial" w:hAnsi="Arial" w:cs="Arial"/>
          <w:sz w:val="20"/>
        </w:rPr>
        <w:t xml:space="preserve"> tài liệu hướng dẫn thỏa mãn các quy định của pháp </w:t>
      </w:r>
      <w:r w:rsidRPr="00353348" w:rsidR="00E06200">
        <w:rPr>
          <w:rFonts w:ascii="Arial" w:hAnsi="Arial" w:cs="Arial"/>
          <w:sz w:val="20"/>
        </w:rPr>
        <w:t>luật</w:t>
      </w:r>
      <w:r w:rsidRPr="00353348">
        <w:rPr>
          <w:rFonts w:ascii="Arial" w:hAnsi="Arial" w:cs="Arial"/>
          <w:sz w:val="20"/>
        </w:rPr>
        <w:t xml:space="preserve">, của quy chuẩn kỹ thuật quốc gia và các </w:t>
      </w:r>
      <w:r w:rsidRPr="00353348" w:rsidR="00E06200">
        <w:rPr>
          <w:rFonts w:ascii="Arial" w:hAnsi="Arial" w:cs="Arial"/>
          <w:sz w:val="20"/>
        </w:rPr>
        <w:t>điều ước</w:t>
      </w:r>
      <w:r w:rsidRPr="00353348">
        <w:rPr>
          <w:rFonts w:ascii="Arial" w:hAnsi="Arial" w:cs="Arial"/>
          <w:sz w:val="20"/>
        </w:rPr>
        <w:t xml:space="preserve"> quốc tế liên quan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r w:rsidRPr="00353348" w:rsidR="001B3C30">
        <w:rPr>
          <w:rFonts w:ascii="Arial" w:hAnsi="Arial" w:cs="Arial"/>
          <w:sz w:val="20"/>
        </w:rPr>
        <w:t>9.</w:t>
      </w:r>
      <w:r w:rsidRPr="00353348" w:rsidR="00C722B7">
        <w:rPr>
          <w:rFonts w:ascii="Arial" w:hAnsi="Arial" w:cs="Arial"/>
          <w:sz w:val="20"/>
        </w:rPr>
        <w:t xml:space="preserve"> </w:t>
      </w:r>
      <w:r w:rsidRPr="00353348">
        <w:rPr>
          <w:rFonts w:ascii="Arial" w:hAnsi="Arial" w:cs="Arial"/>
          <w:sz w:val="20"/>
        </w:rPr>
        <w:t xml:space="preserve">Công-te-nơ là công-te-nơ theo định nghĩa tại </w:t>
      </w:r>
      <w:bookmarkStart w:id="12" w:name="dc_1"/>
      <w:r w:rsidRPr="00353348" w:rsidR="005668B9">
        <w:rPr>
          <w:rFonts w:ascii="Arial" w:hAnsi="Arial" w:cs="Arial"/>
          <w:sz w:val="20"/>
        </w:rPr>
        <w:t>khoản</w:t>
      </w:r>
      <w:r w:rsidRPr="00353348">
        <w:rPr>
          <w:rFonts w:ascii="Arial" w:hAnsi="Arial" w:cs="Arial"/>
          <w:sz w:val="20"/>
        </w:rPr>
        <w:t xml:space="preserve"> 1 </w:t>
      </w:r>
      <w:r w:rsidRPr="00353348" w:rsidR="005668B9">
        <w:rPr>
          <w:rFonts w:ascii="Arial" w:hAnsi="Arial" w:cs="Arial"/>
          <w:sz w:val="20"/>
        </w:rPr>
        <w:t>Điều</w:t>
      </w:r>
      <w:r w:rsidRPr="00353348">
        <w:rPr>
          <w:rFonts w:ascii="Arial" w:hAnsi="Arial" w:cs="Arial"/>
          <w:sz w:val="20"/>
        </w:rPr>
        <w:t xml:space="preserve"> II của </w:t>
      </w:r>
      <w:r w:rsidRPr="00353348" w:rsidR="00E06200">
        <w:rPr>
          <w:rFonts w:ascii="Arial" w:hAnsi="Arial" w:cs="Arial"/>
          <w:sz w:val="20"/>
        </w:rPr>
        <w:t>Công ước</w:t>
      </w:r>
      <w:r w:rsidRPr="00353348">
        <w:rPr>
          <w:rFonts w:ascii="Arial" w:hAnsi="Arial" w:cs="Arial"/>
          <w:sz w:val="20"/>
        </w:rPr>
        <w:t xml:space="preserve"> quốc tế về an toàn công-te-nơ (</w:t>
      </w:r>
      <w:r w:rsidRPr="00353348" w:rsidR="00E06200">
        <w:rPr>
          <w:rFonts w:ascii="Arial" w:hAnsi="Arial" w:cs="Arial"/>
          <w:sz w:val="20"/>
        </w:rPr>
        <w:t>Công ước</w:t>
      </w:r>
      <w:r w:rsidRPr="00353348">
        <w:rPr>
          <w:rFonts w:ascii="Arial" w:hAnsi="Arial" w:cs="Arial"/>
          <w:sz w:val="20"/>
        </w:rPr>
        <w:t xml:space="preserve"> CSC)</w:t>
      </w:r>
      <w:bookmarkEnd w:id="12"/>
      <w:r w:rsidRPr="00353348">
        <w:rPr>
          <w:rFonts w:ascii="Arial" w:hAnsi="Arial" w:cs="Arial"/>
          <w:sz w:val="20"/>
        </w:rPr>
        <w:t xml:space="preserve"> năm 1972 của IMO.</w:t>
      </w:r>
    </w:p>
    <w:p w:rsidR="00674A44" w:rsidRPr="00353348" w:rsidP="00D24295">
      <w:pPr>
        <w:spacing w:before="120"/>
        <w:rPr>
          <w:rFonts w:ascii="Arial" w:hAnsi="Arial" w:cs="Arial"/>
          <w:b/>
          <w:sz w:val="20"/>
        </w:rPr>
      </w:pPr>
      <w:bookmarkStart w:id="13" w:name="dieu_4"/>
      <w:r w:rsidRPr="00353348" w:rsidR="005668B9">
        <w:rPr>
          <w:rFonts w:ascii="Arial" w:hAnsi="Arial" w:cs="Arial"/>
          <w:b/>
          <w:sz w:val="20"/>
        </w:rPr>
        <w:t>Điều</w:t>
      </w:r>
      <w:r w:rsidRPr="00353348">
        <w:rPr>
          <w:rFonts w:ascii="Arial" w:hAnsi="Arial" w:cs="Arial"/>
          <w:b/>
          <w:sz w:val="20"/>
        </w:rPr>
        <w:t xml:space="preserve"> 4. Nội dung công tác đăng kiểm tàu </w:t>
      </w:r>
      <w:r w:rsidRPr="00353348" w:rsidR="00D077E0">
        <w:rPr>
          <w:rFonts w:ascii="Arial" w:hAnsi="Arial" w:cs="Arial"/>
          <w:b/>
          <w:sz w:val="20"/>
        </w:rPr>
        <w:t>biển</w:t>
      </w:r>
      <w:bookmarkEnd w:id="13"/>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Duyệt các tài liệu hướng dẫn tàu </w:t>
      </w:r>
      <w:r w:rsidRPr="00353348" w:rsidR="00D077E0">
        <w:rPr>
          <w:rFonts w:ascii="Arial" w:hAnsi="Arial" w:cs="Arial"/>
          <w:sz w:val="20"/>
        </w:rPr>
        <w:t>biển</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Thẩm định </w:t>
      </w:r>
      <w:r w:rsidRPr="00353348" w:rsidR="00D077E0">
        <w:rPr>
          <w:rFonts w:ascii="Arial" w:hAnsi="Arial" w:cs="Arial"/>
          <w:sz w:val="20"/>
        </w:rPr>
        <w:t>thi</w:t>
      </w:r>
      <w:r w:rsidRPr="00353348">
        <w:rPr>
          <w:rFonts w:ascii="Arial" w:hAnsi="Arial" w:cs="Arial"/>
          <w:sz w:val="20"/>
        </w:rPr>
        <w:t xml:space="preserve">ết kế tàu </w:t>
      </w:r>
      <w:r w:rsidRPr="00353348" w:rsidR="00D077E0">
        <w:rPr>
          <w:rFonts w:ascii="Arial" w:hAnsi="Arial" w:cs="Arial"/>
          <w:sz w:val="20"/>
        </w:rPr>
        <w:t>biển</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3.</w:t>
      </w:r>
      <w:r w:rsidRPr="00353348" w:rsidR="00C722B7">
        <w:rPr>
          <w:rFonts w:ascii="Arial" w:hAnsi="Arial" w:cs="Arial"/>
          <w:sz w:val="20"/>
        </w:rPr>
        <w:t xml:space="preserve"> </w:t>
      </w:r>
      <w:r w:rsidRPr="00353348">
        <w:rPr>
          <w:rFonts w:ascii="Arial" w:hAnsi="Arial" w:cs="Arial"/>
          <w:sz w:val="20"/>
        </w:rPr>
        <w:t xml:space="preserve">Kiểm định, </w:t>
      </w:r>
      <w:r w:rsidRPr="00353348" w:rsidR="00D077E0">
        <w:rPr>
          <w:rFonts w:ascii="Arial" w:hAnsi="Arial" w:cs="Arial"/>
          <w:sz w:val="20"/>
        </w:rPr>
        <w:t>phân</w:t>
      </w:r>
      <w:r w:rsidRPr="00353348">
        <w:rPr>
          <w:rFonts w:ascii="Arial" w:hAnsi="Arial" w:cs="Arial"/>
          <w:sz w:val="20"/>
        </w:rPr>
        <w:t xml:space="preserve"> cấp và cấp giấy chứng nhận kỹ thuật về an toàn hàng hải và phòng ngừa ô nhiễm môi </w:t>
      </w:r>
      <w:r w:rsidRPr="00353348" w:rsidR="00D077E0">
        <w:rPr>
          <w:rFonts w:ascii="Arial" w:hAnsi="Arial" w:cs="Arial"/>
          <w:sz w:val="20"/>
        </w:rPr>
        <w:t>trường</w:t>
      </w:r>
      <w:r w:rsidRPr="00353348">
        <w:rPr>
          <w:rFonts w:ascii="Arial" w:hAnsi="Arial" w:cs="Arial"/>
          <w:sz w:val="20"/>
        </w:rPr>
        <w:t xml:space="preserve"> cho tà</w:t>
      </w:r>
      <w:r w:rsidRPr="00353348">
        <w:rPr>
          <w:rFonts w:ascii="Arial" w:hAnsi="Arial" w:cs="Arial"/>
          <w:sz w:val="20"/>
        </w:rPr>
        <w:t xml:space="preserve">u </w:t>
      </w:r>
      <w:r w:rsidRPr="00353348" w:rsidR="00D077E0">
        <w:rPr>
          <w:rFonts w:ascii="Arial" w:hAnsi="Arial" w:cs="Arial"/>
          <w:sz w:val="20"/>
        </w:rPr>
        <w:t>biển</w:t>
      </w:r>
      <w:r w:rsidRPr="00353348">
        <w:rPr>
          <w:rFonts w:ascii="Arial" w:hAnsi="Arial" w:cs="Arial"/>
          <w:sz w:val="20"/>
        </w:rPr>
        <w:t xml:space="preserve"> trong đóng mới, </w:t>
      </w:r>
      <w:r w:rsidRPr="00353348" w:rsidR="00734938">
        <w:rPr>
          <w:rFonts w:ascii="Arial" w:hAnsi="Arial" w:cs="Arial"/>
          <w:sz w:val="20"/>
        </w:rPr>
        <w:t>hoán</w:t>
      </w:r>
      <w:r w:rsidRPr="00353348">
        <w:rPr>
          <w:rFonts w:ascii="Arial" w:hAnsi="Arial" w:cs="Arial"/>
          <w:sz w:val="20"/>
        </w:rPr>
        <w:t xml:space="preserve"> cải, sửa chữa phục hồi, nhập khẩu và khai thác sử dụng.</w:t>
      </w:r>
    </w:p>
    <w:p w:rsidR="00674A44" w:rsidRPr="00353348" w:rsidP="00D24295">
      <w:pPr>
        <w:spacing w:before="120"/>
        <w:rPr>
          <w:rFonts w:ascii="Arial" w:hAnsi="Arial" w:cs="Arial"/>
          <w:sz w:val="20"/>
        </w:rPr>
      </w:pPr>
      <w:r w:rsidRPr="00353348" w:rsidR="001B3C30">
        <w:rPr>
          <w:rFonts w:ascii="Arial" w:hAnsi="Arial" w:cs="Arial"/>
          <w:sz w:val="20"/>
        </w:rPr>
        <w:t>4.</w:t>
      </w:r>
      <w:r w:rsidRPr="00353348" w:rsidR="00C722B7">
        <w:rPr>
          <w:rFonts w:ascii="Arial" w:hAnsi="Arial" w:cs="Arial"/>
          <w:sz w:val="20"/>
        </w:rPr>
        <w:t xml:space="preserve"> </w:t>
      </w:r>
      <w:r w:rsidRPr="00353348">
        <w:rPr>
          <w:rFonts w:ascii="Arial" w:hAnsi="Arial" w:cs="Arial"/>
          <w:sz w:val="20"/>
        </w:rPr>
        <w:t xml:space="preserve">Đánh giá và cấp giấy chứng nhận quản lý an toàn, an ninh hàng hải và lao động hàng hải cho tàu </w:t>
      </w:r>
      <w:r w:rsidRPr="00353348" w:rsidR="00D077E0">
        <w:rPr>
          <w:rFonts w:ascii="Arial" w:hAnsi="Arial" w:cs="Arial"/>
          <w:sz w:val="20"/>
        </w:rPr>
        <w:t>biển</w:t>
      </w:r>
      <w:r w:rsidRPr="00353348">
        <w:rPr>
          <w:rFonts w:ascii="Arial" w:hAnsi="Arial" w:cs="Arial"/>
          <w:sz w:val="20"/>
        </w:rPr>
        <w:t xml:space="preserve"> theo quy định của Bộ </w:t>
      </w:r>
      <w:r w:rsidRPr="00353348" w:rsidR="00E06200">
        <w:rPr>
          <w:rFonts w:ascii="Arial" w:hAnsi="Arial" w:cs="Arial"/>
          <w:sz w:val="20"/>
        </w:rPr>
        <w:t>luật</w:t>
      </w:r>
      <w:r w:rsidRPr="00353348">
        <w:rPr>
          <w:rFonts w:ascii="Arial" w:hAnsi="Arial" w:cs="Arial"/>
          <w:sz w:val="20"/>
        </w:rPr>
        <w:t xml:space="preserve"> ISM, </w:t>
      </w:r>
      <w:bookmarkStart w:id="14" w:name="tvpllink_cadxxcryup"/>
      <w:r w:rsidRPr="00353348" w:rsidR="0005161B">
        <w:rPr>
          <w:rFonts w:ascii="Arial" w:hAnsi="Arial" w:cs="Arial"/>
          <w:sz w:val="20"/>
        </w:rPr>
        <w:t>Bộ luật quốc tế về an ninh tàu và cảng biển</w:t>
      </w:r>
      <w:bookmarkEnd w:id="14"/>
      <w:r w:rsidRPr="00353348">
        <w:rPr>
          <w:rFonts w:ascii="Arial" w:hAnsi="Arial" w:cs="Arial"/>
          <w:sz w:val="20"/>
        </w:rPr>
        <w:t xml:space="preserve"> (Bộ </w:t>
      </w:r>
      <w:r w:rsidRPr="00353348" w:rsidR="00E06200">
        <w:rPr>
          <w:rFonts w:ascii="Arial" w:hAnsi="Arial" w:cs="Arial"/>
          <w:sz w:val="20"/>
        </w:rPr>
        <w:t>luật</w:t>
      </w:r>
      <w:r w:rsidRPr="00353348">
        <w:rPr>
          <w:rFonts w:ascii="Arial" w:hAnsi="Arial" w:cs="Arial"/>
          <w:sz w:val="20"/>
        </w:rPr>
        <w:t xml:space="preserve"> ISPS), </w:t>
      </w:r>
      <w:bookmarkStart w:id="15" w:name="tvpllink_dgawssmlqd"/>
      <w:r w:rsidRPr="00353348" w:rsidR="00E06200">
        <w:rPr>
          <w:rFonts w:ascii="Arial" w:hAnsi="Arial" w:cs="Arial"/>
          <w:sz w:val="20"/>
        </w:rPr>
        <w:t>Công ước</w:t>
      </w:r>
      <w:r w:rsidRPr="00353348">
        <w:rPr>
          <w:rFonts w:ascii="Arial" w:hAnsi="Arial" w:cs="Arial"/>
          <w:sz w:val="20"/>
        </w:rPr>
        <w:t xml:space="preserve"> Lao động hàng hải năm 2006</w:t>
      </w:r>
      <w:bookmarkEnd w:id="15"/>
      <w:r w:rsidRPr="00353348">
        <w:rPr>
          <w:rFonts w:ascii="Arial" w:hAnsi="Arial" w:cs="Arial"/>
          <w:sz w:val="20"/>
        </w:rPr>
        <w:t xml:space="preserve"> (</w:t>
      </w:r>
      <w:r w:rsidRPr="00353348" w:rsidR="00E06200">
        <w:rPr>
          <w:rFonts w:ascii="Arial" w:hAnsi="Arial" w:cs="Arial"/>
          <w:sz w:val="20"/>
        </w:rPr>
        <w:t>Công ước</w:t>
      </w:r>
      <w:r w:rsidRPr="00353348">
        <w:rPr>
          <w:rFonts w:ascii="Arial" w:hAnsi="Arial" w:cs="Arial"/>
          <w:sz w:val="20"/>
        </w:rPr>
        <w:t xml:space="preserve"> MLC 2006).</w:t>
      </w:r>
    </w:p>
    <w:p w:rsidR="00674A44" w:rsidRPr="00353348" w:rsidP="00D24295">
      <w:pPr>
        <w:spacing w:before="120"/>
        <w:rPr>
          <w:rFonts w:ascii="Arial" w:hAnsi="Arial" w:cs="Arial"/>
          <w:sz w:val="20"/>
        </w:rPr>
      </w:pPr>
      <w:r w:rsidRPr="00353348" w:rsidR="001B3C30">
        <w:rPr>
          <w:rFonts w:ascii="Arial" w:hAnsi="Arial" w:cs="Arial"/>
          <w:sz w:val="20"/>
        </w:rPr>
        <w:t>5.</w:t>
      </w:r>
      <w:r w:rsidRPr="00353348" w:rsidR="00C722B7">
        <w:rPr>
          <w:rFonts w:ascii="Arial" w:hAnsi="Arial" w:cs="Arial"/>
          <w:sz w:val="20"/>
        </w:rPr>
        <w:t xml:space="preserve"> </w:t>
      </w:r>
      <w:r w:rsidRPr="00353348">
        <w:rPr>
          <w:rFonts w:ascii="Arial" w:hAnsi="Arial" w:cs="Arial"/>
          <w:sz w:val="20"/>
        </w:rPr>
        <w:t xml:space="preserve">Giám định trạng thái kỹ thuật phục vụ việc mua, bán, </w:t>
      </w:r>
      <w:r w:rsidRPr="00353348" w:rsidR="00D077E0">
        <w:rPr>
          <w:rFonts w:ascii="Arial" w:hAnsi="Arial" w:cs="Arial"/>
          <w:sz w:val="20"/>
        </w:rPr>
        <w:t>thuê</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 xml:space="preserve">, </w:t>
      </w:r>
      <w:r w:rsidRPr="00353348" w:rsidR="005668B9">
        <w:rPr>
          <w:rFonts w:ascii="Arial" w:hAnsi="Arial" w:cs="Arial"/>
          <w:sz w:val="20"/>
        </w:rPr>
        <w:t>điều</w:t>
      </w:r>
      <w:r w:rsidRPr="00353348">
        <w:rPr>
          <w:rFonts w:ascii="Arial" w:hAnsi="Arial" w:cs="Arial"/>
          <w:sz w:val="20"/>
        </w:rPr>
        <w:t xml:space="preserve"> tra sự cố, </w:t>
      </w:r>
      <w:r w:rsidRPr="00353348" w:rsidR="00D077E0">
        <w:rPr>
          <w:rFonts w:ascii="Arial" w:hAnsi="Arial" w:cs="Arial"/>
          <w:sz w:val="20"/>
        </w:rPr>
        <w:t>tai</w:t>
      </w:r>
      <w:r w:rsidRPr="00353348">
        <w:rPr>
          <w:rFonts w:ascii="Arial" w:hAnsi="Arial" w:cs="Arial"/>
          <w:sz w:val="20"/>
        </w:rPr>
        <w:t xml:space="preserve"> nạn tàu </w:t>
      </w:r>
      <w:r w:rsidRPr="00353348" w:rsidR="00D077E0">
        <w:rPr>
          <w:rFonts w:ascii="Arial" w:hAnsi="Arial" w:cs="Arial"/>
          <w:sz w:val="20"/>
        </w:rPr>
        <w:t>biển</w:t>
      </w:r>
      <w:r w:rsidRPr="00353348">
        <w:rPr>
          <w:rFonts w:ascii="Arial" w:hAnsi="Arial" w:cs="Arial"/>
          <w:sz w:val="20"/>
        </w:rPr>
        <w:t xml:space="preserve"> theo yêu cầu của cơ quan nhà nước hoặc chủ tàu </w:t>
      </w:r>
      <w:r w:rsidRPr="00353348" w:rsidR="00D077E0">
        <w:rPr>
          <w:rFonts w:ascii="Arial" w:hAnsi="Arial" w:cs="Arial"/>
          <w:sz w:val="20"/>
        </w:rPr>
        <w:t>biển</w:t>
      </w:r>
      <w:r w:rsidRPr="00353348">
        <w:rPr>
          <w:rFonts w:ascii="Arial" w:hAnsi="Arial" w:cs="Arial"/>
          <w:sz w:val="20"/>
        </w:rPr>
        <w:t xml:space="preserve">, người mua, bán bảo hiểm, người mua, bán và </w:t>
      </w:r>
      <w:r w:rsidRPr="00353348" w:rsidR="00D077E0">
        <w:rPr>
          <w:rFonts w:ascii="Arial" w:hAnsi="Arial" w:cs="Arial"/>
          <w:sz w:val="20"/>
        </w:rPr>
        <w:t>thuê</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6.</w:t>
      </w:r>
      <w:r w:rsidRPr="00353348" w:rsidR="00C722B7">
        <w:rPr>
          <w:rFonts w:ascii="Arial" w:hAnsi="Arial" w:cs="Arial"/>
          <w:sz w:val="20"/>
        </w:rPr>
        <w:t xml:space="preserve"> </w:t>
      </w:r>
      <w:r w:rsidRPr="00353348">
        <w:rPr>
          <w:rFonts w:ascii="Arial" w:hAnsi="Arial" w:cs="Arial"/>
          <w:sz w:val="20"/>
        </w:rPr>
        <w:t xml:space="preserve">Kiểm định và chứng nhận 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công-te-nơ, máy, vật liệu,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sử dụng cho tàu </w:t>
      </w:r>
      <w:r w:rsidRPr="00353348" w:rsidR="00D077E0">
        <w:rPr>
          <w:rFonts w:ascii="Arial" w:hAnsi="Arial" w:cs="Arial"/>
          <w:sz w:val="20"/>
        </w:rPr>
        <w:t>biển</w:t>
      </w:r>
      <w:r w:rsidRPr="00353348">
        <w:rPr>
          <w:rFonts w:ascii="Arial" w:hAnsi="Arial" w:cs="Arial"/>
          <w:sz w:val="20"/>
        </w:rPr>
        <w:t xml:space="preserve"> trong chế tạo, lắp ráp, nhập khẩu, sửa chữa phục hồi, </w:t>
      </w:r>
      <w:r w:rsidRPr="00353348" w:rsidR="00734938">
        <w:rPr>
          <w:rFonts w:ascii="Arial" w:hAnsi="Arial" w:cs="Arial"/>
          <w:sz w:val="20"/>
        </w:rPr>
        <w:t>hoán</w:t>
      </w:r>
      <w:r w:rsidRPr="00353348">
        <w:rPr>
          <w:rFonts w:ascii="Arial" w:hAnsi="Arial" w:cs="Arial"/>
          <w:sz w:val="20"/>
        </w:rPr>
        <w:t xml:space="preserve"> cải.</w:t>
      </w:r>
    </w:p>
    <w:p w:rsidR="00674A44" w:rsidRPr="00353348" w:rsidP="00D24295">
      <w:pPr>
        <w:spacing w:before="120"/>
        <w:rPr>
          <w:rFonts w:ascii="Arial" w:hAnsi="Arial" w:cs="Arial"/>
          <w:sz w:val="20"/>
        </w:rPr>
      </w:pPr>
      <w:r w:rsidRPr="00353348" w:rsidR="001B3C30">
        <w:rPr>
          <w:rFonts w:ascii="Arial" w:hAnsi="Arial" w:cs="Arial"/>
          <w:sz w:val="20"/>
        </w:rPr>
        <w:t>7.</w:t>
      </w:r>
      <w:r w:rsidRPr="00353348" w:rsidR="00C722B7">
        <w:rPr>
          <w:rFonts w:ascii="Arial" w:hAnsi="Arial" w:cs="Arial"/>
          <w:sz w:val="20"/>
        </w:rPr>
        <w:t xml:space="preserve"> </w:t>
      </w:r>
      <w:r w:rsidRPr="00353348">
        <w:rPr>
          <w:rFonts w:ascii="Arial" w:hAnsi="Arial" w:cs="Arial"/>
          <w:sz w:val="20"/>
        </w:rPr>
        <w:t xml:space="preserve">Đánh giá, công nhận cơ sở đủ </w:t>
      </w:r>
      <w:r w:rsidRPr="00353348" w:rsidR="005668B9">
        <w:rPr>
          <w:rFonts w:ascii="Arial" w:hAnsi="Arial" w:cs="Arial"/>
          <w:sz w:val="20"/>
        </w:rPr>
        <w:t>điều</w:t>
      </w:r>
      <w:r w:rsidRPr="00353348">
        <w:rPr>
          <w:rFonts w:ascii="Arial" w:hAnsi="Arial" w:cs="Arial"/>
          <w:sz w:val="20"/>
        </w:rPr>
        <w:t xml:space="preserve"> kiện đóng mới, </w:t>
      </w:r>
      <w:r w:rsidRPr="00353348" w:rsidR="00734938">
        <w:rPr>
          <w:rFonts w:ascii="Arial" w:hAnsi="Arial" w:cs="Arial"/>
          <w:sz w:val="20"/>
        </w:rPr>
        <w:t>hoán</w:t>
      </w:r>
      <w:r w:rsidRPr="00353348">
        <w:rPr>
          <w:rFonts w:ascii="Arial" w:hAnsi="Arial" w:cs="Arial"/>
          <w:sz w:val="20"/>
        </w:rPr>
        <w:t xml:space="preserve"> cải, sửa chữa tàu </w:t>
      </w:r>
      <w:r w:rsidRPr="00353348" w:rsidR="00D077E0">
        <w:rPr>
          <w:rFonts w:ascii="Arial" w:hAnsi="Arial" w:cs="Arial"/>
          <w:sz w:val="20"/>
        </w:rPr>
        <w:t>biển</w:t>
      </w:r>
      <w:r w:rsidRPr="00353348">
        <w:rPr>
          <w:rFonts w:ascii="Arial" w:hAnsi="Arial" w:cs="Arial"/>
          <w:sz w:val="20"/>
        </w:rPr>
        <w:t>; đánh giá, chứng nhận năng lực cơ s</w:t>
      </w:r>
      <w:r w:rsidRPr="00353348" w:rsidR="006D5003">
        <w:rPr>
          <w:rFonts w:ascii="Arial" w:hAnsi="Arial" w:cs="Arial"/>
          <w:sz w:val="20"/>
          <w:lang w:val="en-US"/>
        </w:rPr>
        <w:t>ở</w:t>
      </w:r>
      <w:r w:rsidRPr="00353348">
        <w:rPr>
          <w:rFonts w:ascii="Arial" w:hAnsi="Arial" w:cs="Arial"/>
          <w:sz w:val="20"/>
        </w:rPr>
        <w:t xml:space="preserve"> thử </w:t>
      </w:r>
      <w:r w:rsidRPr="00353348" w:rsidR="00D077E0">
        <w:rPr>
          <w:rFonts w:ascii="Arial" w:hAnsi="Arial" w:cs="Arial"/>
          <w:sz w:val="20"/>
        </w:rPr>
        <w:t>nghi</w:t>
      </w:r>
      <w:r w:rsidRPr="00353348">
        <w:rPr>
          <w:rFonts w:ascii="Arial" w:hAnsi="Arial" w:cs="Arial"/>
          <w:sz w:val="20"/>
        </w:rPr>
        <w:t xml:space="preserve">ệm, cung cấp dịch vụ kiểm tra, thử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an toàn và cơ sở chế tạo liên quan đến chất lượng an toàn kỹ thuật, phòng ngừa ô nhiễm môi </w:t>
      </w:r>
      <w:r w:rsidRPr="00353348" w:rsidR="00D077E0">
        <w:rPr>
          <w:rFonts w:ascii="Arial" w:hAnsi="Arial" w:cs="Arial"/>
          <w:sz w:val="20"/>
        </w:rPr>
        <w:t>trường</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8.</w:t>
      </w:r>
      <w:r w:rsidRPr="00353348" w:rsidR="00C722B7">
        <w:rPr>
          <w:rFonts w:ascii="Arial" w:hAnsi="Arial" w:cs="Arial"/>
          <w:sz w:val="20"/>
        </w:rPr>
        <w:t xml:space="preserve"> </w:t>
      </w:r>
      <w:r w:rsidRPr="00353348">
        <w:rPr>
          <w:rFonts w:ascii="Arial" w:hAnsi="Arial" w:cs="Arial"/>
          <w:sz w:val="20"/>
        </w:rPr>
        <w:t xml:space="preserve">Đánh giá và cấp giấy chứng nhận phù hợp cho công ty tàu </w:t>
      </w:r>
      <w:r w:rsidRPr="00353348" w:rsidR="00D077E0">
        <w:rPr>
          <w:rFonts w:ascii="Arial" w:hAnsi="Arial" w:cs="Arial"/>
          <w:sz w:val="20"/>
        </w:rPr>
        <w:t>biển</w:t>
      </w:r>
      <w:r w:rsidRPr="00353348">
        <w:rPr>
          <w:rFonts w:ascii="Arial" w:hAnsi="Arial" w:cs="Arial"/>
          <w:sz w:val="20"/>
        </w:rPr>
        <w:t xml:space="preserve"> theo quy định của Bộ </w:t>
      </w:r>
      <w:r w:rsidRPr="00353348" w:rsidR="00E06200">
        <w:rPr>
          <w:rFonts w:ascii="Arial" w:hAnsi="Arial" w:cs="Arial"/>
          <w:sz w:val="20"/>
        </w:rPr>
        <w:t>luật</w:t>
      </w:r>
      <w:r w:rsidRPr="00353348">
        <w:rPr>
          <w:rFonts w:ascii="Arial" w:hAnsi="Arial" w:cs="Arial"/>
          <w:sz w:val="20"/>
        </w:rPr>
        <w:t xml:space="preserve"> ISM.</w:t>
      </w:r>
    </w:p>
    <w:p w:rsidR="00674A44" w:rsidRPr="00353348" w:rsidP="00D24295">
      <w:pPr>
        <w:spacing w:before="120"/>
        <w:rPr>
          <w:rFonts w:ascii="Arial" w:hAnsi="Arial" w:cs="Arial"/>
          <w:sz w:val="20"/>
        </w:rPr>
      </w:pPr>
      <w:r w:rsidRPr="00353348">
        <w:rPr>
          <w:rFonts w:ascii="Arial" w:hAnsi="Arial" w:cs="Arial"/>
          <w:sz w:val="20"/>
        </w:rPr>
        <w:t xml:space="preserve">9. Cấp giấy chứng nhận huấn luyện </w:t>
      </w:r>
      <w:r w:rsidRPr="00353348" w:rsidR="00D077E0">
        <w:rPr>
          <w:rFonts w:ascii="Arial" w:hAnsi="Arial" w:cs="Arial"/>
          <w:sz w:val="20"/>
        </w:rPr>
        <w:t>nghi</w:t>
      </w:r>
      <w:r w:rsidRPr="00353348">
        <w:rPr>
          <w:rFonts w:ascii="Arial" w:hAnsi="Arial" w:cs="Arial"/>
          <w:sz w:val="20"/>
        </w:rPr>
        <w:t>ệp vụ cán bộ quản lý an toàn và cán</w:t>
      </w:r>
      <w:r w:rsidRPr="00353348" w:rsidR="006D5003">
        <w:rPr>
          <w:rFonts w:ascii="Arial" w:hAnsi="Arial" w:cs="Arial"/>
          <w:sz w:val="20"/>
          <w:lang w:val="en-US"/>
        </w:rPr>
        <w:t xml:space="preserve"> </w:t>
      </w:r>
      <w:r w:rsidRPr="00353348">
        <w:rPr>
          <w:rFonts w:ascii="Arial" w:hAnsi="Arial" w:cs="Arial"/>
          <w:sz w:val="20"/>
        </w:rPr>
        <w:t xml:space="preserve">bộ an ninh công ty tàu </w:t>
      </w:r>
      <w:r w:rsidRPr="00353348" w:rsidR="00D077E0">
        <w:rPr>
          <w:rFonts w:ascii="Arial" w:hAnsi="Arial" w:cs="Arial"/>
          <w:sz w:val="20"/>
        </w:rPr>
        <w:t>biển</w:t>
      </w:r>
      <w:r w:rsidRPr="00353348">
        <w:rPr>
          <w:rFonts w:ascii="Arial" w:hAnsi="Arial" w:cs="Arial"/>
          <w:sz w:val="20"/>
        </w:rPr>
        <w:t xml:space="preserve">, sỹ quan an ninh tàu </w:t>
      </w:r>
      <w:r w:rsidRPr="00353348" w:rsidR="00D077E0">
        <w:rPr>
          <w:rFonts w:ascii="Arial" w:hAnsi="Arial" w:cs="Arial"/>
          <w:sz w:val="20"/>
        </w:rPr>
        <w:t>biển</w:t>
      </w:r>
      <w:r w:rsidRPr="00353348">
        <w:rPr>
          <w:rFonts w:ascii="Arial" w:hAnsi="Arial" w:cs="Arial"/>
          <w:sz w:val="20"/>
        </w:rPr>
        <w:t xml:space="preserve"> theo quy định của Bộ </w:t>
      </w:r>
      <w:r w:rsidRPr="00353348" w:rsidR="00E06200">
        <w:rPr>
          <w:rFonts w:ascii="Arial" w:hAnsi="Arial" w:cs="Arial"/>
          <w:sz w:val="20"/>
        </w:rPr>
        <w:t>luật</w:t>
      </w:r>
      <w:r w:rsidRPr="00353348">
        <w:rPr>
          <w:rFonts w:ascii="Arial" w:hAnsi="Arial" w:cs="Arial"/>
          <w:sz w:val="20"/>
        </w:rPr>
        <w:t xml:space="preserve"> ISM và Bộ </w:t>
      </w:r>
      <w:r w:rsidRPr="00353348" w:rsidR="00E06200">
        <w:rPr>
          <w:rFonts w:ascii="Arial" w:hAnsi="Arial" w:cs="Arial"/>
          <w:sz w:val="20"/>
        </w:rPr>
        <w:t>luật</w:t>
      </w:r>
      <w:r w:rsidRPr="00353348">
        <w:rPr>
          <w:rFonts w:ascii="Arial" w:hAnsi="Arial" w:cs="Arial"/>
          <w:sz w:val="20"/>
        </w:rPr>
        <w:t xml:space="preserve"> ISPS.</w:t>
      </w:r>
    </w:p>
    <w:p w:rsidR="00674A44" w:rsidRPr="00353348" w:rsidP="00D24295">
      <w:pPr>
        <w:spacing w:before="120"/>
        <w:rPr>
          <w:rFonts w:ascii="Arial" w:hAnsi="Arial" w:cs="Arial"/>
          <w:sz w:val="20"/>
        </w:rPr>
      </w:pPr>
      <w:r w:rsidRPr="00353348" w:rsidR="001B3C30">
        <w:rPr>
          <w:rFonts w:ascii="Arial" w:hAnsi="Arial" w:cs="Arial"/>
          <w:sz w:val="20"/>
        </w:rPr>
        <w:t>10.</w:t>
      </w:r>
      <w:r w:rsidRPr="00353348" w:rsidR="00C722B7">
        <w:rPr>
          <w:rFonts w:ascii="Arial" w:hAnsi="Arial" w:cs="Arial"/>
          <w:sz w:val="20"/>
        </w:rPr>
        <w:t xml:space="preserve"> </w:t>
      </w:r>
      <w:r w:rsidRPr="00353348">
        <w:rPr>
          <w:rFonts w:ascii="Arial" w:hAnsi="Arial" w:cs="Arial"/>
          <w:sz w:val="20"/>
        </w:rPr>
        <w:t xml:space="preserve">Cấp giấy chứng nhận thợ hàn theo quy định của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w:t>
      </w:r>
    </w:p>
    <w:p w:rsidR="006D5003" w:rsidRPr="00353348" w:rsidP="00D24295">
      <w:pPr>
        <w:spacing w:before="120"/>
        <w:rPr>
          <w:rFonts w:ascii="Arial" w:hAnsi="Arial" w:cs="Arial"/>
          <w:b/>
          <w:sz w:val="20"/>
          <w:lang w:val="en-US"/>
        </w:rPr>
      </w:pPr>
      <w:bookmarkStart w:id="16" w:name="dieu_5"/>
      <w:r w:rsidRPr="00353348" w:rsidR="005668B9">
        <w:rPr>
          <w:rFonts w:ascii="Arial" w:hAnsi="Arial" w:cs="Arial"/>
          <w:b/>
          <w:sz w:val="20"/>
        </w:rPr>
        <w:t>Điều</w:t>
      </w:r>
      <w:r w:rsidRPr="00353348" w:rsidR="0055139A">
        <w:rPr>
          <w:rFonts w:ascii="Arial" w:hAnsi="Arial" w:cs="Arial"/>
          <w:b/>
          <w:sz w:val="20"/>
        </w:rPr>
        <w:t xml:space="preserve"> 5. Các loại hình kiểm định tàu biển</w:t>
      </w:r>
      <w:bookmarkEnd w:id="16"/>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Các loại hình kiểm định tàu </w:t>
      </w:r>
      <w:r w:rsidRPr="00353348" w:rsidR="00D077E0">
        <w:rPr>
          <w:rFonts w:ascii="Arial" w:hAnsi="Arial" w:cs="Arial"/>
          <w:sz w:val="20"/>
        </w:rPr>
        <w:t>biển</w:t>
      </w:r>
      <w:r w:rsidRPr="00353348">
        <w:rPr>
          <w:rFonts w:ascii="Arial" w:hAnsi="Arial" w:cs="Arial"/>
          <w:sz w:val="20"/>
        </w:rPr>
        <w:t xml:space="preserve"> bao gồm:</w:t>
      </w:r>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Kiểm định lần đầu, bao gồm: kiểm tra, giám sát kỹ thuật tàu </w:t>
      </w:r>
      <w:r w:rsidRPr="00353348" w:rsidR="00D077E0">
        <w:rPr>
          <w:rFonts w:ascii="Arial" w:hAnsi="Arial" w:cs="Arial"/>
          <w:sz w:val="20"/>
        </w:rPr>
        <w:t>biển</w:t>
      </w:r>
      <w:r w:rsidRPr="00353348">
        <w:rPr>
          <w:rFonts w:ascii="Arial" w:hAnsi="Arial" w:cs="Arial"/>
          <w:sz w:val="20"/>
        </w:rPr>
        <w:t xml:space="preserve"> đóng mới, tàu </w:t>
      </w:r>
      <w:r w:rsidRPr="00353348" w:rsidR="00D077E0">
        <w:rPr>
          <w:rFonts w:ascii="Arial" w:hAnsi="Arial" w:cs="Arial"/>
          <w:sz w:val="20"/>
        </w:rPr>
        <w:t>biển</w:t>
      </w:r>
      <w:r w:rsidRPr="00353348">
        <w:rPr>
          <w:rFonts w:ascii="Arial" w:hAnsi="Arial" w:cs="Arial"/>
          <w:sz w:val="20"/>
        </w:rPr>
        <w:t xml:space="preserve"> nhập khẩu.</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Kiểm định chu kỳ, bao gồm: kiểm định định kỳ, kiểm định trung gian, kiểm định trên đà, kiểm định hàng năm.</w:t>
      </w:r>
    </w:p>
    <w:p w:rsidR="00674A44" w:rsidRPr="00353348" w:rsidP="00D24295">
      <w:pPr>
        <w:spacing w:before="120"/>
        <w:rPr>
          <w:rFonts w:ascii="Arial" w:hAnsi="Arial" w:cs="Arial"/>
          <w:sz w:val="20"/>
        </w:rPr>
      </w:pPr>
      <w:r w:rsidRPr="00353348" w:rsidR="001B3C30">
        <w:rPr>
          <w:rFonts w:ascii="Arial" w:hAnsi="Arial" w:cs="Arial"/>
          <w:sz w:val="20"/>
        </w:rPr>
        <w:t>c)</w:t>
      </w:r>
      <w:r w:rsidRPr="00353348" w:rsidR="00C722B7">
        <w:rPr>
          <w:rFonts w:ascii="Arial" w:hAnsi="Arial" w:cs="Arial"/>
          <w:sz w:val="20"/>
        </w:rPr>
        <w:t xml:space="preserve"> </w:t>
      </w:r>
      <w:r w:rsidRPr="00353348">
        <w:rPr>
          <w:rFonts w:ascii="Arial" w:hAnsi="Arial" w:cs="Arial"/>
          <w:sz w:val="20"/>
        </w:rPr>
        <w:t>Kiểm định bất thường.</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Nội dung và thời hạn của các loại hình kiểm định tàu </w:t>
      </w:r>
      <w:r w:rsidRPr="00353348" w:rsidR="00D077E0">
        <w:rPr>
          <w:rFonts w:ascii="Arial" w:hAnsi="Arial" w:cs="Arial"/>
          <w:sz w:val="20"/>
        </w:rPr>
        <w:t>biển</w:t>
      </w:r>
      <w:r w:rsidRPr="00353348">
        <w:rPr>
          <w:rFonts w:ascii="Arial" w:hAnsi="Arial" w:cs="Arial"/>
          <w:sz w:val="20"/>
        </w:rPr>
        <w:t xml:space="preserve"> theo quy định của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đo</w:t>
      </w:r>
      <w:r w:rsidRPr="00353348">
        <w:rPr>
          <w:rFonts w:ascii="Arial" w:hAnsi="Arial" w:cs="Arial"/>
          <w:sz w:val="20"/>
        </w:rPr>
        <w:t xml:space="preserve"> dung tích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trang</w:t>
      </w:r>
      <w:r w:rsidRPr="00353348">
        <w:rPr>
          <w:rFonts w:ascii="Arial" w:hAnsi="Arial" w:cs="Arial"/>
          <w:sz w:val="20"/>
        </w:rPr>
        <w:t xml:space="preserve"> bị an toàn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nâng dùng trên tàu </w:t>
      </w:r>
      <w:r w:rsidRPr="00353348" w:rsidR="00D077E0">
        <w:rPr>
          <w:rFonts w:ascii="Arial" w:hAnsi="Arial" w:cs="Arial"/>
          <w:sz w:val="20"/>
        </w:rPr>
        <w:t>biển</w:t>
      </w:r>
      <w:r w:rsidRPr="00353348">
        <w:rPr>
          <w:rFonts w:ascii="Arial" w:hAnsi="Arial" w:cs="Arial"/>
          <w:sz w:val="20"/>
        </w:rPr>
        <w:t xml:space="preserve">, các hệ thống ngăn ngừa ô nhiễm của tàu </w:t>
      </w:r>
      <w:r w:rsidRPr="00353348" w:rsidR="00D077E0">
        <w:rPr>
          <w:rFonts w:ascii="Arial" w:hAnsi="Arial" w:cs="Arial"/>
          <w:sz w:val="20"/>
        </w:rPr>
        <w:t>biển</w:t>
      </w:r>
      <w:r w:rsidRPr="00353348">
        <w:rPr>
          <w:rFonts w:ascii="Arial" w:hAnsi="Arial" w:cs="Arial"/>
          <w:sz w:val="20"/>
        </w:rPr>
        <w:t xml:space="preserve"> và các </w:t>
      </w:r>
      <w:r w:rsidRPr="00353348" w:rsidR="00E06200">
        <w:rPr>
          <w:rFonts w:ascii="Arial" w:hAnsi="Arial" w:cs="Arial"/>
          <w:sz w:val="20"/>
        </w:rPr>
        <w:t>điều ước</w:t>
      </w:r>
      <w:r w:rsidRPr="00353348">
        <w:rPr>
          <w:rFonts w:ascii="Arial" w:hAnsi="Arial" w:cs="Arial"/>
          <w:sz w:val="20"/>
        </w:rPr>
        <w:t xml:space="preserve"> quốc tế liên quan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b/>
          <w:sz w:val="20"/>
        </w:rPr>
      </w:pPr>
      <w:bookmarkStart w:id="17" w:name="dieu_6"/>
      <w:r w:rsidRPr="00353348" w:rsidR="005668B9">
        <w:rPr>
          <w:rFonts w:ascii="Arial" w:hAnsi="Arial" w:cs="Arial"/>
          <w:b/>
          <w:sz w:val="20"/>
        </w:rPr>
        <w:t>Điều</w:t>
      </w:r>
      <w:r w:rsidRPr="00353348">
        <w:rPr>
          <w:rFonts w:ascii="Arial" w:hAnsi="Arial" w:cs="Arial"/>
          <w:b/>
          <w:sz w:val="20"/>
        </w:rPr>
        <w:t xml:space="preserve"> 6. Hồ sơ đăng kiểm cấp cho tàu </w:t>
      </w:r>
      <w:r w:rsidRPr="00353348" w:rsidR="00D077E0">
        <w:rPr>
          <w:rFonts w:ascii="Arial" w:hAnsi="Arial" w:cs="Arial"/>
          <w:b/>
          <w:sz w:val="20"/>
        </w:rPr>
        <w:t>biển</w:t>
      </w:r>
      <w:bookmarkEnd w:id="17"/>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Tàu </w:t>
      </w:r>
      <w:r w:rsidRPr="00353348" w:rsidR="00D077E0">
        <w:rPr>
          <w:rFonts w:ascii="Arial" w:hAnsi="Arial" w:cs="Arial"/>
          <w:sz w:val="20"/>
        </w:rPr>
        <w:t>biển</w:t>
      </w:r>
      <w:r w:rsidRPr="00353348">
        <w:rPr>
          <w:rFonts w:ascii="Arial" w:hAnsi="Arial" w:cs="Arial"/>
          <w:sz w:val="20"/>
        </w:rPr>
        <w:t xml:space="preserve"> không hoạt động tuyến quốc tế được cấp hồ sơ đăng kiểm theo quy định của pháp </w:t>
      </w:r>
      <w:r w:rsidRPr="00353348" w:rsidR="00E06200">
        <w:rPr>
          <w:rFonts w:ascii="Arial" w:hAnsi="Arial" w:cs="Arial"/>
          <w:sz w:val="20"/>
        </w:rPr>
        <w:t>luật</w:t>
      </w:r>
      <w:r w:rsidRPr="00353348">
        <w:rPr>
          <w:rFonts w:ascii="Arial" w:hAnsi="Arial" w:cs="Arial"/>
          <w:sz w:val="20"/>
        </w:rPr>
        <w:t xml:space="preserve"> Việt Nam.</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Tàu </w:t>
      </w:r>
      <w:r w:rsidRPr="00353348" w:rsidR="00D077E0">
        <w:rPr>
          <w:rFonts w:ascii="Arial" w:hAnsi="Arial" w:cs="Arial"/>
          <w:sz w:val="20"/>
        </w:rPr>
        <w:t>biển</w:t>
      </w:r>
      <w:r w:rsidRPr="00353348">
        <w:rPr>
          <w:rFonts w:ascii="Arial" w:hAnsi="Arial" w:cs="Arial"/>
          <w:sz w:val="20"/>
        </w:rPr>
        <w:t xml:space="preserve"> hoạt động tuyến quốc tế được cấp hồ sơ đăng kiểm theo quy định của pháp </w:t>
      </w:r>
      <w:r w:rsidRPr="00353348" w:rsidR="00E06200">
        <w:rPr>
          <w:rFonts w:ascii="Arial" w:hAnsi="Arial" w:cs="Arial"/>
          <w:sz w:val="20"/>
        </w:rPr>
        <w:t>luật</w:t>
      </w:r>
      <w:r w:rsidRPr="00353348">
        <w:rPr>
          <w:rFonts w:ascii="Arial" w:hAnsi="Arial" w:cs="Arial"/>
          <w:sz w:val="20"/>
        </w:rPr>
        <w:t xml:space="preserve"> Việt Nam và </w:t>
      </w:r>
      <w:r w:rsidRPr="00353348" w:rsidR="00E06200">
        <w:rPr>
          <w:rFonts w:ascii="Arial" w:hAnsi="Arial" w:cs="Arial"/>
          <w:sz w:val="20"/>
        </w:rPr>
        <w:t>điều ước</w:t>
      </w:r>
      <w:r w:rsidRPr="00353348">
        <w:rPr>
          <w:rFonts w:ascii="Arial" w:hAnsi="Arial" w:cs="Arial"/>
          <w:sz w:val="20"/>
        </w:rPr>
        <w:t xml:space="preserve"> quốc tế liên quan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r w:rsidRPr="00353348" w:rsidR="001B3C30">
        <w:rPr>
          <w:rFonts w:ascii="Arial" w:hAnsi="Arial" w:cs="Arial"/>
          <w:sz w:val="20"/>
        </w:rPr>
        <w:t>3.</w:t>
      </w:r>
      <w:r w:rsidRPr="00353348" w:rsidR="00C722B7">
        <w:rPr>
          <w:rFonts w:ascii="Arial" w:hAnsi="Arial" w:cs="Arial"/>
          <w:sz w:val="20"/>
        </w:rPr>
        <w:t xml:space="preserve"> </w:t>
      </w:r>
      <w:r w:rsidRPr="00353348">
        <w:rPr>
          <w:rFonts w:ascii="Arial" w:hAnsi="Arial" w:cs="Arial"/>
          <w:sz w:val="20"/>
        </w:rPr>
        <w:t xml:space="preserve">Hồ sơ đăng kiểm cấp cho tàu </w:t>
      </w:r>
      <w:r w:rsidRPr="00353348" w:rsidR="00D077E0">
        <w:rPr>
          <w:rFonts w:ascii="Arial" w:hAnsi="Arial" w:cs="Arial"/>
          <w:sz w:val="20"/>
        </w:rPr>
        <w:t>biển</w:t>
      </w:r>
      <w:r w:rsidRPr="00353348">
        <w:rPr>
          <w:rFonts w:ascii="Arial" w:hAnsi="Arial" w:cs="Arial"/>
          <w:sz w:val="20"/>
        </w:rPr>
        <w:t xml:space="preserve"> bao gồm:</w:t>
      </w:r>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Các giấy chứng nhận theo quy định của Bộ trưởng Bộ Giao thông vận tải về Danh </w:t>
      </w:r>
      <w:r w:rsidRPr="00353348" w:rsidR="005668B9">
        <w:rPr>
          <w:rFonts w:ascii="Arial" w:hAnsi="Arial" w:cs="Arial"/>
          <w:sz w:val="20"/>
        </w:rPr>
        <w:t>mục</w:t>
      </w:r>
      <w:r w:rsidRPr="00353348">
        <w:rPr>
          <w:rFonts w:ascii="Arial" w:hAnsi="Arial" w:cs="Arial"/>
          <w:sz w:val="20"/>
        </w:rPr>
        <w:t xml:space="preserve"> giấy chứng nhận và tài liệu của tàu </w:t>
      </w:r>
      <w:r w:rsidRPr="00353348" w:rsidR="00D077E0">
        <w:rPr>
          <w:rFonts w:ascii="Arial" w:hAnsi="Arial" w:cs="Arial"/>
          <w:sz w:val="20"/>
        </w:rPr>
        <w:t>biển</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 xml:space="preserve"> công vụ, tàu ngầm, tàu lặn Việt Nam và </w:t>
      </w:r>
      <w:r w:rsidRPr="00353348" w:rsidR="00E06200">
        <w:rPr>
          <w:rFonts w:ascii="Arial" w:hAnsi="Arial" w:cs="Arial"/>
          <w:sz w:val="20"/>
        </w:rPr>
        <w:t>điều ước</w:t>
      </w:r>
      <w:r w:rsidRPr="00353348">
        <w:rPr>
          <w:rFonts w:ascii="Arial" w:hAnsi="Arial" w:cs="Arial"/>
          <w:sz w:val="20"/>
        </w:rPr>
        <w:t xml:space="preserve"> quốc tế liên quan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 xml:space="preserve">Các báo cáo kiểm định tàu </w:t>
      </w:r>
      <w:r w:rsidRPr="00353348" w:rsidR="00D077E0">
        <w:rPr>
          <w:rFonts w:ascii="Arial" w:hAnsi="Arial" w:cs="Arial"/>
          <w:sz w:val="20"/>
        </w:rPr>
        <w:t>biển</w:t>
      </w:r>
      <w:r w:rsidRPr="00353348">
        <w:rPr>
          <w:rFonts w:ascii="Arial" w:hAnsi="Arial" w:cs="Arial"/>
          <w:sz w:val="20"/>
        </w:rPr>
        <w:t xml:space="preserve"> được cấp khi kiểm tra thực tế tàu.</w:t>
      </w:r>
    </w:p>
    <w:p w:rsidR="00674A44" w:rsidRPr="00353348" w:rsidP="00D24295">
      <w:pPr>
        <w:spacing w:before="120"/>
        <w:rPr>
          <w:rFonts w:ascii="Arial" w:hAnsi="Arial" w:cs="Arial"/>
          <w:b/>
          <w:sz w:val="20"/>
        </w:rPr>
      </w:pPr>
      <w:bookmarkStart w:id="18" w:name="dieu_7"/>
      <w:r w:rsidRPr="00353348" w:rsidR="005668B9">
        <w:rPr>
          <w:rFonts w:ascii="Arial" w:hAnsi="Arial" w:cs="Arial"/>
          <w:b/>
          <w:sz w:val="20"/>
        </w:rPr>
        <w:t>Điều</w:t>
      </w:r>
      <w:r w:rsidRPr="00353348">
        <w:rPr>
          <w:rFonts w:ascii="Arial" w:hAnsi="Arial" w:cs="Arial"/>
          <w:b/>
          <w:sz w:val="20"/>
        </w:rPr>
        <w:t xml:space="preserve"> 7. Giá, phí, lệ phí đăng kiểm</w:t>
      </w:r>
      <w:bookmarkEnd w:id="18"/>
    </w:p>
    <w:p w:rsidR="00674A44" w:rsidRPr="00353348" w:rsidP="00D24295">
      <w:pPr>
        <w:spacing w:before="120"/>
        <w:rPr>
          <w:rFonts w:ascii="Arial" w:hAnsi="Arial" w:cs="Arial"/>
          <w:sz w:val="20"/>
        </w:rPr>
      </w:pPr>
      <w:bookmarkStart w:id="19" w:name="khoan_1_7"/>
      <w:r w:rsidRPr="00353348" w:rsidR="00DA3FB7">
        <w:rPr>
          <w:rFonts w:ascii="Arial" w:hAnsi="Arial" w:cs="Arial"/>
          <w:sz w:val="20"/>
        </w:rPr>
        <w:t>1. Tổ chức, cá nhân đề nghị Cục Đăng kiểm Việt Nam thực hiện nội dung công tác đăng kiểm quy định tại</w:t>
      </w:r>
      <w:bookmarkEnd w:id="19"/>
      <w:r w:rsidRPr="00353348" w:rsidR="00DA3FB7">
        <w:rPr>
          <w:rFonts w:ascii="Arial" w:hAnsi="Arial" w:cs="Arial"/>
          <w:sz w:val="20"/>
        </w:rPr>
        <w:t xml:space="preserve"> </w:t>
      </w:r>
      <w:bookmarkStart w:id="20" w:name="tc_1"/>
      <w:r w:rsidRPr="00353348" w:rsidR="005668B9">
        <w:rPr>
          <w:rFonts w:ascii="Arial" w:hAnsi="Arial" w:cs="Arial"/>
          <w:sz w:val="20"/>
        </w:rPr>
        <w:t>Điều</w:t>
      </w:r>
      <w:r w:rsidRPr="00353348" w:rsidR="00DA3FB7">
        <w:rPr>
          <w:rFonts w:ascii="Arial" w:hAnsi="Arial" w:cs="Arial"/>
          <w:sz w:val="20"/>
        </w:rPr>
        <w:t xml:space="preserve"> 4 của </w:t>
      </w:r>
      <w:r w:rsidRPr="00353348" w:rsidR="005668B9">
        <w:rPr>
          <w:rFonts w:ascii="Arial" w:hAnsi="Arial" w:cs="Arial"/>
          <w:sz w:val="20"/>
        </w:rPr>
        <w:t>Thông tư này</w:t>
      </w:r>
      <w:bookmarkEnd w:id="20"/>
      <w:r w:rsidRPr="00353348" w:rsidR="00DA3FB7">
        <w:rPr>
          <w:rFonts w:ascii="Arial" w:hAnsi="Arial" w:cs="Arial"/>
          <w:sz w:val="20"/>
        </w:rPr>
        <w:t xml:space="preserve"> </w:t>
      </w:r>
      <w:bookmarkStart w:id="21" w:name="khoan_1_7_name"/>
      <w:r w:rsidRPr="00353348" w:rsidR="00DA3FB7">
        <w:rPr>
          <w:rFonts w:ascii="Arial" w:hAnsi="Arial" w:cs="Arial"/>
          <w:sz w:val="20"/>
        </w:rPr>
        <w:t xml:space="preserve">có trách nhiệm thanh toán các </w:t>
      </w:r>
      <w:r w:rsidRPr="00353348" w:rsidR="005668B9">
        <w:rPr>
          <w:rFonts w:ascii="Arial" w:hAnsi="Arial" w:cs="Arial"/>
          <w:sz w:val="20"/>
        </w:rPr>
        <w:t>khoản</w:t>
      </w:r>
      <w:r w:rsidRPr="00353348" w:rsidR="00DA3FB7">
        <w:rPr>
          <w:rFonts w:ascii="Arial" w:hAnsi="Arial" w:cs="Arial"/>
          <w:sz w:val="20"/>
        </w:rPr>
        <w:t xml:space="preserve"> phí, lệ phí, giá đăng kiểm theo quy định của pháp </w:t>
      </w:r>
      <w:r w:rsidRPr="00353348" w:rsidR="00E06200">
        <w:rPr>
          <w:rFonts w:ascii="Arial" w:hAnsi="Arial" w:cs="Arial"/>
          <w:sz w:val="20"/>
        </w:rPr>
        <w:t>luật</w:t>
      </w:r>
      <w:r w:rsidRPr="00353348" w:rsidR="00DA3FB7">
        <w:rPr>
          <w:rFonts w:ascii="Arial" w:hAnsi="Arial" w:cs="Arial"/>
          <w:sz w:val="20"/>
        </w:rPr>
        <w:t>.</w:t>
      </w:r>
      <w:bookmarkEnd w:id="21"/>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Tổ chức, cá nhân </w:t>
      </w:r>
      <w:r w:rsidRPr="00353348" w:rsidR="00D077E0">
        <w:rPr>
          <w:rFonts w:ascii="Arial" w:hAnsi="Arial" w:cs="Arial"/>
          <w:sz w:val="20"/>
        </w:rPr>
        <w:t>đề</w:t>
      </w:r>
      <w:r w:rsidRPr="00353348">
        <w:rPr>
          <w:rFonts w:ascii="Arial" w:hAnsi="Arial" w:cs="Arial"/>
          <w:sz w:val="20"/>
        </w:rPr>
        <w:t xml:space="preserve"> nghị tổ chức đăng kiểm nước ngoài được ủy quyền thực hiện kiểm định, </w:t>
      </w:r>
      <w:r w:rsidRPr="00353348" w:rsidR="00D077E0">
        <w:rPr>
          <w:rFonts w:ascii="Arial" w:hAnsi="Arial" w:cs="Arial"/>
          <w:sz w:val="20"/>
        </w:rPr>
        <w:t>phân</w:t>
      </w:r>
      <w:r w:rsidRPr="00353348">
        <w:rPr>
          <w:rFonts w:ascii="Arial" w:hAnsi="Arial" w:cs="Arial"/>
          <w:sz w:val="20"/>
        </w:rPr>
        <w:t xml:space="preserve"> cấp và cấp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tàu </w:t>
      </w:r>
      <w:r w:rsidRPr="00353348" w:rsidR="00D077E0">
        <w:rPr>
          <w:rFonts w:ascii="Arial" w:hAnsi="Arial" w:cs="Arial"/>
          <w:sz w:val="20"/>
        </w:rPr>
        <w:t>biển</w:t>
      </w:r>
      <w:r w:rsidRPr="00353348">
        <w:rPr>
          <w:rFonts w:ascii="Arial" w:hAnsi="Arial" w:cs="Arial"/>
          <w:sz w:val="20"/>
        </w:rPr>
        <w:t xml:space="preserve"> có trách nhiệm thanh toán các chi phí dịch vụ đăng kiểm theo quy định của tổ chức đăng kiểm nước ngoài được ủy quyền.</w:t>
      </w:r>
    </w:p>
    <w:p w:rsidR="00674A44" w:rsidRPr="00353348" w:rsidP="00D24295">
      <w:pPr>
        <w:spacing w:before="120"/>
        <w:rPr>
          <w:rFonts w:ascii="Arial" w:hAnsi="Arial" w:cs="Arial"/>
          <w:b/>
          <w:sz w:val="20"/>
          <w:lang w:val="en-US"/>
        </w:rPr>
      </w:pPr>
      <w:bookmarkStart w:id="22" w:name="chuong_2"/>
      <w:r w:rsidRPr="00353348" w:rsidR="009C79DF">
        <w:rPr>
          <w:rFonts w:ascii="Arial" w:hAnsi="Arial" w:cs="Arial"/>
          <w:b/>
          <w:sz w:val="20"/>
        </w:rPr>
        <w:t>Chương II</w:t>
      </w:r>
      <w:bookmarkEnd w:id="22"/>
    </w:p>
    <w:p w:rsidR="00674A44" w:rsidRPr="00353348" w:rsidP="00D24295">
      <w:pPr>
        <w:spacing w:before="120"/>
        <w:jc w:val="center"/>
        <w:rPr>
          <w:rFonts w:ascii="Arial" w:hAnsi="Arial" w:cs="Arial"/>
          <w:b/>
        </w:rPr>
      </w:pPr>
      <w:bookmarkStart w:id="23" w:name="chuong_2_name"/>
      <w:r w:rsidRPr="00353348" w:rsidR="006D5003">
        <w:rPr>
          <w:rFonts w:ascii="Arial" w:hAnsi="Arial" w:cs="Arial"/>
          <w:b/>
        </w:rPr>
        <w:t xml:space="preserve">DUYỆT TÀI LIỆU HƯỚNG DẪN, THẨM ĐỊNH </w:t>
      </w:r>
      <w:r w:rsidRPr="00353348" w:rsidR="00D077E0">
        <w:rPr>
          <w:rFonts w:ascii="Arial" w:hAnsi="Arial" w:cs="Arial"/>
          <w:b/>
        </w:rPr>
        <w:t>THI</w:t>
      </w:r>
      <w:r w:rsidRPr="00353348" w:rsidR="006D5003">
        <w:rPr>
          <w:rFonts w:ascii="Arial" w:hAnsi="Arial" w:cs="Arial"/>
          <w:b/>
        </w:rPr>
        <w:t>ẾT KẾ TÀU BIỂN</w:t>
      </w:r>
      <w:bookmarkEnd w:id="23"/>
    </w:p>
    <w:p w:rsidR="00674A44" w:rsidRPr="00353348" w:rsidP="00D24295">
      <w:pPr>
        <w:spacing w:before="120"/>
        <w:rPr>
          <w:rFonts w:ascii="Arial" w:hAnsi="Arial" w:cs="Arial"/>
          <w:b/>
          <w:sz w:val="20"/>
        </w:rPr>
      </w:pPr>
      <w:bookmarkStart w:id="24" w:name="dieu_8"/>
      <w:r w:rsidRPr="00353348" w:rsidR="005668B9">
        <w:rPr>
          <w:rFonts w:ascii="Arial" w:hAnsi="Arial" w:cs="Arial"/>
          <w:b/>
          <w:sz w:val="20"/>
        </w:rPr>
        <w:t>Điều</w:t>
      </w:r>
      <w:r w:rsidRPr="00353348">
        <w:rPr>
          <w:rFonts w:ascii="Arial" w:hAnsi="Arial" w:cs="Arial"/>
          <w:b/>
          <w:sz w:val="20"/>
        </w:rPr>
        <w:t xml:space="preserve"> 8. Duyệt tài liệu hướng dẫn tàu </w:t>
      </w:r>
      <w:r w:rsidRPr="00353348" w:rsidR="00D077E0">
        <w:rPr>
          <w:rFonts w:ascii="Arial" w:hAnsi="Arial" w:cs="Arial"/>
          <w:b/>
          <w:sz w:val="20"/>
        </w:rPr>
        <w:t>biển</w:t>
      </w:r>
      <w:bookmarkEnd w:id="24"/>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Tài liệu hướng dẫn tàu </w:t>
      </w:r>
      <w:r w:rsidRPr="00353348" w:rsidR="00D077E0">
        <w:rPr>
          <w:rFonts w:ascii="Arial" w:hAnsi="Arial" w:cs="Arial"/>
          <w:sz w:val="20"/>
        </w:rPr>
        <w:t>biển</w:t>
      </w:r>
      <w:r w:rsidRPr="00353348">
        <w:rPr>
          <w:rFonts w:ascii="Arial" w:hAnsi="Arial" w:cs="Arial"/>
          <w:sz w:val="20"/>
        </w:rPr>
        <w:t xml:space="preserve"> phải th</w:t>
      </w:r>
      <w:r w:rsidRPr="00353348" w:rsidR="006D5003">
        <w:rPr>
          <w:rFonts w:ascii="Arial" w:hAnsi="Arial" w:cs="Arial"/>
          <w:sz w:val="20"/>
          <w:lang w:val="en-US"/>
        </w:rPr>
        <w:t>ỏa</w:t>
      </w:r>
      <w:r w:rsidRPr="00353348">
        <w:rPr>
          <w:rFonts w:ascii="Arial" w:hAnsi="Arial" w:cs="Arial"/>
          <w:sz w:val="20"/>
        </w:rPr>
        <w:t xml:space="preserve"> mãn quy định có liên quan của các quy chuẩn kỹ thuật quốc gia về </w:t>
      </w:r>
      <w:r w:rsidRPr="00353348" w:rsidR="00D077E0">
        <w:rPr>
          <w:rFonts w:ascii="Arial" w:hAnsi="Arial" w:cs="Arial"/>
          <w:sz w:val="20"/>
        </w:rPr>
        <w:t>phân</w:t>
      </w:r>
      <w:r w:rsidRPr="00353348">
        <w:rPr>
          <w:rFonts w:ascii="Arial" w:hAnsi="Arial" w:cs="Arial"/>
          <w:sz w:val="20"/>
        </w:rPr>
        <w:t xml:space="preserve"> cấp và đóng </w:t>
      </w:r>
      <w:r w:rsidRPr="00353348">
        <w:rPr>
          <w:rFonts w:ascii="Arial" w:hAnsi="Arial" w:cs="Arial"/>
          <w:sz w:val="20"/>
        </w:rPr>
        <w:t xml:space="preserve">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trang</w:t>
      </w:r>
      <w:r w:rsidRPr="00353348">
        <w:rPr>
          <w:rFonts w:ascii="Arial" w:hAnsi="Arial" w:cs="Arial"/>
          <w:sz w:val="20"/>
        </w:rPr>
        <w:t xml:space="preserve"> bị an toàn tàu </w:t>
      </w:r>
      <w:r w:rsidRPr="00353348" w:rsidR="00D077E0">
        <w:rPr>
          <w:rFonts w:ascii="Arial" w:hAnsi="Arial" w:cs="Arial"/>
          <w:sz w:val="20"/>
        </w:rPr>
        <w:t>biển</w:t>
      </w:r>
      <w:r w:rsidRPr="00353348">
        <w:rPr>
          <w:rFonts w:ascii="Arial" w:hAnsi="Arial" w:cs="Arial"/>
          <w:sz w:val="20"/>
        </w:rPr>
        <w:t xml:space="preserve">, về các hệ thống ngăn ngừa ô nhiễm của tàu </w:t>
      </w:r>
      <w:r w:rsidRPr="00353348" w:rsidR="00D077E0">
        <w:rPr>
          <w:rFonts w:ascii="Arial" w:hAnsi="Arial" w:cs="Arial"/>
          <w:sz w:val="20"/>
        </w:rPr>
        <w:t>biển</w:t>
      </w:r>
      <w:r w:rsidRPr="00353348">
        <w:rPr>
          <w:rFonts w:ascii="Arial" w:hAnsi="Arial" w:cs="Arial"/>
          <w:sz w:val="20"/>
        </w:rPr>
        <w:t xml:space="preserve">. Ngoài ra, đối với tàu </w:t>
      </w:r>
      <w:r w:rsidRPr="00353348" w:rsidR="00D077E0">
        <w:rPr>
          <w:rFonts w:ascii="Arial" w:hAnsi="Arial" w:cs="Arial"/>
          <w:sz w:val="20"/>
        </w:rPr>
        <w:t>biển</w:t>
      </w:r>
      <w:r w:rsidRPr="00353348">
        <w:rPr>
          <w:rFonts w:ascii="Arial" w:hAnsi="Arial" w:cs="Arial"/>
          <w:sz w:val="20"/>
        </w:rPr>
        <w:t xml:space="preserve"> hoạt động tuyến quốc tế, còn phải thỏa mãn các </w:t>
      </w:r>
      <w:r w:rsidRPr="00353348" w:rsidR="00E06200">
        <w:rPr>
          <w:rFonts w:ascii="Arial" w:hAnsi="Arial" w:cs="Arial"/>
          <w:sz w:val="20"/>
        </w:rPr>
        <w:t>điều ước</w:t>
      </w:r>
      <w:r w:rsidRPr="00353348">
        <w:rPr>
          <w:rFonts w:ascii="Arial" w:hAnsi="Arial" w:cs="Arial"/>
          <w:sz w:val="20"/>
        </w:rPr>
        <w:t xml:space="preserve"> quốc tế áp dụng cho tàu </w:t>
      </w:r>
      <w:r w:rsidRPr="00353348" w:rsidR="00D077E0">
        <w:rPr>
          <w:rFonts w:ascii="Arial" w:hAnsi="Arial" w:cs="Arial"/>
          <w:sz w:val="20"/>
        </w:rPr>
        <w:t>biển</w:t>
      </w:r>
      <w:r w:rsidRPr="00353348">
        <w:rPr>
          <w:rFonts w:ascii="Arial" w:hAnsi="Arial" w:cs="Arial"/>
          <w:sz w:val="20"/>
        </w:rPr>
        <w:t xml:space="preserve"> về an toàn hàng hải, an ninh hàng hải, lao động hàng hải và phòng ngừa ô nhiễm môi </w:t>
      </w:r>
      <w:r w:rsidRPr="00353348" w:rsidR="00D077E0">
        <w:rPr>
          <w:rFonts w:ascii="Arial" w:hAnsi="Arial" w:cs="Arial"/>
          <w:sz w:val="20"/>
        </w:rPr>
        <w:t>trường</w:t>
      </w:r>
      <w:r w:rsidRPr="00353348">
        <w:rPr>
          <w:rFonts w:ascii="Arial" w:hAnsi="Arial" w:cs="Arial"/>
          <w:sz w:val="20"/>
        </w:rPr>
        <w:t xml:space="preserve">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Hồ sơ </w:t>
      </w:r>
      <w:r w:rsidRPr="00353348" w:rsidR="00D077E0">
        <w:rPr>
          <w:rFonts w:ascii="Arial" w:hAnsi="Arial" w:cs="Arial"/>
          <w:sz w:val="20"/>
        </w:rPr>
        <w:t>đề</w:t>
      </w:r>
      <w:r w:rsidRPr="00353348">
        <w:rPr>
          <w:rFonts w:ascii="Arial" w:hAnsi="Arial" w:cs="Arial"/>
          <w:sz w:val="20"/>
        </w:rPr>
        <w:t xml:space="preserve"> nghị duyệt tài liệu hướng dẫn tàu </w:t>
      </w:r>
      <w:r w:rsidRPr="00353348" w:rsidR="00D077E0">
        <w:rPr>
          <w:rFonts w:ascii="Arial" w:hAnsi="Arial" w:cs="Arial"/>
          <w:sz w:val="20"/>
        </w:rPr>
        <w:t>biển</w:t>
      </w:r>
      <w:r w:rsidRPr="00353348">
        <w:rPr>
          <w:rFonts w:ascii="Arial" w:hAnsi="Arial" w:cs="Arial"/>
          <w:sz w:val="20"/>
        </w:rPr>
        <w:t xml:space="preserve"> bao gồm:</w:t>
      </w:r>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 theo </w:t>
      </w:r>
      <w:bookmarkStart w:id="25" w:name="bieumau_MS01"/>
      <w:r w:rsidRPr="00353348" w:rsidR="00353348">
        <w:rPr>
          <w:rFonts w:ascii="Arial" w:hAnsi="Arial"/>
          <w:sz w:val="20"/>
        </w:rPr>
        <w:t>Mẫu</w:t>
      </w:r>
      <w:r w:rsidRPr="00353348">
        <w:rPr>
          <w:rFonts w:ascii="Arial" w:hAnsi="Arial"/>
          <w:sz w:val="20"/>
        </w:rPr>
        <w:t xml:space="preserve"> số 01</w:t>
      </w:r>
      <w:bookmarkEnd w:id="25"/>
      <w:r w:rsidRPr="00353348">
        <w:rPr>
          <w:rFonts w:ascii="Arial" w:hAnsi="Arial" w:cs="Arial"/>
          <w:sz w:val="20"/>
        </w:rPr>
        <w:t xml:space="preserve"> 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03 (ba) bản tài liệu hướng dẫn.</w:t>
      </w:r>
    </w:p>
    <w:p w:rsidR="00674A44" w:rsidRPr="00353348" w:rsidP="00D24295">
      <w:pPr>
        <w:spacing w:before="120"/>
        <w:rPr>
          <w:rFonts w:ascii="Arial" w:hAnsi="Arial" w:cs="Arial"/>
          <w:sz w:val="20"/>
        </w:rPr>
      </w:pPr>
      <w:r w:rsidRPr="00353348" w:rsidR="001B3C30">
        <w:rPr>
          <w:rFonts w:ascii="Arial" w:hAnsi="Arial" w:cs="Arial"/>
          <w:sz w:val="20"/>
        </w:rPr>
        <w:t>3.</w:t>
      </w:r>
      <w:r w:rsidRPr="00353348" w:rsidR="00C722B7">
        <w:rPr>
          <w:rFonts w:ascii="Arial" w:hAnsi="Arial" w:cs="Arial"/>
          <w:sz w:val="20"/>
        </w:rPr>
        <w:t xml:space="preserve"> </w:t>
      </w:r>
      <w:r w:rsidRPr="00353348">
        <w:rPr>
          <w:rFonts w:ascii="Arial" w:hAnsi="Arial" w:cs="Arial"/>
          <w:sz w:val="20"/>
        </w:rPr>
        <w:t xml:space="preserve">Tổ chức, cá nhân hoàn </w:t>
      </w:r>
      <w:r w:rsidRPr="00353348" w:rsidR="00D077E0">
        <w:rPr>
          <w:rFonts w:ascii="Arial" w:hAnsi="Arial" w:cs="Arial"/>
          <w:sz w:val="20"/>
        </w:rPr>
        <w:t>thi</w:t>
      </w:r>
      <w:r w:rsidRPr="00353348">
        <w:rPr>
          <w:rFonts w:ascii="Arial" w:hAnsi="Arial" w:cs="Arial"/>
          <w:sz w:val="20"/>
        </w:rPr>
        <w:t>ện 01 (một) bộ hồ sơ theo quy định và nộp hồ sơ trực tiếp hoặc qua hệ thống bưu chính hoặc bằng hình thức phù hợp khác đến Cục Đăng kiểm Việt Nam.</w:t>
      </w:r>
    </w:p>
    <w:p w:rsidR="00674A44" w:rsidRPr="00353348" w:rsidP="00D24295">
      <w:pPr>
        <w:spacing w:before="120"/>
        <w:rPr>
          <w:rFonts w:ascii="Arial" w:hAnsi="Arial" w:cs="Arial"/>
          <w:sz w:val="20"/>
        </w:rPr>
      </w:pPr>
      <w:r w:rsidRPr="00353348" w:rsidR="001B3C30">
        <w:rPr>
          <w:rFonts w:ascii="Arial" w:hAnsi="Arial" w:cs="Arial"/>
          <w:sz w:val="20"/>
        </w:rPr>
        <w:t>4.</w:t>
      </w:r>
      <w:r w:rsidRPr="00353348" w:rsidR="00C722B7">
        <w:rPr>
          <w:rFonts w:ascii="Arial" w:hAnsi="Arial" w:cs="Arial"/>
          <w:sz w:val="20"/>
        </w:rPr>
        <w:t xml:space="preserve"> </w:t>
      </w:r>
      <w:r w:rsidRPr="00353348">
        <w:rPr>
          <w:rFonts w:ascii="Arial" w:hAnsi="Arial" w:cs="Arial"/>
          <w:sz w:val="20"/>
        </w:rPr>
        <w:t xml:space="preserve">Cục Đăng kiểm Việt Nam tiếp nhận hồ sơ, kiểm tra thành </w:t>
      </w:r>
      <w:r w:rsidRPr="00353348" w:rsidR="005668B9">
        <w:rPr>
          <w:rFonts w:ascii="Arial" w:hAnsi="Arial" w:cs="Arial"/>
          <w:sz w:val="20"/>
        </w:rPr>
        <w:t>phần</w:t>
      </w:r>
      <w:r w:rsidRPr="00353348">
        <w:rPr>
          <w:rFonts w:ascii="Arial" w:hAnsi="Arial" w:cs="Arial"/>
          <w:sz w:val="20"/>
        </w:rPr>
        <w:t xml:space="preserve"> hồ sơ: nếu hồ sơ không đầy đủ thì hướng dẫn tổ chức, cá nhân hoàn </w:t>
      </w:r>
      <w:r w:rsidRPr="00353348" w:rsidR="00D077E0">
        <w:rPr>
          <w:rFonts w:ascii="Arial" w:hAnsi="Arial" w:cs="Arial"/>
          <w:sz w:val="20"/>
        </w:rPr>
        <w:t>thi</w:t>
      </w:r>
      <w:r w:rsidRPr="00353348">
        <w:rPr>
          <w:rFonts w:ascii="Arial" w:hAnsi="Arial" w:cs="Arial"/>
          <w:sz w:val="20"/>
        </w:rPr>
        <w:t xml:space="preserve">ện </w:t>
      </w:r>
      <w:r w:rsidRPr="00353348" w:rsidR="00D077E0">
        <w:rPr>
          <w:rFonts w:ascii="Arial" w:hAnsi="Arial" w:cs="Arial"/>
          <w:sz w:val="20"/>
        </w:rPr>
        <w:t>ngay</w:t>
      </w:r>
      <w:r w:rsidRPr="00353348">
        <w:rPr>
          <w:rFonts w:ascii="Arial" w:hAnsi="Arial" w:cs="Arial"/>
          <w:sz w:val="20"/>
        </w:rPr>
        <w:t xml:space="preserve"> </w:t>
      </w:r>
      <w:r w:rsidRPr="00353348" w:rsidR="006D5003">
        <w:rPr>
          <w:rFonts w:ascii="Arial" w:hAnsi="Arial" w:cs="Arial"/>
          <w:sz w:val="20"/>
          <w:lang w:val="en-US"/>
        </w:rPr>
        <w:t>tr</w:t>
      </w:r>
      <w:r w:rsidRPr="00353348">
        <w:rPr>
          <w:rFonts w:ascii="Arial" w:hAnsi="Arial" w:cs="Arial"/>
          <w:sz w:val="20"/>
        </w:rPr>
        <w:t xml:space="preserve">ong ngày làm việc (nếu nộp hồ sơ trực tiếp); hoặc hướng dẫn hoàn </w:t>
      </w:r>
      <w:r w:rsidRPr="00353348" w:rsidR="00D077E0">
        <w:rPr>
          <w:rFonts w:ascii="Arial" w:hAnsi="Arial" w:cs="Arial"/>
          <w:sz w:val="20"/>
        </w:rPr>
        <w:t>thi</w:t>
      </w:r>
      <w:r w:rsidRPr="00353348">
        <w:rPr>
          <w:rFonts w:ascii="Arial" w:hAnsi="Arial" w:cs="Arial"/>
          <w:sz w:val="20"/>
        </w:rPr>
        <w:t xml:space="preserve">ện trong 02 (hai) ngày làm việc, kể từ ngày nhận được hồ sơ đối với </w:t>
      </w:r>
      <w:r w:rsidRPr="00353348" w:rsidR="00D077E0">
        <w:rPr>
          <w:rFonts w:ascii="Arial" w:hAnsi="Arial" w:cs="Arial"/>
          <w:sz w:val="20"/>
        </w:rPr>
        <w:t>trường</w:t>
      </w:r>
      <w:r w:rsidRPr="00353348">
        <w:rPr>
          <w:rFonts w:ascii="Arial" w:hAnsi="Arial" w:cs="Arial"/>
          <w:sz w:val="20"/>
        </w:rPr>
        <w:t xml:space="preserve"> hợp nộp hồ sơ qua hệ thống bưu chính và hình thức phù hợ</w:t>
      </w:r>
      <w:r w:rsidRPr="00353348" w:rsidR="006D5003">
        <w:rPr>
          <w:rFonts w:ascii="Arial" w:hAnsi="Arial" w:cs="Arial"/>
          <w:sz w:val="20"/>
        </w:rPr>
        <w:t>p khác; n</w:t>
      </w:r>
      <w:r w:rsidRPr="00353348" w:rsidR="006D5003">
        <w:rPr>
          <w:rFonts w:ascii="Arial" w:hAnsi="Arial" w:cs="Arial"/>
          <w:sz w:val="20"/>
          <w:lang w:val="en-US"/>
        </w:rPr>
        <w:t>ế</w:t>
      </w:r>
      <w:r w:rsidRPr="00353348">
        <w:rPr>
          <w:rFonts w:ascii="Arial" w:hAnsi="Arial" w:cs="Arial"/>
          <w:sz w:val="20"/>
        </w:rPr>
        <w:t>u h</w:t>
      </w:r>
      <w:r w:rsidRPr="00353348" w:rsidR="006D5003">
        <w:rPr>
          <w:rFonts w:ascii="Arial" w:hAnsi="Arial" w:cs="Arial"/>
          <w:sz w:val="20"/>
          <w:lang w:val="en-US"/>
        </w:rPr>
        <w:t>ồ</w:t>
      </w:r>
      <w:r w:rsidRPr="00353348" w:rsidR="006D5003">
        <w:rPr>
          <w:rFonts w:ascii="Arial" w:hAnsi="Arial" w:cs="Arial"/>
          <w:sz w:val="20"/>
        </w:rPr>
        <w:t xml:space="preserve"> sơ đ</w:t>
      </w:r>
      <w:r w:rsidRPr="00353348" w:rsidR="006D5003">
        <w:rPr>
          <w:rFonts w:ascii="Arial" w:hAnsi="Arial" w:cs="Arial"/>
          <w:sz w:val="20"/>
          <w:lang w:val="en-US"/>
        </w:rPr>
        <w:t>ầ</w:t>
      </w:r>
      <w:r w:rsidRPr="00353348">
        <w:rPr>
          <w:rFonts w:ascii="Arial" w:hAnsi="Arial" w:cs="Arial"/>
          <w:sz w:val="20"/>
        </w:rPr>
        <w:t xml:space="preserve">y đủ thì hẹn thời gian trả </w:t>
      </w:r>
      <w:r w:rsidRPr="00353348" w:rsidR="00734938">
        <w:rPr>
          <w:rFonts w:ascii="Arial" w:hAnsi="Arial" w:cs="Arial"/>
          <w:sz w:val="20"/>
        </w:rPr>
        <w:t>kết quả</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5.</w:t>
      </w:r>
      <w:r w:rsidRPr="00353348" w:rsidR="00C722B7">
        <w:rPr>
          <w:rFonts w:ascii="Arial" w:hAnsi="Arial" w:cs="Arial"/>
          <w:sz w:val="20"/>
        </w:rPr>
        <w:t xml:space="preserve"> </w:t>
      </w:r>
      <w:r w:rsidRPr="00353348">
        <w:rPr>
          <w:rFonts w:ascii="Arial" w:hAnsi="Arial" w:cs="Arial"/>
          <w:sz w:val="20"/>
        </w:rPr>
        <w:t xml:space="preserve">Trong thời hạn 03 (ba) ngày làm việc, kể từ khi nhận đầy đủ hồ sơ, Cục Đăng kiểm Việt Nam tiến hành kiểm tra, xem xét tài liệu hướng dẫn, nếu không </w:t>
      </w:r>
      <w:r w:rsidRPr="00353348" w:rsidR="00D077E0">
        <w:rPr>
          <w:rFonts w:ascii="Arial" w:hAnsi="Arial" w:cs="Arial"/>
          <w:sz w:val="20"/>
        </w:rPr>
        <w:t>đạt</w:t>
      </w:r>
      <w:r w:rsidRPr="00353348">
        <w:rPr>
          <w:rFonts w:ascii="Arial" w:hAnsi="Arial" w:cs="Arial"/>
          <w:sz w:val="20"/>
        </w:rPr>
        <w:t xml:space="preserve"> thì trả lời tổ chức, cá nhân; nếu </w:t>
      </w:r>
      <w:r w:rsidRPr="00353348" w:rsidR="00D077E0">
        <w:rPr>
          <w:rFonts w:ascii="Arial" w:hAnsi="Arial" w:cs="Arial"/>
          <w:sz w:val="20"/>
        </w:rPr>
        <w:t>đạt</w:t>
      </w:r>
      <w:r w:rsidRPr="00353348">
        <w:rPr>
          <w:rFonts w:ascii="Arial" w:hAnsi="Arial" w:cs="Arial"/>
          <w:sz w:val="20"/>
        </w:rPr>
        <w:t xml:space="preserve"> yêu cầu thì đóng dấu xác nhận duyệt tài liệu hướng dẫn.</w:t>
      </w:r>
    </w:p>
    <w:p w:rsidR="00674A44" w:rsidRPr="00353348" w:rsidP="00D24295">
      <w:pPr>
        <w:spacing w:before="120"/>
        <w:rPr>
          <w:rFonts w:ascii="Arial" w:hAnsi="Arial" w:cs="Arial"/>
          <w:sz w:val="20"/>
        </w:rPr>
      </w:pPr>
      <w:r w:rsidRPr="00353348" w:rsidR="001B3C30">
        <w:rPr>
          <w:rFonts w:ascii="Arial" w:hAnsi="Arial" w:cs="Arial"/>
          <w:sz w:val="20"/>
        </w:rPr>
        <w:t>6.</w:t>
      </w:r>
      <w:r w:rsidRPr="00353348" w:rsidR="00C722B7">
        <w:rPr>
          <w:rFonts w:ascii="Arial" w:hAnsi="Arial" w:cs="Arial"/>
          <w:sz w:val="20"/>
        </w:rPr>
        <w:t xml:space="preserve"> </w:t>
      </w:r>
      <w:r w:rsidRPr="00353348">
        <w:rPr>
          <w:rFonts w:ascii="Arial" w:hAnsi="Arial" w:cs="Arial"/>
          <w:sz w:val="20"/>
        </w:rPr>
        <w:t xml:space="preserve">Tổ chức, cá nhân </w:t>
      </w:r>
      <w:r w:rsidRPr="00353348" w:rsidR="00D077E0">
        <w:rPr>
          <w:rFonts w:ascii="Arial" w:hAnsi="Arial" w:cs="Arial"/>
          <w:sz w:val="20"/>
        </w:rPr>
        <w:t>đề</w:t>
      </w:r>
      <w:r w:rsidRPr="00353348">
        <w:rPr>
          <w:rFonts w:ascii="Arial" w:hAnsi="Arial" w:cs="Arial"/>
          <w:sz w:val="20"/>
        </w:rPr>
        <w:t xml:space="preserve"> nghị duyệt tài liệu hướng dẫn tàu </w:t>
      </w:r>
      <w:r w:rsidRPr="00353348" w:rsidR="00D077E0">
        <w:rPr>
          <w:rFonts w:ascii="Arial" w:hAnsi="Arial" w:cs="Arial"/>
          <w:sz w:val="20"/>
        </w:rPr>
        <w:t>biển</w:t>
      </w:r>
      <w:r w:rsidRPr="00353348">
        <w:rPr>
          <w:rFonts w:ascii="Arial" w:hAnsi="Arial" w:cs="Arial"/>
          <w:sz w:val="20"/>
        </w:rPr>
        <w:t xml:space="preserve"> nhận kết quả trực tiếp tại Cục Đăng kiểm Việt Nam hoặc qua hệ thống bưu chính hoặc hình thức phù hợp khác.</w:t>
      </w:r>
    </w:p>
    <w:p w:rsidR="00674A44" w:rsidRPr="00353348" w:rsidP="00D24295">
      <w:pPr>
        <w:spacing w:before="120"/>
        <w:rPr>
          <w:rFonts w:ascii="Arial" w:hAnsi="Arial" w:cs="Arial"/>
          <w:b/>
          <w:sz w:val="20"/>
        </w:rPr>
      </w:pPr>
      <w:bookmarkStart w:id="26" w:name="dieu_9"/>
      <w:r w:rsidRPr="00353348" w:rsidR="005668B9">
        <w:rPr>
          <w:rFonts w:ascii="Arial" w:hAnsi="Arial" w:cs="Arial"/>
          <w:b/>
          <w:sz w:val="20"/>
        </w:rPr>
        <w:t>Điều</w:t>
      </w:r>
      <w:r w:rsidRPr="00353348">
        <w:rPr>
          <w:rFonts w:ascii="Arial" w:hAnsi="Arial" w:cs="Arial"/>
          <w:b/>
          <w:sz w:val="20"/>
        </w:rPr>
        <w:t xml:space="preserve"> 9. Thẩm </w:t>
      </w:r>
      <w:r w:rsidRPr="00353348" w:rsidR="00734938">
        <w:rPr>
          <w:rFonts w:ascii="Arial" w:hAnsi="Arial" w:cs="Arial"/>
          <w:b/>
          <w:sz w:val="20"/>
        </w:rPr>
        <w:t>định</w:t>
      </w:r>
      <w:r w:rsidRPr="00353348">
        <w:rPr>
          <w:rFonts w:ascii="Arial" w:hAnsi="Arial" w:cs="Arial"/>
          <w:b/>
          <w:sz w:val="20"/>
        </w:rPr>
        <w:t xml:space="preserve"> </w:t>
      </w:r>
      <w:r w:rsidRPr="00353348" w:rsidR="00D077E0">
        <w:rPr>
          <w:rFonts w:ascii="Arial" w:hAnsi="Arial" w:cs="Arial"/>
          <w:b/>
          <w:sz w:val="20"/>
        </w:rPr>
        <w:t>thi</w:t>
      </w:r>
      <w:r w:rsidRPr="00353348">
        <w:rPr>
          <w:rFonts w:ascii="Arial" w:hAnsi="Arial" w:cs="Arial"/>
          <w:b/>
          <w:sz w:val="20"/>
        </w:rPr>
        <w:t xml:space="preserve">ết kế </w:t>
      </w:r>
      <w:r w:rsidRPr="00353348">
        <w:rPr>
          <w:rFonts w:ascii="Arial" w:hAnsi="Arial" w:cs="Arial"/>
          <w:b/>
          <w:sz w:val="20"/>
        </w:rPr>
        <w:t xml:space="preserve">tàu </w:t>
      </w:r>
      <w:r w:rsidRPr="00353348" w:rsidR="00D077E0">
        <w:rPr>
          <w:rFonts w:ascii="Arial" w:hAnsi="Arial" w:cs="Arial"/>
          <w:b/>
          <w:sz w:val="20"/>
        </w:rPr>
        <w:t>biển</w:t>
      </w:r>
      <w:bookmarkEnd w:id="26"/>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kế tàu </w:t>
      </w:r>
      <w:r w:rsidRPr="00353348" w:rsidR="00D077E0">
        <w:rPr>
          <w:rFonts w:ascii="Arial" w:hAnsi="Arial" w:cs="Arial"/>
          <w:sz w:val="20"/>
        </w:rPr>
        <w:t>biển</w:t>
      </w:r>
      <w:r w:rsidRPr="00353348">
        <w:rPr>
          <w:rFonts w:ascii="Arial" w:hAnsi="Arial" w:cs="Arial"/>
          <w:sz w:val="20"/>
        </w:rPr>
        <w:t xml:space="preserve"> phải th</w:t>
      </w:r>
      <w:r w:rsidRPr="00353348" w:rsidR="00C945B4">
        <w:rPr>
          <w:rFonts w:ascii="Arial" w:hAnsi="Arial" w:cs="Arial"/>
          <w:sz w:val="20"/>
          <w:lang w:val="en-US"/>
        </w:rPr>
        <w:t>ỏa</w:t>
      </w:r>
      <w:r w:rsidRPr="00353348">
        <w:rPr>
          <w:rFonts w:ascii="Arial" w:hAnsi="Arial" w:cs="Arial"/>
          <w:sz w:val="20"/>
        </w:rPr>
        <w:t xml:space="preserve"> mãn quy định của các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đo</w:t>
      </w:r>
      <w:r w:rsidRPr="00353348">
        <w:rPr>
          <w:rFonts w:ascii="Arial" w:hAnsi="Arial" w:cs="Arial"/>
          <w:sz w:val="20"/>
        </w:rPr>
        <w:t xml:space="preserve"> dung tích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trang</w:t>
      </w:r>
      <w:r w:rsidRPr="00353348">
        <w:rPr>
          <w:rFonts w:ascii="Arial" w:hAnsi="Arial" w:cs="Arial"/>
          <w:sz w:val="20"/>
        </w:rPr>
        <w:t xml:space="preserve"> bị an toàn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nâng dùng trên tàu </w:t>
      </w:r>
      <w:r w:rsidRPr="00353348" w:rsidR="00D077E0">
        <w:rPr>
          <w:rFonts w:ascii="Arial" w:hAnsi="Arial" w:cs="Arial"/>
          <w:sz w:val="20"/>
        </w:rPr>
        <w:t>biển</w:t>
      </w:r>
      <w:r w:rsidRPr="00353348">
        <w:rPr>
          <w:rFonts w:ascii="Arial" w:hAnsi="Arial" w:cs="Arial"/>
          <w:sz w:val="20"/>
        </w:rPr>
        <w:t xml:space="preserve">, các hệ thống ngăn ngừa ô nhiễm của tàu </w:t>
      </w:r>
      <w:r w:rsidRPr="00353348" w:rsidR="00D077E0">
        <w:rPr>
          <w:rFonts w:ascii="Arial" w:hAnsi="Arial" w:cs="Arial"/>
          <w:sz w:val="20"/>
        </w:rPr>
        <w:t>biển</w:t>
      </w:r>
      <w:r w:rsidRPr="00353348">
        <w:rPr>
          <w:rFonts w:ascii="Arial" w:hAnsi="Arial" w:cs="Arial"/>
          <w:sz w:val="20"/>
        </w:rPr>
        <w:t>. Ngoài ra</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 xml:space="preserve"> hoạt động tuyến quốc tế còn phải thỏa mãn các </w:t>
      </w:r>
      <w:r w:rsidRPr="00353348" w:rsidR="00E06200">
        <w:rPr>
          <w:rFonts w:ascii="Arial" w:hAnsi="Arial" w:cs="Arial"/>
          <w:sz w:val="20"/>
        </w:rPr>
        <w:t>điều ước</w:t>
      </w:r>
      <w:r w:rsidRPr="00353348">
        <w:rPr>
          <w:rFonts w:ascii="Arial" w:hAnsi="Arial" w:cs="Arial"/>
          <w:sz w:val="20"/>
        </w:rPr>
        <w:t xml:space="preserve"> quốc tế mà Cộng hòa xã </w:t>
      </w:r>
      <w:r w:rsidRPr="00353348" w:rsidR="00D077E0">
        <w:rPr>
          <w:rFonts w:ascii="Arial" w:hAnsi="Arial" w:cs="Arial"/>
          <w:sz w:val="20"/>
        </w:rPr>
        <w:t>hộ</w:t>
      </w:r>
      <w:r w:rsidRPr="00353348">
        <w:rPr>
          <w:rFonts w:ascii="Arial" w:hAnsi="Arial" w:cs="Arial"/>
          <w:sz w:val="20"/>
        </w:rPr>
        <w:t xml:space="preserve">i chủ nghĩa Việt Nam là thành viên áp dụng cho tàu </w:t>
      </w:r>
      <w:r w:rsidRPr="00353348" w:rsidR="00D077E0">
        <w:rPr>
          <w:rFonts w:ascii="Arial" w:hAnsi="Arial" w:cs="Arial"/>
          <w:sz w:val="20"/>
        </w:rPr>
        <w:t>biển</w:t>
      </w:r>
      <w:r w:rsidRPr="00353348">
        <w:rPr>
          <w:rFonts w:ascii="Arial" w:hAnsi="Arial" w:cs="Arial"/>
          <w:sz w:val="20"/>
        </w:rPr>
        <w:t xml:space="preserve"> về an toàn hàng hải, an ninh hàng hải, </w:t>
      </w:r>
      <w:r w:rsidRPr="00353348" w:rsidR="005668B9">
        <w:rPr>
          <w:rFonts w:ascii="Arial" w:hAnsi="Arial" w:cs="Arial"/>
          <w:sz w:val="20"/>
        </w:rPr>
        <w:t>điều</w:t>
      </w:r>
      <w:r w:rsidRPr="00353348">
        <w:rPr>
          <w:rFonts w:ascii="Arial" w:hAnsi="Arial" w:cs="Arial"/>
          <w:sz w:val="20"/>
        </w:rPr>
        <w:t xml:space="preserve"> kiện lao động hàng hải và phòng ngừa ô nhiễm môi </w:t>
      </w:r>
      <w:r w:rsidRPr="00353348" w:rsidR="00D077E0">
        <w:rPr>
          <w:rFonts w:ascii="Arial" w:hAnsi="Arial" w:cs="Arial"/>
          <w:sz w:val="20"/>
        </w:rPr>
        <w:t>trường</w:t>
      </w:r>
      <w:r w:rsidRPr="00353348">
        <w:rPr>
          <w:rFonts w:ascii="Arial" w:hAnsi="Arial" w:cs="Arial"/>
          <w:sz w:val="20"/>
        </w:rPr>
        <w:t>.</w:t>
      </w:r>
    </w:p>
    <w:p w:rsidR="00674A44" w:rsidRPr="00353348" w:rsidP="00D24295">
      <w:pPr>
        <w:spacing w:before="120"/>
        <w:rPr>
          <w:rFonts w:ascii="Arial" w:hAnsi="Arial" w:cs="Arial"/>
          <w:sz w:val="20"/>
        </w:rPr>
      </w:pPr>
      <w:bookmarkStart w:id="27" w:name="khoan_2_9"/>
      <w:r w:rsidRPr="00353348" w:rsidR="002942B4">
        <w:rPr>
          <w:rFonts w:ascii="Arial" w:hAnsi="Arial" w:cs="Arial"/>
          <w:sz w:val="20"/>
        </w:rPr>
        <w:t>2. Hồ sơ đề nghị thẩm định thiết kế tàu biển bao gồm:</w:t>
      </w:r>
      <w:bookmarkEnd w:id="27"/>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 theo </w:t>
      </w:r>
      <w:bookmarkStart w:id="28" w:name="bieumau_MS02"/>
      <w:r w:rsidRPr="00353348" w:rsidR="00353348">
        <w:rPr>
          <w:rFonts w:ascii="Arial" w:hAnsi="Arial"/>
          <w:sz w:val="20"/>
        </w:rPr>
        <w:t>Mẫu</w:t>
      </w:r>
      <w:r w:rsidRPr="00353348">
        <w:rPr>
          <w:rFonts w:ascii="Arial" w:hAnsi="Arial"/>
          <w:sz w:val="20"/>
        </w:rPr>
        <w:t xml:space="preserve"> số 02</w:t>
      </w:r>
      <w:bookmarkEnd w:id="28"/>
      <w:r w:rsidRPr="00353348">
        <w:rPr>
          <w:rFonts w:ascii="Arial" w:hAnsi="Arial" w:cs="Arial"/>
          <w:sz w:val="20"/>
        </w:rPr>
        <w:t xml:space="preserve"> 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 xml:space="preserve">03 (ba) bộ </w:t>
      </w:r>
      <w:r w:rsidRPr="00353348" w:rsidR="00D077E0">
        <w:rPr>
          <w:rFonts w:ascii="Arial" w:hAnsi="Arial" w:cs="Arial"/>
          <w:sz w:val="20"/>
        </w:rPr>
        <w:t>thi</w:t>
      </w:r>
      <w:r w:rsidRPr="00353348">
        <w:rPr>
          <w:rFonts w:ascii="Arial" w:hAnsi="Arial" w:cs="Arial"/>
          <w:sz w:val="20"/>
        </w:rPr>
        <w:t>ết kế.</w:t>
      </w:r>
    </w:p>
    <w:p w:rsidR="00674A44" w:rsidRPr="00353348" w:rsidP="00D24295">
      <w:pPr>
        <w:spacing w:before="120"/>
        <w:rPr>
          <w:rFonts w:ascii="Arial" w:hAnsi="Arial" w:cs="Arial"/>
          <w:sz w:val="20"/>
        </w:rPr>
      </w:pPr>
      <w:bookmarkStart w:id="29" w:name="khoan_3_9"/>
      <w:r w:rsidRPr="00353348" w:rsidR="002942B4">
        <w:rPr>
          <w:rFonts w:ascii="Arial" w:hAnsi="Arial" w:cs="Arial"/>
          <w:sz w:val="20"/>
        </w:rPr>
        <w:t>3. Tổ chức, cá nhân hoàn thiện 01 (một) bộ hồ sơ theo quy định và nộp hồ sơ trực tiếp hoặc qua hệ thống bưu chính hoặc bằng hình thức phù hợp khác đến Cục Đăng kiểm Việt Nam.</w:t>
      </w:r>
      <w:bookmarkEnd w:id="29"/>
    </w:p>
    <w:p w:rsidR="00674A44" w:rsidRPr="00353348" w:rsidP="00D24295">
      <w:pPr>
        <w:spacing w:before="120"/>
        <w:rPr>
          <w:rFonts w:ascii="Arial" w:hAnsi="Arial" w:cs="Arial"/>
          <w:sz w:val="20"/>
        </w:rPr>
      </w:pPr>
      <w:r w:rsidRPr="00353348" w:rsidR="001B3C30">
        <w:rPr>
          <w:rFonts w:ascii="Arial" w:hAnsi="Arial" w:cs="Arial"/>
          <w:sz w:val="20"/>
        </w:rPr>
        <w:t>4.</w:t>
      </w:r>
      <w:r w:rsidRPr="00353348" w:rsidR="00C722B7">
        <w:rPr>
          <w:rFonts w:ascii="Arial" w:hAnsi="Arial" w:cs="Arial"/>
          <w:sz w:val="20"/>
        </w:rPr>
        <w:t xml:space="preserve"> </w:t>
      </w:r>
      <w:r w:rsidRPr="00353348">
        <w:rPr>
          <w:rFonts w:ascii="Arial" w:hAnsi="Arial" w:cs="Arial"/>
          <w:sz w:val="20"/>
        </w:rPr>
        <w:t xml:space="preserve">Cục Đăng kiểm Việt Nam tiếp nhận hồ sơ, kiểm tra thành </w:t>
      </w:r>
      <w:r w:rsidRPr="00353348" w:rsidR="005668B9">
        <w:rPr>
          <w:rFonts w:ascii="Arial" w:hAnsi="Arial" w:cs="Arial"/>
          <w:sz w:val="20"/>
        </w:rPr>
        <w:t>phần</w:t>
      </w:r>
      <w:r w:rsidRPr="00353348">
        <w:rPr>
          <w:rFonts w:ascii="Arial" w:hAnsi="Arial" w:cs="Arial"/>
          <w:sz w:val="20"/>
        </w:rPr>
        <w:t xml:space="preserve"> hồ sơ: nếu hồ sơ không đầy đủ thì hướng dẫn tổ chức, cá nhân hoàn </w:t>
      </w:r>
      <w:r w:rsidRPr="00353348" w:rsidR="00D077E0">
        <w:rPr>
          <w:rFonts w:ascii="Arial" w:hAnsi="Arial" w:cs="Arial"/>
          <w:sz w:val="20"/>
        </w:rPr>
        <w:t>thi</w:t>
      </w:r>
      <w:r w:rsidRPr="00353348">
        <w:rPr>
          <w:rFonts w:ascii="Arial" w:hAnsi="Arial" w:cs="Arial"/>
          <w:sz w:val="20"/>
        </w:rPr>
        <w:t xml:space="preserve">ện </w:t>
      </w:r>
      <w:r w:rsidRPr="00353348" w:rsidR="00D077E0">
        <w:rPr>
          <w:rFonts w:ascii="Arial" w:hAnsi="Arial" w:cs="Arial"/>
          <w:sz w:val="20"/>
        </w:rPr>
        <w:t>ngay</w:t>
      </w:r>
      <w:r w:rsidRPr="00353348">
        <w:rPr>
          <w:rFonts w:ascii="Arial" w:hAnsi="Arial" w:cs="Arial"/>
          <w:sz w:val="20"/>
        </w:rPr>
        <w:t xml:space="preserve"> trong ngày làm việc (nếu nộp hồ sơ trực tiếp); hoặc hướng dẫn hoàn </w:t>
      </w:r>
      <w:r w:rsidRPr="00353348" w:rsidR="00D077E0">
        <w:rPr>
          <w:rFonts w:ascii="Arial" w:hAnsi="Arial" w:cs="Arial"/>
          <w:sz w:val="20"/>
        </w:rPr>
        <w:t>thi</w:t>
      </w:r>
      <w:r w:rsidRPr="00353348">
        <w:rPr>
          <w:rFonts w:ascii="Arial" w:hAnsi="Arial" w:cs="Arial"/>
          <w:sz w:val="20"/>
        </w:rPr>
        <w:t xml:space="preserve">ện trong 02 (hai) ngày làm việc, kể từ ngày nhận được hồ sơ đối với </w:t>
      </w:r>
      <w:r w:rsidRPr="00353348" w:rsidR="00D077E0">
        <w:rPr>
          <w:rFonts w:ascii="Arial" w:hAnsi="Arial" w:cs="Arial"/>
          <w:sz w:val="20"/>
        </w:rPr>
        <w:t>trường</w:t>
      </w:r>
      <w:r w:rsidRPr="00353348">
        <w:rPr>
          <w:rFonts w:ascii="Arial" w:hAnsi="Arial" w:cs="Arial"/>
          <w:sz w:val="20"/>
        </w:rPr>
        <w:t xml:space="preserve"> hợp nộp hồ sơ qua hệ thống bưu chính và hình thức phù hợp khác; nếu hồ sơ đầy đủ thì hẹn thời gian trả kết quả.</w:t>
      </w:r>
    </w:p>
    <w:p w:rsidR="00674A44" w:rsidRPr="00353348" w:rsidP="00D24295">
      <w:pPr>
        <w:spacing w:before="120"/>
        <w:rPr>
          <w:rFonts w:ascii="Arial" w:hAnsi="Arial" w:cs="Arial"/>
          <w:sz w:val="20"/>
        </w:rPr>
      </w:pPr>
      <w:bookmarkStart w:id="30" w:name="khoan_5_9"/>
      <w:r w:rsidRPr="00353348" w:rsidR="002942B4">
        <w:rPr>
          <w:rFonts w:ascii="Arial" w:hAnsi="Arial" w:cs="Arial"/>
          <w:sz w:val="20"/>
        </w:rPr>
        <w:t>5. Trong thời hạn 20 (hai mươi) ngày, kể từ khi nhận đầy đủ hồ sơ hoặc theo thỏa thuận nếu thiết kế tàu biển mới hoặc phức tạp nhưng không quá 60 (sáu mươi) ngày, Cục Đăng kiểm Việt Nam tiến hành thẩm định thiết kế, nếu không đạt yêu cầu thì trả lời tổ chức, cá nhân; nếu đạt yêu cầu thì cấp Giấy chứng nhận thẩm định thiết kế tàu biển và đóng dấu thẩm định vào tài liệu thiết kế.</w:t>
      </w:r>
      <w:bookmarkEnd w:id="30"/>
    </w:p>
    <w:p w:rsidR="00674A44" w:rsidRPr="00353348" w:rsidP="00D24295">
      <w:pPr>
        <w:spacing w:before="120"/>
        <w:rPr>
          <w:rFonts w:ascii="Arial" w:hAnsi="Arial" w:cs="Arial"/>
          <w:sz w:val="20"/>
        </w:rPr>
      </w:pPr>
      <w:r w:rsidRPr="00353348" w:rsidR="001B3C30">
        <w:rPr>
          <w:rFonts w:ascii="Arial" w:hAnsi="Arial" w:cs="Arial"/>
          <w:sz w:val="20"/>
        </w:rPr>
        <w:t>6.</w:t>
      </w:r>
      <w:r w:rsidRPr="00353348" w:rsidR="00C722B7">
        <w:rPr>
          <w:rFonts w:ascii="Arial" w:hAnsi="Arial" w:cs="Arial"/>
          <w:sz w:val="20"/>
        </w:rPr>
        <w:t xml:space="preserve"> </w:t>
      </w:r>
      <w:r w:rsidRPr="00353348">
        <w:rPr>
          <w:rFonts w:ascii="Arial" w:hAnsi="Arial" w:cs="Arial"/>
          <w:sz w:val="20"/>
        </w:rPr>
        <w:t xml:space="preserve">Tổ chức, cá nhân </w:t>
      </w:r>
      <w:r w:rsidRPr="00353348" w:rsidR="00D077E0">
        <w:rPr>
          <w:rFonts w:ascii="Arial" w:hAnsi="Arial" w:cs="Arial"/>
          <w:sz w:val="20"/>
        </w:rPr>
        <w:t>đề</w:t>
      </w:r>
      <w:r w:rsidRPr="00353348">
        <w:rPr>
          <w:rFonts w:ascii="Arial" w:hAnsi="Arial" w:cs="Arial"/>
          <w:sz w:val="20"/>
        </w:rPr>
        <w:t xml:space="preserve"> nghị thẩm định </w:t>
      </w:r>
      <w:r w:rsidRPr="00353348" w:rsidR="00D077E0">
        <w:rPr>
          <w:rFonts w:ascii="Arial" w:hAnsi="Arial" w:cs="Arial"/>
          <w:sz w:val="20"/>
        </w:rPr>
        <w:t>thi</w:t>
      </w:r>
      <w:r w:rsidRPr="00353348">
        <w:rPr>
          <w:rFonts w:ascii="Arial" w:hAnsi="Arial" w:cs="Arial"/>
          <w:sz w:val="20"/>
        </w:rPr>
        <w:t xml:space="preserve">ết kế tàu </w:t>
      </w:r>
      <w:r w:rsidRPr="00353348" w:rsidR="00D077E0">
        <w:rPr>
          <w:rFonts w:ascii="Arial" w:hAnsi="Arial" w:cs="Arial"/>
          <w:sz w:val="20"/>
        </w:rPr>
        <w:t>biển</w:t>
      </w:r>
      <w:r w:rsidRPr="00353348">
        <w:rPr>
          <w:rFonts w:ascii="Arial" w:hAnsi="Arial" w:cs="Arial"/>
          <w:sz w:val="20"/>
        </w:rPr>
        <w:t xml:space="preserve"> nhận kết quả trực tiếp tại Cục Đăng kiểm Việt Nam hoặc qua hệ thống bưu chính hoặc hình thức phù hợp khác.</w:t>
      </w:r>
    </w:p>
    <w:p w:rsidR="00674A44" w:rsidRPr="00353348" w:rsidP="00D24295">
      <w:pPr>
        <w:spacing w:before="120"/>
        <w:rPr>
          <w:rFonts w:ascii="Arial" w:hAnsi="Arial" w:cs="Arial"/>
          <w:b/>
          <w:sz w:val="20"/>
        </w:rPr>
      </w:pPr>
      <w:bookmarkStart w:id="31" w:name="chuong_3"/>
      <w:r w:rsidRPr="00353348">
        <w:rPr>
          <w:rFonts w:ascii="Arial" w:hAnsi="Arial" w:cs="Arial"/>
          <w:b/>
          <w:sz w:val="20"/>
        </w:rPr>
        <w:t>Chương III</w:t>
      </w:r>
      <w:bookmarkEnd w:id="31"/>
    </w:p>
    <w:p w:rsidR="00674A44" w:rsidRPr="00353348" w:rsidP="00D24295">
      <w:pPr>
        <w:spacing w:before="120"/>
        <w:jc w:val="center"/>
        <w:rPr>
          <w:rFonts w:ascii="Arial" w:hAnsi="Arial" w:cs="Arial"/>
          <w:b/>
        </w:rPr>
      </w:pPr>
      <w:bookmarkStart w:id="32" w:name="chuong_3_name"/>
      <w:r w:rsidRPr="00353348" w:rsidR="00C945B4">
        <w:rPr>
          <w:rFonts w:ascii="Arial" w:hAnsi="Arial" w:cs="Arial"/>
          <w:b/>
        </w:rPr>
        <w:t>KIỂM ĐỊNH, CẤP HỒ SƠ ĐĂNG KIỂM CHO TÀU BIỂN</w:t>
      </w:r>
      <w:bookmarkEnd w:id="32"/>
    </w:p>
    <w:p w:rsidR="00674A44" w:rsidRPr="00353348" w:rsidP="00D24295">
      <w:pPr>
        <w:spacing w:before="120"/>
        <w:rPr>
          <w:rFonts w:ascii="Arial" w:hAnsi="Arial" w:cs="Arial"/>
          <w:b/>
          <w:sz w:val="20"/>
        </w:rPr>
      </w:pPr>
      <w:bookmarkStart w:id="33" w:name="dieu_10"/>
      <w:r w:rsidRPr="00353348" w:rsidR="005668B9">
        <w:rPr>
          <w:rFonts w:ascii="Arial" w:hAnsi="Arial" w:cs="Arial"/>
          <w:b/>
          <w:sz w:val="20"/>
        </w:rPr>
        <w:t>Điều</w:t>
      </w:r>
      <w:r w:rsidRPr="00353348">
        <w:rPr>
          <w:rFonts w:ascii="Arial" w:hAnsi="Arial" w:cs="Arial"/>
          <w:b/>
          <w:sz w:val="20"/>
        </w:rPr>
        <w:t xml:space="preserve"> 10. Kiểm định, cấp hồ sơ đăng kiểm cho tàu </w:t>
      </w:r>
      <w:r w:rsidRPr="00353348" w:rsidR="00D077E0">
        <w:rPr>
          <w:rFonts w:ascii="Arial" w:hAnsi="Arial" w:cs="Arial"/>
          <w:b/>
          <w:sz w:val="20"/>
        </w:rPr>
        <w:t>biển</w:t>
      </w:r>
      <w:bookmarkEnd w:id="33"/>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Tàu </w:t>
      </w:r>
      <w:r w:rsidRPr="00353348" w:rsidR="00D077E0">
        <w:rPr>
          <w:rFonts w:ascii="Arial" w:hAnsi="Arial" w:cs="Arial"/>
          <w:sz w:val="20"/>
        </w:rPr>
        <w:t>biển</w:t>
      </w:r>
      <w:r w:rsidRPr="00353348">
        <w:rPr>
          <w:rFonts w:ascii="Arial" w:hAnsi="Arial" w:cs="Arial"/>
          <w:sz w:val="20"/>
        </w:rPr>
        <w:t xml:space="preserve"> Việt Nam được cấp hồ sơ đăng kiểm phả</w:t>
      </w:r>
      <w:r w:rsidRPr="00353348" w:rsidR="00DB0157">
        <w:rPr>
          <w:rFonts w:ascii="Arial" w:hAnsi="Arial" w:cs="Arial"/>
          <w:sz w:val="20"/>
        </w:rPr>
        <w:t>i th</w:t>
      </w:r>
      <w:r w:rsidRPr="00353348" w:rsidR="00DB0157">
        <w:rPr>
          <w:rFonts w:ascii="Arial" w:hAnsi="Arial" w:cs="Arial"/>
          <w:sz w:val="20"/>
          <w:lang w:val="en-US"/>
        </w:rPr>
        <w:t>ỏa</w:t>
      </w:r>
      <w:r w:rsidRPr="00353348">
        <w:rPr>
          <w:rFonts w:ascii="Arial" w:hAnsi="Arial" w:cs="Arial"/>
          <w:sz w:val="20"/>
        </w:rPr>
        <w:t xml:space="preserve"> mãn các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đo</w:t>
      </w:r>
      <w:r w:rsidRPr="00353348">
        <w:rPr>
          <w:rFonts w:ascii="Arial" w:hAnsi="Arial" w:cs="Arial"/>
          <w:sz w:val="20"/>
        </w:rPr>
        <w:t xml:space="preserve"> dung tích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trang</w:t>
      </w:r>
      <w:r w:rsidRPr="00353348">
        <w:rPr>
          <w:rFonts w:ascii="Arial" w:hAnsi="Arial" w:cs="Arial"/>
          <w:sz w:val="20"/>
        </w:rPr>
        <w:t xml:space="preserve"> bị an t</w:t>
      </w:r>
      <w:r w:rsidRPr="00353348">
        <w:rPr>
          <w:rFonts w:ascii="Arial" w:hAnsi="Arial" w:cs="Arial"/>
          <w:sz w:val="20"/>
        </w:rPr>
        <w:t xml:space="preserve">oàn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nâng dùng trên tàu </w:t>
      </w:r>
      <w:r w:rsidRPr="00353348" w:rsidR="00D077E0">
        <w:rPr>
          <w:rFonts w:ascii="Arial" w:hAnsi="Arial" w:cs="Arial"/>
          <w:sz w:val="20"/>
        </w:rPr>
        <w:t>biển</w:t>
      </w:r>
      <w:r w:rsidRPr="00353348">
        <w:rPr>
          <w:rFonts w:ascii="Arial" w:hAnsi="Arial" w:cs="Arial"/>
          <w:sz w:val="20"/>
        </w:rPr>
        <w:t xml:space="preserve">, các hệ thống ngăn ngừa ô nhiễm của tàu </w:t>
      </w:r>
      <w:r w:rsidRPr="00353348" w:rsidR="00D077E0">
        <w:rPr>
          <w:rFonts w:ascii="Arial" w:hAnsi="Arial" w:cs="Arial"/>
          <w:sz w:val="20"/>
        </w:rPr>
        <w:t>biển</w:t>
      </w:r>
      <w:r w:rsidRPr="00353348">
        <w:rPr>
          <w:rFonts w:ascii="Arial" w:hAnsi="Arial" w:cs="Arial"/>
          <w:sz w:val="20"/>
        </w:rPr>
        <w:t xml:space="preserve">. Ngoài ra, tàu </w:t>
      </w:r>
      <w:r w:rsidRPr="00353348" w:rsidR="00D077E0">
        <w:rPr>
          <w:rFonts w:ascii="Arial" w:hAnsi="Arial" w:cs="Arial"/>
          <w:sz w:val="20"/>
        </w:rPr>
        <w:t>biển</w:t>
      </w:r>
      <w:r w:rsidRPr="00353348">
        <w:rPr>
          <w:rFonts w:ascii="Arial" w:hAnsi="Arial" w:cs="Arial"/>
          <w:sz w:val="20"/>
        </w:rPr>
        <w:t xml:space="preserve"> hoạt động tuyến quốc tế còn phải thỏa mãn các </w:t>
      </w:r>
      <w:r w:rsidRPr="00353348" w:rsidR="00E06200">
        <w:rPr>
          <w:rFonts w:ascii="Arial" w:hAnsi="Arial" w:cs="Arial"/>
          <w:sz w:val="20"/>
        </w:rPr>
        <w:t>điều ước</w:t>
      </w:r>
      <w:r w:rsidRPr="00353348">
        <w:rPr>
          <w:rFonts w:ascii="Arial" w:hAnsi="Arial" w:cs="Arial"/>
          <w:sz w:val="20"/>
        </w:rPr>
        <w:t xml:space="preserve"> quốc tế áp dụng cho tàu </w:t>
      </w:r>
      <w:r w:rsidRPr="00353348" w:rsidR="00D077E0">
        <w:rPr>
          <w:rFonts w:ascii="Arial" w:hAnsi="Arial" w:cs="Arial"/>
          <w:sz w:val="20"/>
        </w:rPr>
        <w:t>biển</w:t>
      </w:r>
      <w:r w:rsidRPr="00353348">
        <w:rPr>
          <w:rFonts w:ascii="Arial" w:hAnsi="Arial" w:cs="Arial"/>
          <w:sz w:val="20"/>
        </w:rPr>
        <w:t xml:space="preserve"> về an toàn hàng hải, an ninh hàng hải, </w:t>
      </w:r>
      <w:r w:rsidRPr="00353348" w:rsidR="005668B9">
        <w:rPr>
          <w:rFonts w:ascii="Arial" w:hAnsi="Arial" w:cs="Arial"/>
          <w:sz w:val="20"/>
        </w:rPr>
        <w:t>điều</w:t>
      </w:r>
      <w:r w:rsidRPr="00353348">
        <w:rPr>
          <w:rFonts w:ascii="Arial" w:hAnsi="Arial" w:cs="Arial"/>
          <w:sz w:val="20"/>
        </w:rPr>
        <w:t xml:space="preserve"> kiện lao động hàng hải và phòng ngừa ô nhiễm môi </w:t>
      </w:r>
      <w:r w:rsidRPr="00353348" w:rsidR="00D077E0">
        <w:rPr>
          <w:rFonts w:ascii="Arial" w:hAnsi="Arial" w:cs="Arial"/>
          <w:sz w:val="20"/>
        </w:rPr>
        <w:t>trường</w:t>
      </w:r>
      <w:r w:rsidRPr="00353348">
        <w:rPr>
          <w:rFonts w:ascii="Arial" w:hAnsi="Arial" w:cs="Arial"/>
          <w:sz w:val="20"/>
        </w:rPr>
        <w:t xml:space="preserve">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bookmarkStart w:id="34" w:name="khoan_2_10"/>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Hồ sơ </w:t>
      </w:r>
      <w:r w:rsidRPr="00353348" w:rsidR="00D077E0">
        <w:rPr>
          <w:rFonts w:ascii="Arial" w:hAnsi="Arial" w:cs="Arial"/>
          <w:sz w:val="20"/>
        </w:rPr>
        <w:t>đề</w:t>
      </w:r>
      <w:r w:rsidRPr="00353348">
        <w:rPr>
          <w:rFonts w:ascii="Arial" w:hAnsi="Arial" w:cs="Arial"/>
          <w:sz w:val="20"/>
        </w:rPr>
        <w:t xml:space="preserve"> nghị kiểm định tàu </w:t>
      </w:r>
      <w:r w:rsidRPr="00353348" w:rsidR="00D077E0">
        <w:rPr>
          <w:rFonts w:ascii="Arial" w:hAnsi="Arial" w:cs="Arial"/>
          <w:sz w:val="20"/>
        </w:rPr>
        <w:t>biển</w:t>
      </w:r>
      <w:r w:rsidRPr="00353348">
        <w:rPr>
          <w:rFonts w:ascii="Arial" w:hAnsi="Arial" w:cs="Arial"/>
          <w:sz w:val="20"/>
        </w:rPr>
        <w:t xml:space="preserve"> bao gồm: 01 (một) giấy </w:t>
      </w:r>
      <w:r w:rsidRPr="00353348" w:rsidR="00D077E0">
        <w:rPr>
          <w:rFonts w:ascii="Arial" w:hAnsi="Arial" w:cs="Arial"/>
          <w:sz w:val="20"/>
        </w:rPr>
        <w:t>đề</w:t>
      </w:r>
      <w:r w:rsidRPr="00353348">
        <w:rPr>
          <w:rFonts w:ascii="Arial" w:hAnsi="Arial" w:cs="Arial"/>
          <w:sz w:val="20"/>
        </w:rPr>
        <w:t xml:space="preserve"> nghị theo</w:t>
      </w:r>
      <w:bookmarkEnd w:id="34"/>
      <w:r w:rsidRPr="00353348">
        <w:rPr>
          <w:rFonts w:ascii="Arial" w:hAnsi="Arial" w:cs="Arial"/>
          <w:sz w:val="20"/>
        </w:rPr>
        <w:t xml:space="preserve"> </w:t>
      </w:r>
      <w:bookmarkStart w:id="35" w:name="bieumau_MS03"/>
      <w:r w:rsidRPr="00353348" w:rsidR="00353348">
        <w:rPr>
          <w:rFonts w:ascii="Arial" w:hAnsi="Arial"/>
          <w:sz w:val="20"/>
        </w:rPr>
        <w:t>Mẫu</w:t>
      </w:r>
      <w:r w:rsidRPr="00353348">
        <w:rPr>
          <w:rFonts w:ascii="Arial" w:hAnsi="Arial"/>
          <w:sz w:val="20"/>
        </w:rPr>
        <w:t xml:space="preserve"> số 03</w:t>
      </w:r>
      <w:bookmarkEnd w:id="35"/>
      <w:r w:rsidRPr="00353348">
        <w:rPr>
          <w:rFonts w:ascii="Arial" w:hAnsi="Arial" w:cs="Arial"/>
          <w:sz w:val="20"/>
        </w:rPr>
        <w:t xml:space="preserve"> </w:t>
      </w:r>
      <w:bookmarkStart w:id="36" w:name="khoan_2_10_name"/>
      <w:r w:rsidRPr="00353348">
        <w:rPr>
          <w:rFonts w:ascii="Arial" w:hAnsi="Arial" w:cs="Arial"/>
          <w:sz w:val="20"/>
        </w:rPr>
        <w:t xml:space="preserve">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bookmarkEnd w:id="36"/>
    </w:p>
    <w:p w:rsidR="00674A44" w:rsidRPr="00353348" w:rsidP="00D24295">
      <w:pPr>
        <w:spacing w:before="120"/>
        <w:rPr>
          <w:rFonts w:ascii="Arial" w:hAnsi="Arial" w:cs="Arial"/>
          <w:sz w:val="20"/>
        </w:rPr>
      </w:pPr>
      <w:bookmarkStart w:id="37" w:name="khoan_3_10"/>
      <w:r w:rsidRPr="00353348" w:rsidR="00DA3FB7">
        <w:rPr>
          <w:rFonts w:ascii="Arial" w:hAnsi="Arial" w:cs="Arial"/>
          <w:sz w:val="20"/>
        </w:rPr>
        <w:t>3. Tổ chức, cá nhân hoàn thiện 01 (một) bộ hồ sơ theo quy định và nộp hồ sơ trực tiếp hoặc qua hệ thống bưu chính hoặc bằng hình thức phù hợp khác đến Cục Đăng kiểm Việt Nam.</w:t>
      </w:r>
      <w:bookmarkEnd w:id="37"/>
    </w:p>
    <w:p w:rsidR="00674A44" w:rsidRPr="00353348" w:rsidP="00D24295">
      <w:pPr>
        <w:spacing w:before="120"/>
        <w:rPr>
          <w:rFonts w:ascii="Arial" w:hAnsi="Arial" w:cs="Arial"/>
          <w:sz w:val="20"/>
        </w:rPr>
      </w:pPr>
      <w:bookmarkStart w:id="38" w:name="khoan_4_10"/>
      <w:r w:rsidRPr="00353348" w:rsidR="00DA3FB7">
        <w:rPr>
          <w:rFonts w:ascii="Arial" w:hAnsi="Arial" w:cs="Arial"/>
          <w:sz w:val="20"/>
        </w:rPr>
        <w:t xml:space="preserve">4. Cục Đăng kiểm Việt Nam tiếp nhận hồ sơ, kiểm tra thành </w:t>
      </w:r>
      <w:r w:rsidRPr="00353348" w:rsidR="005668B9">
        <w:rPr>
          <w:rFonts w:ascii="Arial" w:hAnsi="Arial" w:cs="Arial"/>
          <w:sz w:val="20"/>
        </w:rPr>
        <w:t>phần</w:t>
      </w:r>
      <w:r w:rsidRPr="00353348" w:rsidR="00DA3FB7">
        <w:rPr>
          <w:rFonts w:ascii="Arial" w:hAnsi="Arial" w:cs="Arial"/>
          <w:sz w:val="20"/>
        </w:rPr>
        <w:t xml:space="preserve"> hồ sơ: nếu hồ sơ không đầy đủ thì hướng dẫn tổ chức, cá nhân hoàn thiện ngay trong ngày làm việc (nếu nộp hồ sơ trực tiếp); hoặc hướng dẫn hoàn thiện trong 02 (hai) ngày làm việc, kể từ ngày nhận được hồ sơ đối với trường hợp nộp hồ sơ qua hệ thống bưu chính và hình thức phù hợp khác; nếu hồ sơ đầy đủ thì thống nhất thời gian kiểm định tàu biển tại địa </w:t>
      </w:r>
      <w:r w:rsidRPr="00353348" w:rsidR="005668B9">
        <w:rPr>
          <w:rFonts w:ascii="Arial" w:hAnsi="Arial" w:cs="Arial"/>
          <w:sz w:val="20"/>
        </w:rPr>
        <w:t>điểm</w:t>
      </w:r>
      <w:r w:rsidRPr="00353348" w:rsidR="00DA3FB7">
        <w:rPr>
          <w:rFonts w:ascii="Arial" w:hAnsi="Arial" w:cs="Arial"/>
          <w:sz w:val="20"/>
        </w:rPr>
        <w:t xml:space="preserve"> do người nộp hồ sơ yêu cầu.</w:t>
      </w:r>
      <w:bookmarkEnd w:id="38"/>
    </w:p>
    <w:p w:rsidR="00674A44" w:rsidRPr="00353348" w:rsidP="00D24295">
      <w:pPr>
        <w:spacing w:before="120"/>
        <w:rPr>
          <w:rFonts w:ascii="Arial" w:hAnsi="Arial" w:cs="Arial"/>
          <w:sz w:val="20"/>
        </w:rPr>
      </w:pPr>
      <w:bookmarkStart w:id="39" w:name="khoan_5_10"/>
      <w:r w:rsidRPr="00353348" w:rsidR="00DA3FB7">
        <w:rPr>
          <w:rFonts w:ascii="Arial" w:hAnsi="Arial" w:cs="Arial"/>
          <w:sz w:val="20"/>
        </w:rPr>
        <w:t>5. Cục Đăng kiểm Việt Nam tiến hành kiểm định tàu biển, nếu đạt yêu cầu thì cấp hồ sơ đăng kiểm cho tàu biển trong thời hạn 02 ngày làm việc, kể từ khi hoàn thành kiểm định lần đầu, định kỳ và trong thời hạn 01 ngày làm việc, kể từ khi hoàn thành kiểm định hàng năm, trên đà, trung gian, bất thường; nếu không đạt thì thông báo bằng văn bản cho tổ chức, cá nhân.</w:t>
      </w:r>
      <w:bookmarkEnd w:id="39"/>
    </w:p>
    <w:p w:rsidR="00674A44" w:rsidRPr="00353348" w:rsidP="00D24295">
      <w:pPr>
        <w:spacing w:before="120"/>
        <w:rPr>
          <w:rFonts w:ascii="Arial" w:hAnsi="Arial" w:cs="Arial"/>
          <w:sz w:val="20"/>
        </w:rPr>
      </w:pPr>
      <w:r w:rsidRPr="00353348" w:rsidR="00D077E0">
        <w:rPr>
          <w:rFonts w:ascii="Arial" w:hAnsi="Arial" w:cs="Arial"/>
          <w:sz w:val="20"/>
        </w:rPr>
        <w:t>Trường</w:t>
      </w:r>
      <w:r w:rsidRPr="00353348">
        <w:rPr>
          <w:rFonts w:ascii="Arial" w:hAnsi="Arial" w:cs="Arial"/>
          <w:sz w:val="20"/>
        </w:rPr>
        <w:t xml:space="preserve"> hợp tàu </w:t>
      </w:r>
      <w:r w:rsidRPr="00353348" w:rsidR="00D077E0">
        <w:rPr>
          <w:rFonts w:ascii="Arial" w:hAnsi="Arial" w:cs="Arial"/>
          <w:sz w:val="20"/>
        </w:rPr>
        <w:t>biển</w:t>
      </w:r>
      <w:r w:rsidRPr="00353348">
        <w:rPr>
          <w:rFonts w:ascii="Arial" w:hAnsi="Arial" w:cs="Arial"/>
          <w:sz w:val="20"/>
        </w:rPr>
        <w:t xml:space="preserve"> nhập khẩu, Cục Đăng kiểm Việt Nam cấp văn bản xác nhận trạng thái kỹ thuật tàu </w:t>
      </w:r>
      <w:r w:rsidRPr="00353348" w:rsidR="00D077E0">
        <w:rPr>
          <w:rFonts w:ascii="Arial" w:hAnsi="Arial" w:cs="Arial"/>
          <w:sz w:val="20"/>
        </w:rPr>
        <w:t>biển</w:t>
      </w:r>
      <w:r w:rsidRPr="00353348">
        <w:rPr>
          <w:rFonts w:ascii="Arial" w:hAnsi="Arial" w:cs="Arial"/>
          <w:sz w:val="20"/>
        </w:rPr>
        <w:t xml:space="preserve"> sau khi hoàn thành kiểm định lần đầu </w:t>
      </w:r>
      <w:r w:rsidRPr="00353348" w:rsidR="00D077E0">
        <w:rPr>
          <w:rFonts w:ascii="Arial" w:hAnsi="Arial" w:cs="Arial"/>
          <w:sz w:val="20"/>
        </w:rPr>
        <w:t>đạt</w:t>
      </w:r>
      <w:r w:rsidRPr="00353348">
        <w:rPr>
          <w:rFonts w:ascii="Arial" w:hAnsi="Arial" w:cs="Arial"/>
          <w:sz w:val="20"/>
        </w:rPr>
        <w:t xml:space="preserve"> yêu cầu.</w:t>
      </w:r>
    </w:p>
    <w:p w:rsidR="00674A44" w:rsidRPr="00353348" w:rsidP="00D24295">
      <w:pPr>
        <w:spacing w:before="120"/>
        <w:rPr>
          <w:rFonts w:ascii="Arial" w:hAnsi="Arial" w:cs="Arial"/>
          <w:sz w:val="20"/>
        </w:rPr>
      </w:pPr>
      <w:bookmarkStart w:id="40" w:name="khoan_6_10"/>
      <w:r w:rsidRPr="00353348" w:rsidR="00DA3FB7">
        <w:rPr>
          <w:rFonts w:ascii="Arial" w:hAnsi="Arial" w:cs="Arial"/>
          <w:sz w:val="20"/>
        </w:rPr>
        <w:t>6. Tổ chức, cá nhân đề nghị kiểm định tàu biển nhận kết quả trực tiếp tại Cục Đăng kiểm Việt Nam hoặc qua hệ thống bưu chính hoặc hình thức phù hợp khác.</w:t>
      </w:r>
      <w:bookmarkEnd w:id="40"/>
    </w:p>
    <w:p w:rsidR="00674A44" w:rsidRPr="00353348" w:rsidP="00D24295">
      <w:pPr>
        <w:spacing w:before="120"/>
        <w:rPr>
          <w:rFonts w:ascii="Arial" w:hAnsi="Arial" w:cs="Arial"/>
          <w:b/>
          <w:sz w:val="20"/>
        </w:rPr>
      </w:pPr>
      <w:bookmarkStart w:id="41" w:name="chuong_4"/>
      <w:r w:rsidRPr="00353348">
        <w:rPr>
          <w:rFonts w:ascii="Arial" w:hAnsi="Arial" w:cs="Arial"/>
          <w:b/>
          <w:sz w:val="20"/>
        </w:rPr>
        <w:t>Chương IV</w:t>
      </w:r>
      <w:bookmarkEnd w:id="41"/>
    </w:p>
    <w:p w:rsidR="00674A44" w:rsidRPr="00353348" w:rsidP="00D24295">
      <w:pPr>
        <w:spacing w:before="120"/>
        <w:jc w:val="center"/>
        <w:rPr>
          <w:rFonts w:ascii="Arial" w:hAnsi="Arial" w:cs="Arial"/>
          <w:b/>
        </w:rPr>
      </w:pPr>
      <w:bookmarkStart w:id="42" w:name="chuong_4_name"/>
      <w:r w:rsidRPr="00353348" w:rsidR="00DB0157">
        <w:rPr>
          <w:rFonts w:ascii="Arial" w:hAnsi="Arial" w:cs="Arial"/>
          <w:b/>
        </w:rPr>
        <w:t xml:space="preserve">ĐÁNH GIÁ, CẤP GIẤY CHỨNG NHẬN CHO CÔNG TY TÀU BIỂN VÀ TÀU BIỂN THEO BỘ </w:t>
      </w:r>
      <w:r w:rsidRPr="00353348" w:rsidR="00E06200">
        <w:rPr>
          <w:rFonts w:ascii="Arial" w:hAnsi="Arial" w:cs="Arial"/>
          <w:b/>
        </w:rPr>
        <w:t>LUẬT</w:t>
      </w:r>
      <w:r w:rsidRPr="00353348" w:rsidR="00DB0157">
        <w:rPr>
          <w:rFonts w:ascii="Arial" w:hAnsi="Arial" w:cs="Arial"/>
          <w:b/>
        </w:rPr>
        <w:t xml:space="preserve"> ISM</w:t>
      </w:r>
      <w:bookmarkEnd w:id="42"/>
    </w:p>
    <w:p w:rsidR="00674A44" w:rsidRPr="00353348" w:rsidP="00D24295">
      <w:pPr>
        <w:spacing w:before="120"/>
        <w:rPr>
          <w:rFonts w:ascii="Arial" w:hAnsi="Arial" w:cs="Arial"/>
          <w:b/>
          <w:sz w:val="20"/>
        </w:rPr>
      </w:pPr>
      <w:bookmarkStart w:id="43" w:name="dieu_11"/>
      <w:r w:rsidRPr="00353348" w:rsidR="005668B9">
        <w:rPr>
          <w:rFonts w:ascii="Arial" w:hAnsi="Arial" w:cs="Arial"/>
          <w:b/>
          <w:sz w:val="20"/>
        </w:rPr>
        <w:t>Điều</w:t>
      </w:r>
      <w:r w:rsidRPr="00353348" w:rsidR="0055139A">
        <w:rPr>
          <w:rFonts w:ascii="Arial" w:hAnsi="Arial" w:cs="Arial"/>
          <w:b/>
          <w:sz w:val="20"/>
        </w:rPr>
        <w:t xml:space="preserve"> 11. Đánh giá, cấp giấy chứng nhận phù hợp cho công ty tàu biển theo Bộ </w:t>
      </w:r>
      <w:r w:rsidRPr="00353348" w:rsidR="00E06200">
        <w:rPr>
          <w:rFonts w:ascii="Arial" w:hAnsi="Arial" w:cs="Arial"/>
          <w:b/>
          <w:sz w:val="20"/>
        </w:rPr>
        <w:t>luật</w:t>
      </w:r>
      <w:r w:rsidRPr="00353348" w:rsidR="0055139A">
        <w:rPr>
          <w:rFonts w:ascii="Arial" w:hAnsi="Arial" w:cs="Arial"/>
          <w:b/>
          <w:sz w:val="20"/>
        </w:rPr>
        <w:t xml:space="preserve"> ISM</w:t>
      </w:r>
      <w:bookmarkEnd w:id="43"/>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Hệ thống quản lý an toàn của công ty tàu </w:t>
      </w:r>
      <w:r w:rsidRPr="00353348" w:rsidR="00D077E0">
        <w:rPr>
          <w:rFonts w:ascii="Arial" w:hAnsi="Arial" w:cs="Arial"/>
          <w:sz w:val="20"/>
        </w:rPr>
        <w:t>biển</w:t>
      </w:r>
      <w:r w:rsidRPr="00353348">
        <w:rPr>
          <w:rFonts w:ascii="Arial" w:hAnsi="Arial" w:cs="Arial"/>
          <w:sz w:val="20"/>
        </w:rPr>
        <w:t xml:space="preserve"> phải th</w:t>
      </w:r>
      <w:r w:rsidRPr="00353348" w:rsidR="008B1577">
        <w:rPr>
          <w:rFonts w:ascii="Arial" w:hAnsi="Arial" w:cs="Arial"/>
          <w:sz w:val="20"/>
          <w:lang w:val="en-US"/>
        </w:rPr>
        <w:t>ỏa</w:t>
      </w:r>
      <w:r w:rsidRPr="00353348">
        <w:rPr>
          <w:rFonts w:ascii="Arial" w:hAnsi="Arial" w:cs="Arial"/>
          <w:sz w:val="20"/>
        </w:rPr>
        <w:t xml:space="preserve"> mãn quy định của Quy chuẩn kỹ thuật quốc gia về quản lý an toàn và ngăn ngừa ô nhiễm trong khai thác tàu </w:t>
      </w:r>
      <w:r w:rsidRPr="00353348" w:rsidR="00D077E0">
        <w:rPr>
          <w:rFonts w:ascii="Arial" w:hAnsi="Arial" w:cs="Arial"/>
          <w:sz w:val="20"/>
        </w:rPr>
        <w:t>biển</w:t>
      </w:r>
      <w:r w:rsidRPr="00353348">
        <w:rPr>
          <w:rFonts w:ascii="Arial" w:hAnsi="Arial" w:cs="Arial"/>
          <w:sz w:val="20"/>
        </w:rPr>
        <w:t xml:space="preserve"> và Bộ </w:t>
      </w:r>
      <w:r w:rsidRPr="00353348" w:rsidR="00E06200">
        <w:rPr>
          <w:rFonts w:ascii="Arial" w:hAnsi="Arial" w:cs="Arial"/>
          <w:sz w:val="20"/>
        </w:rPr>
        <w:t>luật</w:t>
      </w:r>
      <w:r w:rsidRPr="00353348">
        <w:rPr>
          <w:rFonts w:ascii="Arial" w:hAnsi="Arial" w:cs="Arial"/>
          <w:sz w:val="20"/>
        </w:rPr>
        <w:t xml:space="preserve"> ISM.</w:t>
      </w:r>
    </w:p>
    <w:p w:rsidR="00674A44" w:rsidRPr="00353348" w:rsidP="00D24295">
      <w:pPr>
        <w:spacing w:before="120"/>
        <w:rPr>
          <w:rFonts w:ascii="Arial" w:hAnsi="Arial" w:cs="Arial"/>
          <w:sz w:val="20"/>
        </w:rPr>
      </w:pPr>
      <w:bookmarkStart w:id="44" w:name="khoan_2_11"/>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Hồ sơ </w:t>
      </w:r>
      <w:r w:rsidRPr="00353348" w:rsidR="00D077E0">
        <w:rPr>
          <w:rFonts w:ascii="Arial" w:hAnsi="Arial" w:cs="Arial"/>
          <w:sz w:val="20"/>
        </w:rPr>
        <w:t>đề</w:t>
      </w:r>
      <w:r w:rsidRPr="00353348">
        <w:rPr>
          <w:rFonts w:ascii="Arial" w:hAnsi="Arial" w:cs="Arial"/>
          <w:sz w:val="20"/>
        </w:rPr>
        <w:t xml:space="preserve"> nghị đánh giá công ty tàu </w:t>
      </w:r>
      <w:r w:rsidRPr="00353348" w:rsidR="00D077E0">
        <w:rPr>
          <w:rFonts w:ascii="Arial" w:hAnsi="Arial" w:cs="Arial"/>
          <w:sz w:val="20"/>
        </w:rPr>
        <w:t>biển</w:t>
      </w:r>
      <w:r w:rsidRPr="00353348">
        <w:rPr>
          <w:rFonts w:ascii="Arial" w:hAnsi="Arial" w:cs="Arial"/>
          <w:sz w:val="20"/>
        </w:rPr>
        <w:t xml:space="preserve"> bao gồm:</w:t>
      </w:r>
      <w:bookmarkEnd w:id="44"/>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 theo </w:t>
      </w:r>
      <w:bookmarkStart w:id="45" w:name="bieumau_MS04"/>
      <w:r w:rsidRPr="00353348" w:rsidR="00353348">
        <w:rPr>
          <w:rFonts w:ascii="Arial" w:hAnsi="Arial"/>
          <w:sz w:val="20"/>
        </w:rPr>
        <w:t>Mẫu</w:t>
      </w:r>
      <w:r w:rsidRPr="00353348">
        <w:rPr>
          <w:rFonts w:ascii="Arial" w:hAnsi="Arial"/>
          <w:sz w:val="20"/>
        </w:rPr>
        <w:t xml:space="preserve"> số 04</w:t>
      </w:r>
      <w:bookmarkEnd w:id="45"/>
      <w:r w:rsidRPr="00353348">
        <w:rPr>
          <w:rFonts w:ascii="Arial" w:hAnsi="Arial" w:cs="Arial"/>
          <w:sz w:val="20"/>
        </w:rPr>
        <w:t xml:space="preserve"> 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 xml:space="preserve">01 (một) bộ tài liệu hệ thống quản lý an toàn của công ty tàu </w:t>
      </w:r>
      <w:r w:rsidRPr="00353348" w:rsidR="00D077E0">
        <w:rPr>
          <w:rFonts w:ascii="Arial" w:hAnsi="Arial" w:cs="Arial"/>
          <w:sz w:val="20"/>
        </w:rPr>
        <w:t>biển</w:t>
      </w:r>
      <w:r w:rsidRPr="00353348">
        <w:rPr>
          <w:rFonts w:ascii="Arial" w:hAnsi="Arial" w:cs="Arial"/>
          <w:sz w:val="20"/>
        </w:rPr>
        <w:t xml:space="preserve"> (đối với </w:t>
      </w:r>
      <w:r w:rsidRPr="00353348" w:rsidR="00D077E0">
        <w:rPr>
          <w:rFonts w:ascii="Arial" w:hAnsi="Arial" w:cs="Arial"/>
          <w:sz w:val="20"/>
        </w:rPr>
        <w:t>trường</w:t>
      </w:r>
      <w:r w:rsidRPr="00353348">
        <w:rPr>
          <w:rFonts w:ascii="Arial" w:hAnsi="Arial" w:cs="Arial"/>
          <w:sz w:val="20"/>
        </w:rPr>
        <w:t xml:space="preserve"> hợp đánh giá tạm thời hoặc lần đầu);</w:t>
      </w:r>
    </w:p>
    <w:p w:rsidR="00674A44" w:rsidRPr="00353348" w:rsidP="00D24295">
      <w:pPr>
        <w:spacing w:before="120"/>
        <w:rPr>
          <w:rFonts w:ascii="Arial" w:hAnsi="Arial" w:cs="Arial"/>
          <w:sz w:val="20"/>
          <w:lang w:val="en-US"/>
        </w:rPr>
      </w:pPr>
      <w:r w:rsidRPr="00353348" w:rsidR="001B3C30">
        <w:rPr>
          <w:rFonts w:ascii="Arial" w:hAnsi="Arial" w:cs="Arial"/>
          <w:sz w:val="20"/>
        </w:rPr>
        <w:t>c)</w:t>
      </w:r>
      <w:r w:rsidRPr="00353348" w:rsidR="00C722B7">
        <w:rPr>
          <w:rFonts w:ascii="Arial" w:hAnsi="Arial" w:cs="Arial"/>
          <w:sz w:val="20"/>
        </w:rPr>
        <w:t xml:space="preserve"> </w:t>
      </w:r>
      <w:r w:rsidRPr="00353348">
        <w:rPr>
          <w:rFonts w:ascii="Arial" w:hAnsi="Arial" w:cs="Arial"/>
          <w:sz w:val="20"/>
        </w:rPr>
        <w:t xml:space="preserve">01 (một) bản sao tài liệu chứng </w:t>
      </w:r>
      <w:r w:rsidRPr="00353348" w:rsidR="00D077E0">
        <w:rPr>
          <w:rFonts w:ascii="Arial" w:hAnsi="Arial" w:cs="Arial"/>
          <w:sz w:val="20"/>
        </w:rPr>
        <w:t>minh</w:t>
      </w:r>
      <w:r w:rsidRPr="00353348">
        <w:rPr>
          <w:rFonts w:ascii="Arial" w:hAnsi="Arial" w:cs="Arial"/>
          <w:sz w:val="20"/>
        </w:rPr>
        <w:t xml:space="preserve"> quyền sở hữu hoặc quản lý, </w:t>
      </w:r>
      <w:r w:rsidRPr="00353348" w:rsidR="00D077E0">
        <w:rPr>
          <w:rFonts w:ascii="Arial" w:hAnsi="Arial" w:cs="Arial"/>
          <w:sz w:val="20"/>
        </w:rPr>
        <w:t>thuê</w:t>
      </w:r>
      <w:r w:rsidRPr="00353348">
        <w:rPr>
          <w:rFonts w:ascii="Arial" w:hAnsi="Arial" w:cs="Arial"/>
          <w:sz w:val="20"/>
        </w:rPr>
        <w:t xml:space="preserve"> tàu trần và cam kết thực hiện toàn bộ các nghĩa vụ và trách nhiệm theo quy định của Bộ </w:t>
      </w:r>
      <w:r w:rsidRPr="00353348" w:rsidR="00E06200">
        <w:rPr>
          <w:rFonts w:ascii="Arial" w:hAnsi="Arial" w:cs="Arial"/>
          <w:sz w:val="20"/>
        </w:rPr>
        <w:t>luật</w:t>
      </w:r>
      <w:r w:rsidRPr="00353348">
        <w:rPr>
          <w:rFonts w:ascii="Arial" w:hAnsi="Arial" w:cs="Arial"/>
          <w:sz w:val="20"/>
        </w:rPr>
        <w:t xml:space="preserve"> ISM nếu công ty không phải là chủ sở hữu tàu </w:t>
      </w:r>
      <w:r w:rsidRPr="00353348" w:rsidR="00D077E0">
        <w:rPr>
          <w:rFonts w:ascii="Arial" w:hAnsi="Arial" w:cs="Arial"/>
          <w:sz w:val="20"/>
        </w:rPr>
        <w:t>biển</w:t>
      </w:r>
      <w:r w:rsidRPr="00353348">
        <w:rPr>
          <w:rFonts w:ascii="Arial" w:hAnsi="Arial" w:cs="Arial"/>
          <w:sz w:val="20"/>
        </w:rPr>
        <w:t xml:space="preserve"> (đối với </w:t>
      </w:r>
      <w:r w:rsidRPr="00353348" w:rsidR="00D077E0">
        <w:rPr>
          <w:rFonts w:ascii="Arial" w:hAnsi="Arial" w:cs="Arial"/>
          <w:sz w:val="20"/>
        </w:rPr>
        <w:t>trường</w:t>
      </w:r>
      <w:r w:rsidRPr="00353348">
        <w:rPr>
          <w:rFonts w:ascii="Arial" w:hAnsi="Arial" w:cs="Arial"/>
          <w:sz w:val="20"/>
        </w:rPr>
        <w:t xml:space="preserve"> hợp đánh giá tạm thời hoặc lần đầu).</w:t>
      </w:r>
    </w:p>
    <w:p w:rsidR="00674A44" w:rsidRPr="00353348" w:rsidP="00D24295">
      <w:pPr>
        <w:spacing w:before="120"/>
        <w:rPr>
          <w:rFonts w:ascii="Arial" w:hAnsi="Arial" w:cs="Arial"/>
          <w:sz w:val="20"/>
        </w:rPr>
      </w:pPr>
      <w:bookmarkStart w:id="46" w:name="khoan_3_11"/>
      <w:r w:rsidRPr="00353348" w:rsidR="00DA3FB7">
        <w:rPr>
          <w:rFonts w:ascii="Arial" w:hAnsi="Arial" w:cs="Arial"/>
          <w:sz w:val="20"/>
        </w:rPr>
        <w:t>3. Tổ chức, cá nhân hoàn thiện 01 (một) bộ hồ sơ theo quy định và nộp hồ sơ trực tiếp hoặc qua hệ thống bưu chính hoặc bằng hình thức phù hợp khác đến Cục Đăng kiểm Việt Nam.</w:t>
      </w:r>
      <w:bookmarkEnd w:id="46"/>
    </w:p>
    <w:p w:rsidR="00674A44" w:rsidRPr="00353348" w:rsidP="00D24295">
      <w:pPr>
        <w:spacing w:before="120"/>
        <w:rPr>
          <w:rFonts w:ascii="Arial" w:hAnsi="Arial" w:cs="Arial"/>
          <w:sz w:val="20"/>
        </w:rPr>
      </w:pPr>
      <w:bookmarkStart w:id="47" w:name="khoan_4_11"/>
      <w:r w:rsidRPr="00353348" w:rsidR="00DA3FB7">
        <w:rPr>
          <w:rFonts w:ascii="Arial" w:hAnsi="Arial" w:cs="Arial"/>
          <w:sz w:val="20"/>
        </w:rPr>
        <w:t xml:space="preserve">4. Cục Đăng kiểm Việt Nam tiếp nhận hồ sơ, kiểm tra thành </w:t>
      </w:r>
      <w:r w:rsidRPr="00353348" w:rsidR="005668B9">
        <w:rPr>
          <w:rFonts w:ascii="Arial" w:hAnsi="Arial" w:cs="Arial"/>
          <w:sz w:val="20"/>
        </w:rPr>
        <w:t>phần</w:t>
      </w:r>
      <w:r w:rsidRPr="00353348" w:rsidR="00DA3FB7">
        <w:rPr>
          <w:rFonts w:ascii="Arial" w:hAnsi="Arial" w:cs="Arial"/>
          <w:sz w:val="20"/>
        </w:rPr>
        <w:t xml:space="preserve"> hồ sơ: nếu hồ sơ không đầy đủ thì hướng dẫn tổ chức, cá nhân hoàn thiện ngay trong ngày làm việc (nếu nộp hồ sơ trực tiếp); hoặc hướng dẫn hoàn thiện trong 02 (hai) ngày làm việc kể từ ngày nhận được hồ sơ đối với trường hợp nộp hồ sơ qua hệ thống bưu chính và hình thức phù hợp khác; nếu hồ sơ đầy đủ thì thống nhất thời gian đánh giá tại công ty.</w:t>
      </w:r>
      <w:bookmarkEnd w:id="47"/>
    </w:p>
    <w:p w:rsidR="00674A44" w:rsidRPr="00353348" w:rsidP="00D24295">
      <w:pPr>
        <w:spacing w:before="120"/>
        <w:rPr>
          <w:rFonts w:ascii="Arial" w:hAnsi="Arial" w:cs="Arial"/>
          <w:sz w:val="20"/>
        </w:rPr>
      </w:pPr>
      <w:bookmarkStart w:id="48" w:name="khoan_5_11"/>
      <w:r w:rsidRPr="00353348" w:rsidR="00DA3FB7">
        <w:rPr>
          <w:rFonts w:ascii="Arial" w:hAnsi="Arial" w:cs="Arial"/>
          <w:sz w:val="20"/>
        </w:rPr>
        <w:t xml:space="preserve">5. Cục Đăng kiểm Việt Nam tiến hành đánh giá hệ thống quản lý an toàn tại công ty tàu biển, nếu đạt yêu cầu thì cấp hoặc xác nhận hiệu lực giấy chứng nhận phù hợp (DOC) theo quy định của Bộ </w:t>
      </w:r>
      <w:r w:rsidRPr="00353348" w:rsidR="00E06200">
        <w:rPr>
          <w:rFonts w:ascii="Arial" w:hAnsi="Arial" w:cs="Arial"/>
          <w:sz w:val="20"/>
        </w:rPr>
        <w:t>luật</w:t>
      </w:r>
      <w:r w:rsidRPr="00353348" w:rsidR="00DA3FB7">
        <w:rPr>
          <w:rFonts w:ascii="Arial" w:hAnsi="Arial" w:cs="Arial"/>
          <w:sz w:val="20"/>
        </w:rPr>
        <w:t xml:space="preserve"> ISM trong thời hạn 01 ngày làm việc, kể từ khi hoàn thành đánh giá; nếu không đạt yêu cầu thì thông báo bằng văn bản cho tổ chức, cá nhân.</w:t>
      </w:r>
      <w:bookmarkEnd w:id="48"/>
    </w:p>
    <w:p w:rsidR="00674A44" w:rsidRPr="00353348" w:rsidP="00D24295">
      <w:pPr>
        <w:spacing w:before="120"/>
        <w:rPr>
          <w:rFonts w:ascii="Arial" w:hAnsi="Arial" w:cs="Arial"/>
          <w:sz w:val="20"/>
        </w:rPr>
      </w:pPr>
      <w:bookmarkStart w:id="49" w:name="khoan_6_11"/>
      <w:r w:rsidRPr="00353348" w:rsidR="00DA3FB7">
        <w:rPr>
          <w:rFonts w:ascii="Arial" w:hAnsi="Arial" w:cs="Arial"/>
          <w:sz w:val="20"/>
        </w:rPr>
        <w:t>6. Tổ chức, cá nhân đề nghị đánh giá công ty tàu biển nhận kết quả trực tiếp tại Cục Đăng kiểm Việt Nam hoặc qua hệ thống bưu chính hoặc hình thức phù hợp khác.</w:t>
      </w:r>
      <w:bookmarkEnd w:id="49"/>
    </w:p>
    <w:p w:rsidR="00674A44" w:rsidRPr="00353348" w:rsidP="00D24295">
      <w:pPr>
        <w:spacing w:before="120"/>
        <w:rPr>
          <w:rFonts w:ascii="Arial" w:hAnsi="Arial" w:cs="Arial"/>
          <w:b/>
          <w:sz w:val="20"/>
        </w:rPr>
      </w:pPr>
      <w:bookmarkStart w:id="50" w:name="dieu_12"/>
      <w:r w:rsidRPr="00353348" w:rsidR="005668B9">
        <w:rPr>
          <w:rFonts w:ascii="Arial" w:hAnsi="Arial" w:cs="Arial"/>
          <w:b/>
          <w:sz w:val="20"/>
        </w:rPr>
        <w:t>Điều</w:t>
      </w:r>
      <w:r w:rsidRPr="00353348">
        <w:rPr>
          <w:rFonts w:ascii="Arial" w:hAnsi="Arial" w:cs="Arial"/>
          <w:b/>
          <w:sz w:val="20"/>
        </w:rPr>
        <w:t xml:space="preserve"> 12. Đánh giá, cấp giấy chứng nhận quản lý an toàn cho tàu </w:t>
      </w:r>
      <w:r w:rsidRPr="00353348" w:rsidR="00D077E0">
        <w:rPr>
          <w:rFonts w:ascii="Arial" w:hAnsi="Arial" w:cs="Arial"/>
          <w:b/>
          <w:sz w:val="20"/>
        </w:rPr>
        <w:t>biển</w:t>
      </w:r>
      <w:r w:rsidRPr="00353348">
        <w:rPr>
          <w:rFonts w:ascii="Arial" w:hAnsi="Arial" w:cs="Arial"/>
          <w:b/>
          <w:sz w:val="20"/>
        </w:rPr>
        <w:t xml:space="preserve"> theo Bộ </w:t>
      </w:r>
      <w:r w:rsidRPr="00353348" w:rsidR="00E06200">
        <w:rPr>
          <w:rFonts w:ascii="Arial" w:hAnsi="Arial" w:cs="Arial"/>
          <w:b/>
          <w:sz w:val="20"/>
        </w:rPr>
        <w:t>luật</w:t>
      </w:r>
      <w:r w:rsidRPr="00353348">
        <w:rPr>
          <w:rFonts w:ascii="Arial" w:hAnsi="Arial" w:cs="Arial"/>
          <w:b/>
          <w:sz w:val="20"/>
        </w:rPr>
        <w:t xml:space="preserve"> ISM</w:t>
      </w:r>
      <w:bookmarkEnd w:id="50"/>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Hệ thống quản lý an toàn của tàu </w:t>
      </w:r>
      <w:r w:rsidRPr="00353348" w:rsidR="00D077E0">
        <w:rPr>
          <w:rFonts w:ascii="Arial" w:hAnsi="Arial" w:cs="Arial"/>
          <w:sz w:val="20"/>
        </w:rPr>
        <w:t>biển</w:t>
      </w:r>
      <w:r w:rsidRPr="00353348">
        <w:rPr>
          <w:rFonts w:ascii="Arial" w:hAnsi="Arial" w:cs="Arial"/>
          <w:sz w:val="20"/>
        </w:rPr>
        <w:t xml:space="preserve"> phải th</w:t>
      </w:r>
      <w:r w:rsidRPr="00353348" w:rsidR="008B1577">
        <w:rPr>
          <w:rFonts w:ascii="Arial" w:hAnsi="Arial" w:cs="Arial"/>
          <w:sz w:val="20"/>
          <w:lang w:val="en-US"/>
        </w:rPr>
        <w:t>ỏa</w:t>
      </w:r>
      <w:r w:rsidRPr="00353348">
        <w:rPr>
          <w:rFonts w:ascii="Arial" w:hAnsi="Arial" w:cs="Arial"/>
          <w:sz w:val="20"/>
        </w:rPr>
        <w:t xml:space="preserve"> mãn quy định của Quy chuẩn kỹ thuật quốc gia về quản lý an toàn và ngăn ngừa ô nhiễm trong khai thác tàu </w:t>
      </w:r>
      <w:r w:rsidRPr="00353348" w:rsidR="00D077E0">
        <w:rPr>
          <w:rFonts w:ascii="Arial" w:hAnsi="Arial" w:cs="Arial"/>
          <w:sz w:val="20"/>
        </w:rPr>
        <w:t>biển</w:t>
      </w:r>
      <w:r w:rsidRPr="00353348">
        <w:rPr>
          <w:rFonts w:ascii="Arial" w:hAnsi="Arial" w:cs="Arial"/>
          <w:sz w:val="20"/>
        </w:rPr>
        <w:t xml:space="preserve"> và Bộ </w:t>
      </w:r>
      <w:r w:rsidRPr="00353348" w:rsidR="00E06200">
        <w:rPr>
          <w:rFonts w:ascii="Arial" w:hAnsi="Arial" w:cs="Arial"/>
          <w:sz w:val="20"/>
        </w:rPr>
        <w:t>luật</w:t>
      </w:r>
      <w:r w:rsidRPr="00353348">
        <w:rPr>
          <w:rFonts w:ascii="Arial" w:hAnsi="Arial" w:cs="Arial"/>
          <w:sz w:val="20"/>
        </w:rPr>
        <w:t xml:space="preserve"> ISM.</w:t>
      </w:r>
    </w:p>
    <w:p w:rsidR="00674A44" w:rsidRPr="00353348" w:rsidP="00D24295">
      <w:pPr>
        <w:spacing w:before="120"/>
        <w:rPr>
          <w:rFonts w:ascii="Arial" w:hAnsi="Arial" w:cs="Arial"/>
          <w:sz w:val="20"/>
        </w:rPr>
      </w:pPr>
      <w:bookmarkStart w:id="51" w:name="khoan_2_12"/>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Hồ sơ </w:t>
      </w:r>
      <w:r w:rsidRPr="00353348" w:rsidR="00D077E0">
        <w:rPr>
          <w:rFonts w:ascii="Arial" w:hAnsi="Arial" w:cs="Arial"/>
          <w:sz w:val="20"/>
        </w:rPr>
        <w:t>đề</w:t>
      </w:r>
      <w:r w:rsidRPr="00353348">
        <w:rPr>
          <w:rFonts w:ascii="Arial" w:hAnsi="Arial" w:cs="Arial"/>
          <w:sz w:val="20"/>
        </w:rPr>
        <w:t xml:space="preserve"> nghị đánh giá tàu </w:t>
      </w:r>
      <w:r w:rsidRPr="00353348" w:rsidR="00D077E0">
        <w:rPr>
          <w:rFonts w:ascii="Arial" w:hAnsi="Arial" w:cs="Arial"/>
          <w:sz w:val="20"/>
        </w:rPr>
        <w:t>biển</w:t>
      </w:r>
      <w:r w:rsidRPr="00353348">
        <w:rPr>
          <w:rFonts w:ascii="Arial" w:hAnsi="Arial" w:cs="Arial"/>
          <w:sz w:val="20"/>
        </w:rPr>
        <w:t xml:space="preserve"> bao gồm:</w:t>
      </w:r>
      <w:bookmarkEnd w:id="51"/>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 theo </w:t>
      </w:r>
      <w:bookmarkStart w:id="52" w:name="bieumau_MS05"/>
      <w:r w:rsidRPr="00353348" w:rsidR="00353348">
        <w:rPr>
          <w:rFonts w:ascii="Arial" w:hAnsi="Arial"/>
          <w:sz w:val="20"/>
        </w:rPr>
        <w:t>Mẫu</w:t>
      </w:r>
      <w:r w:rsidRPr="00353348">
        <w:rPr>
          <w:rFonts w:ascii="Arial" w:hAnsi="Arial"/>
          <w:sz w:val="20"/>
        </w:rPr>
        <w:t xml:space="preserve"> số 05</w:t>
      </w:r>
      <w:bookmarkEnd w:id="52"/>
      <w:r w:rsidRPr="00353348">
        <w:rPr>
          <w:rFonts w:ascii="Arial" w:hAnsi="Arial" w:cs="Arial"/>
          <w:sz w:val="20"/>
        </w:rPr>
        <w:t xml:space="preserve"> 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 xml:space="preserve">01 (một) bản sao tài liệu chứng </w:t>
      </w:r>
      <w:r w:rsidRPr="00353348" w:rsidR="00D077E0">
        <w:rPr>
          <w:rFonts w:ascii="Arial" w:hAnsi="Arial" w:cs="Arial"/>
          <w:sz w:val="20"/>
        </w:rPr>
        <w:t>minh</w:t>
      </w:r>
      <w:r w:rsidRPr="00353348">
        <w:rPr>
          <w:rFonts w:ascii="Arial" w:hAnsi="Arial" w:cs="Arial"/>
          <w:sz w:val="20"/>
        </w:rPr>
        <w:t xml:space="preserve"> quyền sở hữu hoặc quản lý, </w:t>
      </w:r>
      <w:r w:rsidRPr="00353348" w:rsidR="00D077E0">
        <w:rPr>
          <w:rFonts w:ascii="Arial" w:hAnsi="Arial" w:cs="Arial"/>
          <w:sz w:val="20"/>
        </w:rPr>
        <w:t>thuê</w:t>
      </w:r>
      <w:r w:rsidRPr="00353348">
        <w:rPr>
          <w:rFonts w:ascii="Arial" w:hAnsi="Arial" w:cs="Arial"/>
          <w:sz w:val="20"/>
        </w:rPr>
        <w:t xml:space="preserve"> tàu trần và cam kết thực hiện toàn bộ các nghĩa vụ và trách nhiệm theo quy định của Bộ </w:t>
      </w:r>
      <w:r w:rsidRPr="00353348" w:rsidR="00E06200">
        <w:rPr>
          <w:rFonts w:ascii="Arial" w:hAnsi="Arial" w:cs="Arial"/>
          <w:sz w:val="20"/>
        </w:rPr>
        <w:t>luật</w:t>
      </w:r>
      <w:r w:rsidRPr="00353348">
        <w:rPr>
          <w:rFonts w:ascii="Arial" w:hAnsi="Arial" w:cs="Arial"/>
          <w:sz w:val="20"/>
        </w:rPr>
        <w:t xml:space="preserve"> ISM nếu công ty không phải là chủ sở hữu tàu </w:t>
      </w:r>
      <w:r w:rsidRPr="00353348" w:rsidR="00D077E0">
        <w:rPr>
          <w:rFonts w:ascii="Arial" w:hAnsi="Arial" w:cs="Arial"/>
          <w:sz w:val="20"/>
        </w:rPr>
        <w:t>biển</w:t>
      </w:r>
      <w:r w:rsidRPr="00353348">
        <w:rPr>
          <w:rFonts w:ascii="Arial" w:hAnsi="Arial" w:cs="Arial"/>
          <w:sz w:val="20"/>
        </w:rPr>
        <w:t xml:space="preserve"> (đối với</w:t>
      </w:r>
      <w:r w:rsidRPr="00353348">
        <w:rPr>
          <w:rFonts w:ascii="Arial" w:hAnsi="Arial" w:cs="Arial"/>
          <w:sz w:val="20"/>
        </w:rPr>
        <w:t xml:space="preserve"> </w:t>
      </w:r>
      <w:r w:rsidRPr="00353348" w:rsidR="00D077E0">
        <w:rPr>
          <w:rFonts w:ascii="Arial" w:hAnsi="Arial" w:cs="Arial"/>
          <w:sz w:val="20"/>
        </w:rPr>
        <w:t>trường</w:t>
      </w:r>
      <w:r w:rsidRPr="00353348">
        <w:rPr>
          <w:rFonts w:ascii="Arial" w:hAnsi="Arial" w:cs="Arial"/>
          <w:sz w:val="20"/>
        </w:rPr>
        <w:t xml:space="preserve"> hợp cấp giấy chứng nhận tạm thời hoặc lần đầu).</w:t>
      </w:r>
    </w:p>
    <w:p w:rsidR="00674A44" w:rsidRPr="00353348" w:rsidP="00D24295">
      <w:pPr>
        <w:spacing w:before="120"/>
        <w:rPr>
          <w:rFonts w:ascii="Arial" w:hAnsi="Arial" w:cs="Arial"/>
          <w:sz w:val="20"/>
        </w:rPr>
      </w:pPr>
      <w:bookmarkStart w:id="53" w:name="khoan_3_12"/>
      <w:r w:rsidRPr="00353348" w:rsidR="004C2CE2">
        <w:rPr>
          <w:rFonts w:ascii="Arial" w:hAnsi="Arial" w:cs="Arial"/>
          <w:sz w:val="20"/>
        </w:rPr>
        <w:t>3. Tổ chức, cá nhân hoàn thiện 01 (một) bộ hồ sơ theo quy định và nộp hồ sơ trực tiếp hoặc qua hệ thống bưu chính hoặc bằng hình thức phù hợp khác đến Cục Đăng kiểm Việt Nam.</w:t>
      </w:r>
      <w:bookmarkEnd w:id="53"/>
    </w:p>
    <w:p w:rsidR="00674A44" w:rsidRPr="00353348" w:rsidP="00D24295">
      <w:pPr>
        <w:spacing w:before="120"/>
        <w:rPr>
          <w:rFonts w:ascii="Arial" w:hAnsi="Arial" w:cs="Arial"/>
          <w:sz w:val="20"/>
        </w:rPr>
      </w:pPr>
      <w:bookmarkStart w:id="54" w:name="khoan_4_12"/>
      <w:r w:rsidRPr="00353348" w:rsidR="004C2CE2">
        <w:rPr>
          <w:rFonts w:ascii="Arial" w:hAnsi="Arial" w:cs="Arial"/>
          <w:sz w:val="20"/>
        </w:rPr>
        <w:t xml:space="preserve">4. Cục Đăng kiểm Việt Nam tiếp nhận hồ sơ, kiểm tra thành </w:t>
      </w:r>
      <w:r w:rsidRPr="00353348" w:rsidR="005668B9">
        <w:rPr>
          <w:rFonts w:ascii="Arial" w:hAnsi="Arial" w:cs="Arial"/>
          <w:sz w:val="20"/>
        </w:rPr>
        <w:t>phần</w:t>
      </w:r>
      <w:r w:rsidRPr="00353348" w:rsidR="004C2CE2">
        <w:rPr>
          <w:rFonts w:ascii="Arial" w:hAnsi="Arial" w:cs="Arial"/>
          <w:sz w:val="20"/>
        </w:rPr>
        <w:t xml:space="preserve"> hồ sơ: nếu hồ sơ không đầy đủ thì hướng dẫn tổ chức, cá nhân hoàn thiện ngay trong ngày làm việc (nếu nộp hồ sơ trực tiếp); hoặc hướng dẫn hoàn thiện trong 02 (hai) ngày làm việc, kể từ ngày nhận được hồ sơ đối với trường hợp nộp hồ sơ qua hệ thống bưu chính và hình thức phù hợp khác; nếu hồ sơ đầy đủ thì thống nhất thời gian đánh giá tàu biển tại địa </w:t>
      </w:r>
      <w:r w:rsidRPr="00353348" w:rsidR="005668B9">
        <w:rPr>
          <w:rFonts w:ascii="Arial" w:hAnsi="Arial" w:cs="Arial"/>
          <w:sz w:val="20"/>
        </w:rPr>
        <w:t>điểm</w:t>
      </w:r>
      <w:r w:rsidRPr="00353348" w:rsidR="004C2CE2">
        <w:rPr>
          <w:rFonts w:ascii="Arial" w:hAnsi="Arial" w:cs="Arial"/>
          <w:sz w:val="20"/>
        </w:rPr>
        <w:t xml:space="preserve"> do người nộp hồ sơ yêu cầu.</w:t>
      </w:r>
      <w:bookmarkEnd w:id="54"/>
    </w:p>
    <w:p w:rsidR="00674A44" w:rsidRPr="00353348" w:rsidP="00D24295">
      <w:pPr>
        <w:spacing w:before="120"/>
        <w:rPr>
          <w:rFonts w:ascii="Arial" w:hAnsi="Arial" w:cs="Arial"/>
          <w:sz w:val="20"/>
        </w:rPr>
      </w:pPr>
      <w:bookmarkStart w:id="55" w:name="khoan_5_12"/>
      <w:r w:rsidRPr="00353348" w:rsidR="004C2CE2">
        <w:rPr>
          <w:rFonts w:ascii="Arial" w:hAnsi="Arial" w:cs="Arial"/>
          <w:sz w:val="20"/>
        </w:rPr>
        <w:t xml:space="preserve">5. Cục Đăng kiểm Việt Nam tiến hành đánh giá hệ thống quản lý an toàn tại tàu biển, nếu đạt yêu cầu thì cấp hoặc xác nhận hiệu lực giấy chứng nhận quản lý an toàn (SMC) theo quy định của Bộ </w:t>
      </w:r>
      <w:r w:rsidRPr="00353348" w:rsidR="00E06200">
        <w:rPr>
          <w:rFonts w:ascii="Arial" w:hAnsi="Arial" w:cs="Arial"/>
          <w:sz w:val="20"/>
        </w:rPr>
        <w:t>luật</w:t>
      </w:r>
      <w:r w:rsidRPr="00353348" w:rsidR="004C2CE2">
        <w:rPr>
          <w:rFonts w:ascii="Arial" w:hAnsi="Arial" w:cs="Arial"/>
          <w:sz w:val="20"/>
        </w:rPr>
        <w:t xml:space="preserve"> ISM trong thời hạn 01 (một) ngày làm việc, kể từ khi hoàn thành đánh giá; nếu không đạt yêu cầu thì thông báo bằng văn bản cho tổ chức, cá nhân.</w:t>
      </w:r>
      <w:bookmarkEnd w:id="55"/>
    </w:p>
    <w:p w:rsidR="00674A44" w:rsidRPr="00353348" w:rsidP="00D24295">
      <w:pPr>
        <w:spacing w:before="120"/>
        <w:rPr>
          <w:rFonts w:ascii="Arial" w:hAnsi="Arial" w:cs="Arial"/>
          <w:sz w:val="20"/>
        </w:rPr>
      </w:pPr>
      <w:bookmarkStart w:id="56" w:name="khoan_6_12"/>
      <w:r w:rsidRPr="00353348" w:rsidR="004C2CE2">
        <w:rPr>
          <w:rFonts w:ascii="Arial" w:hAnsi="Arial" w:cs="Arial"/>
          <w:sz w:val="20"/>
        </w:rPr>
        <w:t>6. Tổ chức, cá nhân đề nghị đánh giá hệ thống quản lý an toàn của tàu biển nhận kết quả trực tiếp tại Cục Đăng kiểm Việt Nam hoặc qua hệ thống bưu chính hoặc hình thức phù hợp khác.</w:t>
      </w:r>
      <w:bookmarkEnd w:id="56"/>
    </w:p>
    <w:p w:rsidR="00674A44" w:rsidRPr="00353348" w:rsidP="00D24295">
      <w:pPr>
        <w:spacing w:before="120"/>
        <w:rPr>
          <w:rFonts w:ascii="Arial" w:hAnsi="Arial" w:cs="Arial"/>
          <w:b/>
          <w:sz w:val="20"/>
        </w:rPr>
      </w:pPr>
      <w:bookmarkStart w:id="57" w:name="chuong_5"/>
      <w:r w:rsidRPr="00353348">
        <w:rPr>
          <w:rFonts w:ascii="Arial" w:hAnsi="Arial" w:cs="Arial"/>
          <w:b/>
          <w:sz w:val="20"/>
        </w:rPr>
        <w:t>Chương V</w:t>
      </w:r>
      <w:bookmarkEnd w:id="57"/>
    </w:p>
    <w:p w:rsidR="00674A44" w:rsidRPr="00353348" w:rsidP="00D24295">
      <w:pPr>
        <w:spacing w:before="120"/>
        <w:jc w:val="center"/>
        <w:rPr>
          <w:rFonts w:ascii="Arial" w:hAnsi="Arial" w:cs="Arial"/>
          <w:b/>
        </w:rPr>
      </w:pPr>
      <w:bookmarkStart w:id="58" w:name="chuong_5_name"/>
      <w:r w:rsidRPr="00353348" w:rsidR="008B1577">
        <w:rPr>
          <w:rFonts w:ascii="Arial" w:hAnsi="Arial" w:cs="Arial"/>
          <w:b/>
        </w:rPr>
        <w:t xml:space="preserve">ỦY QUYỀN CHO TỔ CHỨC ĐĂNG KIỂM NƯỚC NGOÀI KIỂM ĐỊNH, </w:t>
      </w:r>
      <w:r w:rsidRPr="00353348" w:rsidR="00D077E0">
        <w:rPr>
          <w:rFonts w:ascii="Arial" w:hAnsi="Arial" w:cs="Arial"/>
          <w:b/>
        </w:rPr>
        <w:t>PHÂN</w:t>
      </w:r>
      <w:r w:rsidRPr="00353348" w:rsidR="008B1577">
        <w:rPr>
          <w:rFonts w:ascii="Arial" w:hAnsi="Arial" w:cs="Arial"/>
          <w:b/>
        </w:rPr>
        <w:t xml:space="preserve"> CẤP VÀ CẤP GIẤY CHỨNG NHẬN AN TOÀN KỸ THUẬT VÀ PHÒNG NGỪA Ô NHIỄM MÔI TRƯỜNG CHO TÀU BIỂN</w:t>
      </w:r>
      <w:bookmarkEnd w:id="58"/>
    </w:p>
    <w:p w:rsidR="00674A44" w:rsidRPr="00353348" w:rsidP="00D24295">
      <w:pPr>
        <w:spacing w:before="120"/>
        <w:rPr>
          <w:rFonts w:ascii="Arial" w:hAnsi="Arial" w:cs="Arial"/>
          <w:b/>
          <w:sz w:val="20"/>
        </w:rPr>
      </w:pPr>
      <w:bookmarkStart w:id="59" w:name="dieu_13"/>
      <w:r w:rsidRPr="00353348" w:rsidR="005668B9">
        <w:rPr>
          <w:rFonts w:ascii="Arial" w:hAnsi="Arial" w:cs="Arial"/>
          <w:b/>
          <w:sz w:val="20"/>
        </w:rPr>
        <w:t>Điều</w:t>
      </w:r>
      <w:r w:rsidRPr="00353348">
        <w:rPr>
          <w:rFonts w:ascii="Arial" w:hAnsi="Arial" w:cs="Arial"/>
          <w:b/>
          <w:sz w:val="20"/>
        </w:rPr>
        <w:t xml:space="preserve"> 13. Nguyên tắc ủy quyền cho tổ chức đăng kiểm nước ngoài kiểm định, </w:t>
      </w:r>
      <w:r w:rsidRPr="00353348" w:rsidR="00D077E0">
        <w:rPr>
          <w:rFonts w:ascii="Arial" w:hAnsi="Arial" w:cs="Arial"/>
          <w:b/>
          <w:sz w:val="20"/>
        </w:rPr>
        <w:t>phân</w:t>
      </w:r>
      <w:r w:rsidRPr="00353348">
        <w:rPr>
          <w:rFonts w:ascii="Arial" w:hAnsi="Arial" w:cs="Arial"/>
          <w:b/>
          <w:sz w:val="20"/>
        </w:rPr>
        <w:t xml:space="preserve"> cấp và cấp giấy chứng nhận an toàn kỹ thuật và phòng ngừa ô nhiễm môi </w:t>
      </w:r>
      <w:r w:rsidRPr="00353348" w:rsidR="00D077E0">
        <w:rPr>
          <w:rFonts w:ascii="Arial" w:hAnsi="Arial" w:cs="Arial"/>
          <w:b/>
          <w:sz w:val="20"/>
        </w:rPr>
        <w:t>trường</w:t>
      </w:r>
      <w:r w:rsidRPr="00353348">
        <w:rPr>
          <w:rFonts w:ascii="Arial" w:hAnsi="Arial" w:cs="Arial"/>
          <w:b/>
          <w:sz w:val="20"/>
        </w:rPr>
        <w:t xml:space="preserve"> cho tàu </w:t>
      </w:r>
      <w:r w:rsidRPr="00353348" w:rsidR="00D077E0">
        <w:rPr>
          <w:rFonts w:ascii="Arial" w:hAnsi="Arial" w:cs="Arial"/>
          <w:b/>
          <w:sz w:val="20"/>
        </w:rPr>
        <w:t>biển</w:t>
      </w:r>
      <w:bookmarkEnd w:id="59"/>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Bộ trưởng Bộ Giao thông vận tải giao Cục trưởng Cục Đăng kiểm Việt Nam thực hiện ủy quyền cho tổ chức đăng kiểm nước ngoài kiểm định, </w:t>
      </w:r>
      <w:r w:rsidRPr="00353348" w:rsidR="00D077E0">
        <w:rPr>
          <w:rFonts w:ascii="Arial" w:hAnsi="Arial" w:cs="Arial"/>
          <w:sz w:val="20"/>
        </w:rPr>
        <w:t>phân</w:t>
      </w:r>
      <w:r w:rsidRPr="00353348">
        <w:rPr>
          <w:rFonts w:ascii="Arial" w:hAnsi="Arial" w:cs="Arial"/>
          <w:sz w:val="20"/>
        </w:rPr>
        <w:t xml:space="preserve"> cấp và cấp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tàu </w:t>
      </w:r>
      <w:r w:rsidRPr="00353348" w:rsidR="00D077E0">
        <w:rPr>
          <w:rFonts w:ascii="Arial" w:hAnsi="Arial" w:cs="Arial"/>
          <w:sz w:val="20"/>
        </w:rPr>
        <w:t>biển</w:t>
      </w:r>
      <w:r w:rsidRPr="00353348">
        <w:rPr>
          <w:rFonts w:ascii="Arial" w:hAnsi="Arial" w:cs="Arial"/>
          <w:sz w:val="20"/>
        </w:rPr>
        <w:t xml:space="preserve"> Việt Nam hoạt động tuyến quốc tế</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Khi có nhu cầu, chủ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đề</w:t>
      </w:r>
      <w:r w:rsidRPr="00353348">
        <w:rPr>
          <w:rFonts w:ascii="Arial" w:hAnsi="Arial" w:cs="Arial"/>
          <w:sz w:val="20"/>
        </w:rPr>
        <w:t xml:space="preserve"> nghị Cục trưởng Cục Đăng kiểm Việt Nam ủy quyền cho một tổ chức đăng kiểm nước ngoài thực hiện kiểm định, </w:t>
      </w:r>
      <w:r w:rsidRPr="00353348" w:rsidR="00D077E0">
        <w:rPr>
          <w:rFonts w:ascii="Arial" w:hAnsi="Arial" w:cs="Arial"/>
          <w:sz w:val="20"/>
        </w:rPr>
        <w:t>phân</w:t>
      </w:r>
      <w:r w:rsidRPr="00353348">
        <w:rPr>
          <w:rFonts w:ascii="Arial" w:hAnsi="Arial" w:cs="Arial"/>
          <w:sz w:val="20"/>
        </w:rPr>
        <w:t xml:space="preserve"> cấp tàu </w:t>
      </w:r>
      <w:r w:rsidRPr="00353348" w:rsidR="00D077E0">
        <w:rPr>
          <w:rFonts w:ascii="Arial" w:hAnsi="Arial" w:cs="Arial"/>
          <w:sz w:val="20"/>
        </w:rPr>
        <w:t>biển</w:t>
      </w:r>
      <w:r w:rsidRPr="00353348">
        <w:rPr>
          <w:rFonts w:ascii="Arial" w:hAnsi="Arial" w:cs="Arial"/>
          <w:sz w:val="20"/>
        </w:rPr>
        <w:t xml:space="preserve"> Việt Nam hoạt động tuyến quốc tế phù hợp theo quy phạm, tiêu chuẩn</w:t>
      </w:r>
      <w:r w:rsidRPr="00353348" w:rsidR="008B1577">
        <w:rPr>
          <w:rFonts w:ascii="Arial" w:hAnsi="Arial" w:cs="Arial"/>
          <w:sz w:val="20"/>
          <w:lang w:val="en-US"/>
        </w:rPr>
        <w:t xml:space="preserve"> </w:t>
      </w:r>
      <w:r w:rsidRPr="00353348">
        <w:rPr>
          <w:rFonts w:ascii="Arial" w:hAnsi="Arial" w:cs="Arial"/>
          <w:sz w:val="20"/>
        </w:rPr>
        <w:t xml:space="preserve">của tổ chức đăng kiểm nước ngoài được ủy quyền với </w:t>
      </w:r>
      <w:r w:rsidRPr="00353348" w:rsidR="005668B9">
        <w:rPr>
          <w:rFonts w:ascii="Arial" w:hAnsi="Arial" w:cs="Arial"/>
          <w:sz w:val="20"/>
        </w:rPr>
        <w:t>điều</w:t>
      </w:r>
      <w:r w:rsidRPr="00353348">
        <w:rPr>
          <w:rFonts w:ascii="Arial" w:hAnsi="Arial" w:cs="Arial"/>
          <w:sz w:val="20"/>
        </w:rPr>
        <w:t xml:space="preserve"> kiện các yêu cầu về 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của quy phạm, tiêu chuẩn đó không được thấp hơn các yêu cầu tương ứng của các quy chuẩn kỹ thuật quốc gia của Việt Nam và </w:t>
      </w:r>
      <w:r w:rsidRPr="00353348" w:rsidR="00E06200">
        <w:rPr>
          <w:rFonts w:ascii="Arial" w:hAnsi="Arial" w:cs="Arial"/>
          <w:sz w:val="20"/>
        </w:rPr>
        <w:t>điều ước</w:t>
      </w:r>
      <w:r w:rsidRPr="00353348">
        <w:rPr>
          <w:rFonts w:ascii="Arial" w:hAnsi="Arial" w:cs="Arial"/>
          <w:sz w:val="20"/>
        </w:rPr>
        <w:t xml:space="preserve"> quốc tế liên quan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r w:rsidRPr="00353348" w:rsidR="001B3C30">
        <w:rPr>
          <w:rFonts w:ascii="Arial" w:hAnsi="Arial" w:cs="Arial"/>
          <w:sz w:val="20"/>
        </w:rPr>
        <w:t>3.</w:t>
      </w:r>
      <w:r w:rsidRPr="00353348" w:rsidR="00C722B7">
        <w:rPr>
          <w:rFonts w:ascii="Arial" w:hAnsi="Arial" w:cs="Arial"/>
          <w:sz w:val="20"/>
        </w:rPr>
        <w:t xml:space="preserve"> </w:t>
      </w:r>
      <w:r w:rsidRPr="00353348">
        <w:rPr>
          <w:rFonts w:ascii="Arial" w:hAnsi="Arial" w:cs="Arial"/>
          <w:sz w:val="20"/>
        </w:rPr>
        <w:t xml:space="preserve">Tổ chức đăng kiểm nước ngoài được ủy quyền phải được Cục Đăng kiểm Việt Nam đánh giá phù hợp với </w:t>
      </w:r>
      <w:r w:rsidRPr="00353348" w:rsidR="00E06200">
        <w:rPr>
          <w:rFonts w:ascii="Arial" w:hAnsi="Arial" w:cs="Arial"/>
          <w:sz w:val="20"/>
        </w:rPr>
        <w:t>Luật</w:t>
      </w:r>
      <w:r w:rsidRPr="00353348">
        <w:rPr>
          <w:rFonts w:ascii="Arial" w:hAnsi="Arial" w:cs="Arial"/>
          <w:sz w:val="20"/>
        </w:rPr>
        <w:t xml:space="preserve"> Tổ chức đăng kiểm (</w:t>
      </w:r>
      <w:r w:rsidRPr="00353348" w:rsidR="00E06200">
        <w:rPr>
          <w:rFonts w:ascii="Arial" w:hAnsi="Arial" w:cs="Arial"/>
          <w:sz w:val="20"/>
        </w:rPr>
        <w:t>Luật</w:t>
      </w:r>
      <w:r w:rsidRPr="00353348">
        <w:rPr>
          <w:rFonts w:ascii="Arial" w:hAnsi="Arial" w:cs="Arial"/>
          <w:sz w:val="20"/>
        </w:rPr>
        <w:t xml:space="preserve"> RO) của IMO và phải ký thỏa thuận với Cục Đăng kiểm Việt Nam theo </w:t>
      </w:r>
      <w:r w:rsidRPr="00353348" w:rsidR="00E06200">
        <w:rPr>
          <w:rFonts w:ascii="Arial" w:hAnsi="Arial" w:cs="Arial"/>
          <w:sz w:val="20"/>
        </w:rPr>
        <w:t>Luật</w:t>
      </w:r>
      <w:r w:rsidRPr="00353348">
        <w:rPr>
          <w:rFonts w:ascii="Arial" w:hAnsi="Arial" w:cs="Arial"/>
          <w:sz w:val="20"/>
        </w:rPr>
        <w:t xml:space="preserve"> RO. Cục Đăng kiểm Việt Nam thông báo cho IMO để công b</w:t>
      </w:r>
      <w:r w:rsidRPr="00353348" w:rsidR="00A637B8">
        <w:rPr>
          <w:rFonts w:ascii="Arial" w:hAnsi="Arial" w:cs="Arial"/>
          <w:sz w:val="20"/>
          <w:lang w:val="en-US"/>
        </w:rPr>
        <w:t>ố</w:t>
      </w:r>
      <w:r w:rsidRPr="00353348">
        <w:rPr>
          <w:rFonts w:ascii="Arial" w:hAnsi="Arial" w:cs="Arial"/>
          <w:sz w:val="20"/>
        </w:rPr>
        <w:t xml:space="preserve"> trên website danh sách các tổ chức đăng kiểm nước ngoài được ủy quyền.</w:t>
      </w:r>
    </w:p>
    <w:p w:rsidR="00674A44" w:rsidRPr="00353348" w:rsidP="00D24295">
      <w:pPr>
        <w:spacing w:before="120"/>
        <w:rPr>
          <w:rFonts w:ascii="Arial" w:hAnsi="Arial" w:cs="Arial"/>
          <w:sz w:val="20"/>
        </w:rPr>
      </w:pPr>
      <w:r w:rsidRPr="00353348" w:rsidR="001B3C30">
        <w:rPr>
          <w:rFonts w:ascii="Arial" w:hAnsi="Arial" w:cs="Arial"/>
          <w:sz w:val="20"/>
        </w:rPr>
        <w:t>4.</w:t>
      </w:r>
      <w:r w:rsidRPr="00353348" w:rsidR="00C722B7">
        <w:rPr>
          <w:rFonts w:ascii="Arial" w:hAnsi="Arial" w:cs="Arial"/>
          <w:sz w:val="20"/>
        </w:rPr>
        <w:t xml:space="preserve"> </w:t>
      </w:r>
      <w:r w:rsidRPr="00353348">
        <w:rPr>
          <w:rFonts w:ascii="Arial" w:hAnsi="Arial" w:cs="Arial"/>
          <w:sz w:val="20"/>
        </w:rPr>
        <w:t xml:space="preserve">Việc </w:t>
      </w:r>
      <w:r w:rsidRPr="00353348" w:rsidR="00734938">
        <w:rPr>
          <w:rFonts w:ascii="Arial" w:hAnsi="Arial" w:cs="Arial"/>
          <w:sz w:val="20"/>
        </w:rPr>
        <w:t>ủy</w:t>
      </w:r>
      <w:r w:rsidRPr="00353348">
        <w:rPr>
          <w:rFonts w:ascii="Arial" w:hAnsi="Arial" w:cs="Arial"/>
          <w:sz w:val="20"/>
        </w:rPr>
        <w:t xml:space="preserve"> quyền cho tổ chức đăng kiểm nước ngoài kiểm định, </w:t>
      </w:r>
      <w:r w:rsidRPr="00353348" w:rsidR="00D077E0">
        <w:rPr>
          <w:rFonts w:ascii="Arial" w:hAnsi="Arial" w:cs="Arial"/>
          <w:sz w:val="20"/>
        </w:rPr>
        <w:t>phân</w:t>
      </w:r>
      <w:r w:rsidRPr="00353348">
        <w:rPr>
          <w:rFonts w:ascii="Arial" w:hAnsi="Arial" w:cs="Arial"/>
          <w:sz w:val="20"/>
        </w:rPr>
        <w:t xml:space="preserve"> cấp và cấp giấy chứng nhận cho tàu </w:t>
      </w:r>
      <w:r w:rsidRPr="00353348" w:rsidR="00D077E0">
        <w:rPr>
          <w:rFonts w:ascii="Arial" w:hAnsi="Arial" w:cs="Arial"/>
          <w:sz w:val="20"/>
        </w:rPr>
        <w:t>biển</w:t>
      </w:r>
      <w:r w:rsidRPr="00353348">
        <w:rPr>
          <w:rFonts w:ascii="Arial" w:hAnsi="Arial" w:cs="Arial"/>
          <w:sz w:val="20"/>
        </w:rPr>
        <w:t xml:space="preserve"> được thực hiện theo một hoặc các nội dung sau đây:</w:t>
      </w:r>
    </w:p>
    <w:p w:rsidR="00674A44" w:rsidRPr="00353348" w:rsidP="00D24295">
      <w:pPr>
        <w:spacing w:before="120"/>
        <w:rPr>
          <w:rFonts w:ascii="Arial" w:hAnsi="Arial" w:cs="Arial"/>
          <w:sz w:val="20"/>
          <w:lang w:val="en-US"/>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Kiểm định và cấp giấy chứng nhận </w:t>
      </w:r>
      <w:r w:rsidRPr="00353348" w:rsidR="00D077E0">
        <w:rPr>
          <w:rFonts w:ascii="Arial" w:hAnsi="Arial" w:cs="Arial"/>
          <w:sz w:val="20"/>
        </w:rPr>
        <w:t>phân</w:t>
      </w:r>
      <w:r w:rsidRPr="00353348">
        <w:rPr>
          <w:rFonts w:ascii="Arial" w:hAnsi="Arial" w:cs="Arial"/>
          <w:sz w:val="20"/>
        </w:rPr>
        <w:t xml:space="preserve"> cấp theo quy phạm của tổ chức đăng kiểm nước ngoài được ủy quyền;</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 xml:space="preserve">Kiểm định và cấp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theo quy định của pháp </w:t>
      </w:r>
      <w:r w:rsidRPr="00353348" w:rsidR="00E06200">
        <w:rPr>
          <w:rFonts w:ascii="Arial" w:hAnsi="Arial" w:cs="Arial"/>
          <w:sz w:val="20"/>
        </w:rPr>
        <w:t>luật</w:t>
      </w:r>
      <w:r w:rsidRPr="00353348">
        <w:rPr>
          <w:rFonts w:ascii="Arial" w:hAnsi="Arial" w:cs="Arial"/>
          <w:sz w:val="20"/>
        </w:rPr>
        <w:t>, quy chuẩn kỹ thuật quốc gia của Việt Nam;</w:t>
      </w:r>
    </w:p>
    <w:p w:rsidR="00674A44" w:rsidRPr="00353348" w:rsidP="00D24295">
      <w:pPr>
        <w:spacing w:before="120"/>
        <w:rPr>
          <w:rFonts w:ascii="Arial" w:hAnsi="Arial" w:cs="Arial"/>
          <w:sz w:val="20"/>
        </w:rPr>
      </w:pPr>
      <w:r w:rsidRPr="00353348" w:rsidR="001B3C30">
        <w:rPr>
          <w:rFonts w:ascii="Arial" w:hAnsi="Arial" w:cs="Arial"/>
          <w:sz w:val="20"/>
        </w:rPr>
        <w:t>c)</w:t>
      </w:r>
      <w:r w:rsidRPr="00353348" w:rsidR="00C722B7">
        <w:rPr>
          <w:rFonts w:ascii="Arial" w:hAnsi="Arial" w:cs="Arial"/>
          <w:sz w:val="20"/>
        </w:rPr>
        <w:t xml:space="preserve"> </w:t>
      </w:r>
      <w:r w:rsidRPr="00353348">
        <w:rPr>
          <w:rFonts w:ascii="Arial" w:hAnsi="Arial" w:cs="Arial"/>
          <w:sz w:val="20"/>
        </w:rPr>
        <w:t xml:space="preserve">Kiểm định và cấp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theo quy định của </w:t>
      </w:r>
      <w:r w:rsidRPr="00353348" w:rsidR="00E06200">
        <w:rPr>
          <w:rFonts w:ascii="Arial" w:hAnsi="Arial" w:cs="Arial"/>
          <w:sz w:val="20"/>
        </w:rPr>
        <w:t>điều ước</w:t>
      </w:r>
      <w:r w:rsidRPr="00353348">
        <w:rPr>
          <w:rFonts w:ascii="Arial" w:hAnsi="Arial" w:cs="Arial"/>
          <w:sz w:val="20"/>
        </w:rPr>
        <w:t xml:space="preserve"> quốc tế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b/>
          <w:sz w:val="20"/>
        </w:rPr>
      </w:pPr>
      <w:bookmarkStart w:id="60" w:name="dieu_14"/>
      <w:r w:rsidRPr="00353348" w:rsidR="005668B9">
        <w:rPr>
          <w:rFonts w:ascii="Arial" w:hAnsi="Arial" w:cs="Arial"/>
          <w:b/>
          <w:sz w:val="20"/>
        </w:rPr>
        <w:t>Điều</w:t>
      </w:r>
      <w:r w:rsidRPr="00353348">
        <w:rPr>
          <w:rFonts w:ascii="Arial" w:hAnsi="Arial" w:cs="Arial"/>
          <w:b/>
          <w:sz w:val="20"/>
        </w:rPr>
        <w:t xml:space="preserve"> 14. Thủ tục cấp văn bản ủy quyền cho tổ chức đăng kiểm nước ngoài kiểm định, </w:t>
      </w:r>
      <w:r w:rsidRPr="00353348" w:rsidR="00D077E0">
        <w:rPr>
          <w:rFonts w:ascii="Arial" w:hAnsi="Arial" w:cs="Arial"/>
          <w:b/>
          <w:sz w:val="20"/>
        </w:rPr>
        <w:t>phân</w:t>
      </w:r>
      <w:r w:rsidRPr="00353348">
        <w:rPr>
          <w:rFonts w:ascii="Arial" w:hAnsi="Arial" w:cs="Arial"/>
          <w:b/>
          <w:sz w:val="20"/>
        </w:rPr>
        <w:t xml:space="preserve"> cấp và cấp giấy chứng nhận an toàn kỹ thuật và phòng ngừa ô nhiễm môi </w:t>
      </w:r>
      <w:r w:rsidRPr="00353348" w:rsidR="00D077E0">
        <w:rPr>
          <w:rFonts w:ascii="Arial" w:hAnsi="Arial" w:cs="Arial"/>
          <w:b/>
          <w:sz w:val="20"/>
        </w:rPr>
        <w:t>trường</w:t>
      </w:r>
      <w:r w:rsidRPr="00353348">
        <w:rPr>
          <w:rFonts w:ascii="Arial" w:hAnsi="Arial" w:cs="Arial"/>
          <w:b/>
          <w:sz w:val="20"/>
        </w:rPr>
        <w:t xml:space="preserve"> cho tàu </w:t>
      </w:r>
      <w:r w:rsidRPr="00353348" w:rsidR="00D077E0">
        <w:rPr>
          <w:rFonts w:ascii="Arial" w:hAnsi="Arial" w:cs="Arial"/>
          <w:b/>
          <w:sz w:val="20"/>
        </w:rPr>
        <w:t>biển</w:t>
      </w:r>
      <w:bookmarkEnd w:id="60"/>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Hồ sơ </w:t>
      </w:r>
      <w:r w:rsidRPr="00353348" w:rsidR="00D077E0">
        <w:rPr>
          <w:rFonts w:ascii="Arial" w:hAnsi="Arial" w:cs="Arial"/>
          <w:sz w:val="20"/>
        </w:rPr>
        <w:t>đề</w:t>
      </w:r>
      <w:r w:rsidRPr="00353348">
        <w:rPr>
          <w:rFonts w:ascii="Arial" w:hAnsi="Arial" w:cs="Arial"/>
          <w:sz w:val="20"/>
        </w:rPr>
        <w:t xml:space="preserve"> nghị ủy quyền bao gồm:</w:t>
      </w:r>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 theo </w:t>
      </w:r>
      <w:bookmarkStart w:id="61" w:name="bieumau_MS06"/>
      <w:r w:rsidRPr="00353348" w:rsidR="00353348">
        <w:rPr>
          <w:rFonts w:ascii="Arial" w:hAnsi="Arial"/>
          <w:sz w:val="20"/>
        </w:rPr>
        <w:t>Mẫu</w:t>
      </w:r>
      <w:r w:rsidRPr="00353348">
        <w:rPr>
          <w:rFonts w:ascii="Arial" w:hAnsi="Arial"/>
          <w:sz w:val="20"/>
        </w:rPr>
        <w:t xml:space="preserve"> số 06</w:t>
      </w:r>
      <w:bookmarkEnd w:id="61"/>
      <w:r w:rsidRPr="00353348">
        <w:rPr>
          <w:rFonts w:ascii="Arial" w:hAnsi="Arial" w:cs="Arial"/>
          <w:sz w:val="20"/>
        </w:rPr>
        <w:t xml:space="preserve"> 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 xml:space="preserve">01 (một) giấy chứng nhận đăng ký tàu </w:t>
      </w:r>
      <w:r w:rsidRPr="00353348" w:rsidR="00D077E0">
        <w:rPr>
          <w:rFonts w:ascii="Arial" w:hAnsi="Arial" w:cs="Arial"/>
          <w:sz w:val="20"/>
        </w:rPr>
        <w:t>biển</w:t>
      </w:r>
      <w:r w:rsidRPr="00353348">
        <w:rPr>
          <w:rFonts w:ascii="Arial" w:hAnsi="Arial" w:cs="Arial"/>
          <w:sz w:val="20"/>
        </w:rPr>
        <w:t xml:space="preserve"> Việt Nam đối với tàu đăng ký lần đầu mang cờ quốc tịch Việt Nam (bản sao).</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Tổ chức, cá nhân hoàn </w:t>
      </w:r>
      <w:r w:rsidRPr="00353348" w:rsidR="00D077E0">
        <w:rPr>
          <w:rFonts w:ascii="Arial" w:hAnsi="Arial" w:cs="Arial"/>
          <w:sz w:val="20"/>
        </w:rPr>
        <w:t>thi</w:t>
      </w:r>
      <w:r w:rsidRPr="00353348">
        <w:rPr>
          <w:rFonts w:ascii="Arial" w:hAnsi="Arial" w:cs="Arial"/>
          <w:sz w:val="20"/>
        </w:rPr>
        <w:t>ện 01 (một) bộ hồ sơ theo quy định và nộp hồ sơ trực tiếp hoặc qua hệ thống bưu chính hoặc bằng hình thức phù hợp khác đến Cụ</w:t>
      </w:r>
      <w:r w:rsidRPr="00353348" w:rsidR="008B1577">
        <w:rPr>
          <w:rFonts w:ascii="Arial" w:hAnsi="Arial" w:cs="Arial"/>
          <w:sz w:val="20"/>
        </w:rPr>
        <w:t>c Đăng ki</w:t>
      </w:r>
      <w:r w:rsidRPr="00353348" w:rsidR="008B1577">
        <w:rPr>
          <w:rFonts w:ascii="Arial" w:hAnsi="Arial" w:cs="Arial"/>
          <w:sz w:val="20"/>
          <w:lang w:val="en-US"/>
        </w:rPr>
        <w:t>ể</w:t>
      </w:r>
      <w:r w:rsidRPr="00353348">
        <w:rPr>
          <w:rFonts w:ascii="Arial" w:hAnsi="Arial" w:cs="Arial"/>
          <w:sz w:val="20"/>
        </w:rPr>
        <w:t>m Việt Nam.</w:t>
      </w:r>
    </w:p>
    <w:p w:rsidR="00674A44" w:rsidRPr="00353348" w:rsidP="00D24295">
      <w:pPr>
        <w:spacing w:before="120"/>
        <w:rPr>
          <w:rFonts w:ascii="Arial" w:hAnsi="Arial" w:cs="Arial"/>
          <w:sz w:val="20"/>
        </w:rPr>
      </w:pPr>
      <w:r w:rsidRPr="00353348" w:rsidR="001B3C30">
        <w:rPr>
          <w:rFonts w:ascii="Arial" w:hAnsi="Arial" w:cs="Arial"/>
          <w:sz w:val="20"/>
        </w:rPr>
        <w:t>3.</w:t>
      </w:r>
      <w:r w:rsidRPr="00353348" w:rsidR="00C722B7">
        <w:rPr>
          <w:rFonts w:ascii="Arial" w:hAnsi="Arial" w:cs="Arial"/>
          <w:sz w:val="20"/>
        </w:rPr>
        <w:t xml:space="preserve"> </w:t>
      </w:r>
      <w:r w:rsidRPr="00353348">
        <w:rPr>
          <w:rFonts w:ascii="Arial" w:hAnsi="Arial" w:cs="Arial"/>
          <w:sz w:val="20"/>
        </w:rPr>
        <w:t xml:space="preserve">Cục Đăng kiểm Việt Nam tiếp nhận hồ sơ, kiểm tra thành </w:t>
      </w:r>
      <w:r w:rsidRPr="00353348" w:rsidR="005668B9">
        <w:rPr>
          <w:rFonts w:ascii="Arial" w:hAnsi="Arial" w:cs="Arial"/>
          <w:sz w:val="20"/>
        </w:rPr>
        <w:t>phần</w:t>
      </w:r>
      <w:r w:rsidRPr="00353348">
        <w:rPr>
          <w:rFonts w:ascii="Arial" w:hAnsi="Arial" w:cs="Arial"/>
          <w:sz w:val="20"/>
        </w:rPr>
        <w:t xml:space="preserve"> hồ sơ: nếu hồ sơ không đầy đủ thì hướng dẫn tổ chức, cá nhân hoàn </w:t>
      </w:r>
      <w:r w:rsidRPr="00353348" w:rsidR="00D077E0">
        <w:rPr>
          <w:rFonts w:ascii="Arial" w:hAnsi="Arial" w:cs="Arial"/>
          <w:sz w:val="20"/>
        </w:rPr>
        <w:t>thi</w:t>
      </w:r>
      <w:r w:rsidRPr="00353348">
        <w:rPr>
          <w:rFonts w:ascii="Arial" w:hAnsi="Arial" w:cs="Arial"/>
          <w:sz w:val="20"/>
        </w:rPr>
        <w:t xml:space="preserve">ện </w:t>
      </w:r>
      <w:r w:rsidRPr="00353348" w:rsidR="00D077E0">
        <w:rPr>
          <w:rFonts w:ascii="Arial" w:hAnsi="Arial" w:cs="Arial"/>
          <w:sz w:val="20"/>
        </w:rPr>
        <w:t>ngay</w:t>
      </w:r>
      <w:r w:rsidRPr="00353348">
        <w:rPr>
          <w:rFonts w:ascii="Arial" w:hAnsi="Arial" w:cs="Arial"/>
          <w:sz w:val="20"/>
        </w:rPr>
        <w:t xml:space="preserve"> trong ngày làm việc (nếu nộp hồ sơ trực tiếp); hoặc hướng dẫn hoàn </w:t>
      </w:r>
      <w:r w:rsidRPr="00353348" w:rsidR="00D077E0">
        <w:rPr>
          <w:rFonts w:ascii="Arial" w:hAnsi="Arial" w:cs="Arial"/>
          <w:sz w:val="20"/>
        </w:rPr>
        <w:t>thi</w:t>
      </w:r>
      <w:r w:rsidRPr="00353348">
        <w:rPr>
          <w:rFonts w:ascii="Arial" w:hAnsi="Arial" w:cs="Arial"/>
          <w:sz w:val="20"/>
        </w:rPr>
        <w:t xml:space="preserve">ện trong 02 (hai) ngày làm việc, kể từ ngày nhận được hồ sơ đối với </w:t>
      </w:r>
      <w:r w:rsidRPr="00353348" w:rsidR="00D077E0">
        <w:rPr>
          <w:rFonts w:ascii="Arial" w:hAnsi="Arial" w:cs="Arial"/>
          <w:sz w:val="20"/>
        </w:rPr>
        <w:t>trường</w:t>
      </w:r>
      <w:r w:rsidRPr="00353348">
        <w:rPr>
          <w:rFonts w:ascii="Arial" w:hAnsi="Arial" w:cs="Arial"/>
          <w:sz w:val="20"/>
        </w:rPr>
        <w:t xml:space="preserve"> hợp nộp hồ sơ qua hệ thống bưu chính và hình thức phù hợp khác; nếu hồ sơ đầy đủ thì hẹn thời gian trả kết quả.</w:t>
      </w:r>
    </w:p>
    <w:p w:rsidR="00674A44" w:rsidRPr="00353348" w:rsidP="00D24295">
      <w:pPr>
        <w:spacing w:before="120"/>
        <w:rPr>
          <w:rFonts w:ascii="Arial" w:hAnsi="Arial" w:cs="Arial"/>
          <w:sz w:val="20"/>
        </w:rPr>
      </w:pPr>
      <w:r w:rsidRPr="00353348" w:rsidR="001B3C30">
        <w:rPr>
          <w:rFonts w:ascii="Arial" w:hAnsi="Arial" w:cs="Arial"/>
          <w:sz w:val="20"/>
        </w:rPr>
        <w:t>4.</w:t>
      </w:r>
      <w:r w:rsidRPr="00353348" w:rsidR="00C722B7">
        <w:rPr>
          <w:rFonts w:ascii="Arial" w:hAnsi="Arial" w:cs="Arial"/>
          <w:sz w:val="20"/>
        </w:rPr>
        <w:t xml:space="preserve"> </w:t>
      </w:r>
      <w:r w:rsidRPr="00353348">
        <w:rPr>
          <w:rFonts w:ascii="Arial" w:hAnsi="Arial" w:cs="Arial"/>
          <w:sz w:val="20"/>
        </w:rPr>
        <w:t xml:space="preserve">Cục Đăng kiểm Việt Nam tiến hành xem xét hồ sơ: nếu không </w:t>
      </w:r>
      <w:r w:rsidRPr="00353348" w:rsidR="00D077E0">
        <w:rPr>
          <w:rFonts w:ascii="Arial" w:hAnsi="Arial" w:cs="Arial"/>
          <w:sz w:val="20"/>
        </w:rPr>
        <w:t>đạt</w:t>
      </w:r>
      <w:r w:rsidRPr="00353348">
        <w:rPr>
          <w:rFonts w:ascii="Arial" w:hAnsi="Arial" w:cs="Arial"/>
          <w:sz w:val="20"/>
        </w:rPr>
        <w:t xml:space="preserve"> yêu cầu thì trả l</w:t>
      </w:r>
      <w:r w:rsidRPr="00353348" w:rsidR="008B1577">
        <w:rPr>
          <w:rFonts w:ascii="Arial" w:hAnsi="Arial" w:cs="Arial"/>
          <w:sz w:val="20"/>
          <w:lang w:val="en-US"/>
        </w:rPr>
        <w:t>ờ</w:t>
      </w:r>
      <w:r w:rsidRPr="00353348">
        <w:rPr>
          <w:rFonts w:ascii="Arial" w:hAnsi="Arial" w:cs="Arial"/>
          <w:sz w:val="20"/>
        </w:rPr>
        <w:t xml:space="preserve">i tổ chức, cá nhân; nếu </w:t>
      </w:r>
      <w:r w:rsidRPr="00353348" w:rsidR="00D077E0">
        <w:rPr>
          <w:rFonts w:ascii="Arial" w:hAnsi="Arial" w:cs="Arial"/>
          <w:sz w:val="20"/>
        </w:rPr>
        <w:t>đạt</w:t>
      </w:r>
      <w:r w:rsidRPr="00353348">
        <w:rPr>
          <w:rFonts w:ascii="Arial" w:hAnsi="Arial" w:cs="Arial"/>
          <w:sz w:val="20"/>
        </w:rPr>
        <w:t xml:space="preserve"> yêu cầu thì lập văn bản ủy quyền cho tổ chức</w:t>
      </w:r>
      <w:r w:rsidRPr="00353348" w:rsidR="008B1577">
        <w:rPr>
          <w:rFonts w:ascii="Arial" w:hAnsi="Arial" w:cs="Arial"/>
          <w:sz w:val="20"/>
          <w:lang w:val="en-US"/>
        </w:rPr>
        <w:t xml:space="preserve"> </w:t>
      </w:r>
      <w:r w:rsidRPr="00353348">
        <w:rPr>
          <w:rFonts w:ascii="Arial" w:hAnsi="Arial" w:cs="Arial"/>
          <w:sz w:val="20"/>
        </w:rPr>
        <w:t xml:space="preserve">đăng kiểm nước ngoài theo </w:t>
      </w:r>
      <w:bookmarkStart w:id="62" w:name="bieumau_MS07"/>
      <w:r w:rsidRPr="00353348" w:rsidR="00353348">
        <w:rPr>
          <w:rFonts w:ascii="Arial" w:hAnsi="Arial"/>
          <w:sz w:val="20"/>
        </w:rPr>
        <w:t>Mẫu</w:t>
      </w:r>
      <w:r w:rsidRPr="00353348">
        <w:rPr>
          <w:rFonts w:ascii="Arial" w:hAnsi="Arial"/>
          <w:sz w:val="20"/>
        </w:rPr>
        <w:t xml:space="preserve"> số 07</w:t>
      </w:r>
      <w:bookmarkEnd w:id="62"/>
      <w:r w:rsidRPr="00353348">
        <w:rPr>
          <w:rFonts w:ascii="Arial" w:hAnsi="Arial" w:cs="Arial"/>
          <w:sz w:val="20"/>
        </w:rPr>
        <w:t xml:space="preserve"> quy định 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 xml:space="preserve"> trong thời hạn 01 ngày làm việc, kể từ khi nhận đầy đủ hồ sơ hợp lệ.</w:t>
      </w:r>
    </w:p>
    <w:p w:rsidR="00674A44" w:rsidRPr="00353348" w:rsidP="00D24295">
      <w:pPr>
        <w:spacing w:before="120"/>
        <w:rPr>
          <w:rFonts w:ascii="Arial" w:hAnsi="Arial" w:cs="Arial"/>
          <w:sz w:val="20"/>
        </w:rPr>
      </w:pPr>
      <w:r w:rsidRPr="00353348" w:rsidR="001B3C30">
        <w:rPr>
          <w:rFonts w:ascii="Arial" w:hAnsi="Arial" w:cs="Arial"/>
          <w:sz w:val="20"/>
        </w:rPr>
        <w:t>5.</w:t>
      </w:r>
      <w:r w:rsidRPr="00353348" w:rsidR="00C722B7">
        <w:rPr>
          <w:rFonts w:ascii="Arial" w:hAnsi="Arial" w:cs="Arial"/>
          <w:sz w:val="20"/>
        </w:rPr>
        <w:t xml:space="preserve"> </w:t>
      </w:r>
      <w:r w:rsidRPr="00353348">
        <w:rPr>
          <w:rFonts w:ascii="Arial" w:hAnsi="Arial" w:cs="Arial"/>
          <w:sz w:val="20"/>
        </w:rPr>
        <w:t xml:space="preserve">Tổ chức, cá nhân </w:t>
      </w:r>
      <w:r w:rsidRPr="00353348" w:rsidR="00D077E0">
        <w:rPr>
          <w:rFonts w:ascii="Arial" w:hAnsi="Arial" w:cs="Arial"/>
          <w:sz w:val="20"/>
        </w:rPr>
        <w:t>đề</w:t>
      </w:r>
      <w:r w:rsidRPr="00353348">
        <w:rPr>
          <w:rFonts w:ascii="Arial" w:hAnsi="Arial" w:cs="Arial"/>
          <w:sz w:val="20"/>
        </w:rPr>
        <w:t xml:space="preserve"> nghị ủy quyền nhận kết quả trực tiếp tại Cục Đăng kiểm Việt Nam hoặc qua hệ thống bưu chính hoặc hình thức phù hợp khác.</w:t>
      </w:r>
    </w:p>
    <w:p w:rsidR="00674A44" w:rsidRPr="00353348" w:rsidP="00D24295">
      <w:pPr>
        <w:spacing w:before="120"/>
        <w:rPr>
          <w:rFonts w:ascii="Arial" w:hAnsi="Arial" w:cs="Arial"/>
          <w:b/>
          <w:sz w:val="20"/>
        </w:rPr>
      </w:pPr>
      <w:bookmarkStart w:id="63" w:name="chuong_6"/>
      <w:r w:rsidRPr="00353348">
        <w:rPr>
          <w:rFonts w:ascii="Arial" w:hAnsi="Arial" w:cs="Arial"/>
          <w:b/>
          <w:sz w:val="20"/>
        </w:rPr>
        <w:t>Chương VI</w:t>
      </w:r>
      <w:bookmarkEnd w:id="63"/>
    </w:p>
    <w:p w:rsidR="00674A44" w:rsidRPr="00353348" w:rsidP="00D24295">
      <w:pPr>
        <w:spacing w:before="120"/>
        <w:jc w:val="center"/>
        <w:rPr>
          <w:rFonts w:ascii="Arial" w:hAnsi="Arial" w:cs="Arial"/>
          <w:b/>
        </w:rPr>
      </w:pPr>
      <w:bookmarkStart w:id="64" w:name="chuong_6_name"/>
      <w:r w:rsidRPr="00353348" w:rsidR="008B1577">
        <w:rPr>
          <w:rFonts w:ascii="Arial" w:hAnsi="Arial" w:cs="Arial"/>
          <w:b/>
        </w:rPr>
        <w:t xml:space="preserve">ĐÁNH GIÁ, CHỨNG NHẬN NĂNG LỰC CƠ SỞ THỬ </w:t>
      </w:r>
      <w:r w:rsidRPr="00353348" w:rsidR="00D077E0">
        <w:rPr>
          <w:rFonts w:ascii="Arial" w:hAnsi="Arial" w:cs="Arial"/>
          <w:b/>
        </w:rPr>
        <w:t>NGHI</w:t>
      </w:r>
      <w:r w:rsidRPr="00353348" w:rsidR="008B1577">
        <w:rPr>
          <w:rFonts w:ascii="Arial" w:hAnsi="Arial" w:cs="Arial"/>
          <w:b/>
        </w:rPr>
        <w:t xml:space="preserve">ỆM, CUNG CẤP DỊCH VỤ KIỂM TRA, THỬ </w:t>
      </w:r>
      <w:r w:rsidRPr="00353348" w:rsidR="00D077E0">
        <w:rPr>
          <w:rFonts w:ascii="Arial" w:hAnsi="Arial" w:cs="Arial"/>
          <w:b/>
        </w:rPr>
        <w:t>TRANG</w:t>
      </w:r>
      <w:r w:rsidRPr="00353348" w:rsidR="008B1577">
        <w:rPr>
          <w:rFonts w:ascii="Arial" w:hAnsi="Arial" w:cs="Arial"/>
          <w:b/>
        </w:rPr>
        <w:t xml:space="preserve"> </w:t>
      </w:r>
      <w:r w:rsidRPr="00353348" w:rsidR="00D077E0">
        <w:rPr>
          <w:rFonts w:ascii="Arial" w:hAnsi="Arial" w:cs="Arial"/>
          <w:b/>
        </w:rPr>
        <w:t>THI</w:t>
      </w:r>
      <w:r w:rsidRPr="00353348" w:rsidR="008B1577">
        <w:rPr>
          <w:rFonts w:ascii="Arial" w:hAnsi="Arial" w:cs="Arial"/>
          <w:b/>
        </w:rPr>
        <w:t>ẾT BỊ AN TOÀN VÀ CƠ SỞ CHẾ TẠO LIÊN QUAN ĐẾN CHẤT LƯỢNG AN TOÀN KỸ THUẬT, PHÒNG NGỪA Ô NHIỄM MÔI TRƯỜNG TÀU BIỂN</w:t>
      </w:r>
      <w:bookmarkEnd w:id="64"/>
    </w:p>
    <w:p w:rsidR="00674A44" w:rsidRPr="00353348" w:rsidP="00D24295">
      <w:pPr>
        <w:spacing w:before="120"/>
        <w:rPr>
          <w:rFonts w:ascii="Arial" w:hAnsi="Arial" w:cs="Arial"/>
          <w:b/>
          <w:sz w:val="20"/>
        </w:rPr>
      </w:pPr>
      <w:bookmarkStart w:id="65" w:name="dieu_15"/>
      <w:r w:rsidRPr="00353348" w:rsidR="005668B9">
        <w:rPr>
          <w:rFonts w:ascii="Arial" w:hAnsi="Arial" w:cs="Arial"/>
          <w:b/>
          <w:sz w:val="20"/>
        </w:rPr>
        <w:t>Điều</w:t>
      </w:r>
      <w:r w:rsidRPr="00353348">
        <w:rPr>
          <w:rFonts w:ascii="Arial" w:hAnsi="Arial" w:cs="Arial"/>
          <w:b/>
          <w:sz w:val="20"/>
        </w:rPr>
        <w:t xml:space="preserve"> 15. Đánh giá, chứng nhận năng lực cơ sở thử </w:t>
      </w:r>
      <w:r w:rsidRPr="00353348" w:rsidR="00D077E0">
        <w:rPr>
          <w:rFonts w:ascii="Arial" w:hAnsi="Arial" w:cs="Arial"/>
          <w:b/>
          <w:sz w:val="20"/>
        </w:rPr>
        <w:t>nghi</w:t>
      </w:r>
      <w:r w:rsidRPr="00353348">
        <w:rPr>
          <w:rFonts w:ascii="Arial" w:hAnsi="Arial" w:cs="Arial"/>
          <w:b/>
          <w:sz w:val="20"/>
        </w:rPr>
        <w:t xml:space="preserve">ệm, cung cấp dịch vụ kiểm tra, thử </w:t>
      </w:r>
      <w:r w:rsidRPr="00353348" w:rsidR="00D077E0">
        <w:rPr>
          <w:rFonts w:ascii="Arial" w:hAnsi="Arial" w:cs="Arial"/>
          <w:b/>
          <w:sz w:val="20"/>
        </w:rPr>
        <w:t>trang</w:t>
      </w:r>
      <w:r w:rsidRPr="00353348">
        <w:rPr>
          <w:rFonts w:ascii="Arial" w:hAnsi="Arial" w:cs="Arial"/>
          <w:b/>
          <w:sz w:val="20"/>
        </w:rPr>
        <w:t xml:space="preserve"> </w:t>
      </w:r>
      <w:r w:rsidRPr="00353348" w:rsidR="00D077E0">
        <w:rPr>
          <w:rFonts w:ascii="Arial" w:hAnsi="Arial" w:cs="Arial"/>
          <w:b/>
          <w:sz w:val="20"/>
        </w:rPr>
        <w:t>thi</w:t>
      </w:r>
      <w:r w:rsidRPr="00353348">
        <w:rPr>
          <w:rFonts w:ascii="Arial" w:hAnsi="Arial" w:cs="Arial"/>
          <w:b/>
          <w:sz w:val="20"/>
        </w:rPr>
        <w:t xml:space="preserve">ết bị an toàn và cơ sở chế tạo liên quan đến chất lượng an toàn kỹ thuật và phòng ngừa ô nhiễm môi </w:t>
      </w:r>
      <w:r w:rsidRPr="00353348" w:rsidR="00D077E0">
        <w:rPr>
          <w:rFonts w:ascii="Arial" w:hAnsi="Arial" w:cs="Arial"/>
          <w:b/>
          <w:sz w:val="20"/>
        </w:rPr>
        <w:t>trường</w:t>
      </w:r>
      <w:r w:rsidRPr="00353348">
        <w:rPr>
          <w:rFonts w:ascii="Arial" w:hAnsi="Arial" w:cs="Arial"/>
          <w:b/>
          <w:sz w:val="20"/>
        </w:rPr>
        <w:t xml:space="preserve"> tàu </w:t>
      </w:r>
      <w:r w:rsidRPr="00353348" w:rsidR="00D077E0">
        <w:rPr>
          <w:rFonts w:ascii="Arial" w:hAnsi="Arial" w:cs="Arial"/>
          <w:b/>
          <w:sz w:val="20"/>
        </w:rPr>
        <w:t>biển</w:t>
      </w:r>
      <w:bookmarkEnd w:id="65"/>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Cơ sở thử </w:t>
      </w:r>
      <w:r w:rsidRPr="00353348" w:rsidR="00D077E0">
        <w:rPr>
          <w:rFonts w:ascii="Arial" w:hAnsi="Arial" w:cs="Arial"/>
          <w:sz w:val="20"/>
        </w:rPr>
        <w:t>nghi</w:t>
      </w:r>
      <w:r w:rsidRPr="00353348">
        <w:rPr>
          <w:rFonts w:ascii="Arial" w:hAnsi="Arial" w:cs="Arial"/>
          <w:sz w:val="20"/>
        </w:rPr>
        <w:t xml:space="preserve">ệm, cung cấp dịch vụ kiểm tra, thử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an toàn và cơ sở chế tạo liên quan đến 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 xml:space="preserve"> phải th</w:t>
      </w:r>
      <w:r w:rsidRPr="00353348" w:rsidR="008B1577">
        <w:rPr>
          <w:rFonts w:ascii="Arial" w:hAnsi="Arial" w:cs="Arial"/>
          <w:sz w:val="20"/>
          <w:lang w:val="en-US"/>
        </w:rPr>
        <w:t>ỏa</w:t>
      </w:r>
      <w:r w:rsidRPr="00353348">
        <w:rPr>
          <w:rFonts w:ascii="Arial" w:hAnsi="Arial" w:cs="Arial"/>
          <w:sz w:val="20"/>
        </w:rPr>
        <w:t xml:space="preserve"> mãn các quy định liên quan của các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trang</w:t>
      </w:r>
      <w:r w:rsidRPr="00353348">
        <w:rPr>
          <w:rFonts w:ascii="Arial" w:hAnsi="Arial" w:cs="Arial"/>
          <w:sz w:val="20"/>
        </w:rPr>
        <w:t xml:space="preserve"> bị an toàn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nâng dùng trên tàu </w:t>
      </w:r>
      <w:r w:rsidRPr="00353348" w:rsidR="00D077E0">
        <w:rPr>
          <w:rFonts w:ascii="Arial" w:hAnsi="Arial" w:cs="Arial"/>
          <w:sz w:val="20"/>
        </w:rPr>
        <w:t>biển</w:t>
      </w:r>
      <w:r w:rsidRPr="00353348">
        <w:rPr>
          <w:rFonts w:ascii="Arial" w:hAnsi="Arial" w:cs="Arial"/>
          <w:sz w:val="20"/>
        </w:rPr>
        <w:t xml:space="preserve">, các hệ thống ngăn ngừa ô nhiễm của tàu </w:t>
      </w:r>
      <w:r w:rsidRPr="00353348" w:rsidR="00D077E0">
        <w:rPr>
          <w:rFonts w:ascii="Arial" w:hAnsi="Arial" w:cs="Arial"/>
          <w:sz w:val="20"/>
        </w:rPr>
        <w:t>biển</w:t>
      </w:r>
      <w:r w:rsidRPr="00353348">
        <w:rPr>
          <w:rFonts w:ascii="Arial" w:hAnsi="Arial" w:cs="Arial"/>
          <w:sz w:val="20"/>
        </w:rPr>
        <w:t xml:space="preserve">. Ngoài ra, cơ sở thử </w:t>
      </w:r>
      <w:r w:rsidRPr="00353348" w:rsidR="00D077E0">
        <w:rPr>
          <w:rFonts w:ascii="Arial" w:hAnsi="Arial" w:cs="Arial"/>
          <w:sz w:val="20"/>
        </w:rPr>
        <w:t>nghi</w:t>
      </w:r>
      <w:r w:rsidRPr="00353348">
        <w:rPr>
          <w:rFonts w:ascii="Arial" w:hAnsi="Arial" w:cs="Arial"/>
          <w:sz w:val="20"/>
        </w:rPr>
        <w:t xml:space="preserve">ệm, cung cấp dịch vụ kiểm tra, thử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an toàn và cơ sở chế tạo liên quan đến 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 xml:space="preserve"> hoạt động tuyến quốc tế còn phải thỏa mãn các </w:t>
      </w:r>
      <w:r w:rsidRPr="00353348" w:rsidR="00E06200">
        <w:rPr>
          <w:rFonts w:ascii="Arial" w:hAnsi="Arial" w:cs="Arial"/>
          <w:sz w:val="20"/>
        </w:rPr>
        <w:t>điều ước</w:t>
      </w:r>
      <w:r w:rsidRPr="00353348">
        <w:rPr>
          <w:rFonts w:ascii="Arial" w:hAnsi="Arial" w:cs="Arial"/>
          <w:sz w:val="20"/>
        </w:rPr>
        <w:t xml:space="preserve"> quốc tế về an toàn hàng hải, an ninh hàng hải, </w:t>
      </w:r>
      <w:r w:rsidRPr="00353348" w:rsidR="005668B9">
        <w:rPr>
          <w:rFonts w:ascii="Arial" w:hAnsi="Arial" w:cs="Arial"/>
          <w:sz w:val="20"/>
        </w:rPr>
        <w:t>điều</w:t>
      </w:r>
      <w:r w:rsidRPr="00353348">
        <w:rPr>
          <w:rFonts w:ascii="Arial" w:hAnsi="Arial" w:cs="Arial"/>
          <w:sz w:val="20"/>
        </w:rPr>
        <w:t xml:space="preserve"> kiện lao động hàng hải và phòng ngừa ô nhiễm môi </w:t>
      </w:r>
      <w:r w:rsidRPr="00353348" w:rsidR="00D077E0">
        <w:rPr>
          <w:rFonts w:ascii="Arial" w:hAnsi="Arial" w:cs="Arial"/>
          <w:sz w:val="20"/>
        </w:rPr>
        <w:t>trường</w:t>
      </w:r>
      <w:r w:rsidRPr="00353348">
        <w:rPr>
          <w:rFonts w:ascii="Arial" w:hAnsi="Arial" w:cs="Arial"/>
          <w:sz w:val="20"/>
        </w:rPr>
        <w:t xml:space="preserve"> mà nước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bookmarkStart w:id="66" w:name="khoan_2_15"/>
      <w:r w:rsidRPr="00353348" w:rsidR="00365D0E">
        <w:rPr>
          <w:rFonts w:ascii="Arial" w:hAnsi="Arial" w:cs="Arial"/>
          <w:sz w:val="20"/>
        </w:rPr>
        <w:t>2. Hồ sơ đề nghị đánh giá, chứng nhận năng lực bao gồm:</w:t>
      </w:r>
      <w:bookmarkEnd w:id="66"/>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 theo </w:t>
      </w:r>
      <w:bookmarkStart w:id="67" w:name="bieumau_MS08"/>
      <w:r w:rsidRPr="00353348" w:rsidR="00353348">
        <w:rPr>
          <w:rFonts w:ascii="Arial" w:hAnsi="Arial"/>
          <w:sz w:val="20"/>
        </w:rPr>
        <w:t>Mẫu</w:t>
      </w:r>
      <w:r w:rsidRPr="00353348">
        <w:rPr>
          <w:rFonts w:ascii="Arial" w:hAnsi="Arial"/>
          <w:sz w:val="20"/>
        </w:rPr>
        <w:t xml:space="preserve"> số 08</w:t>
      </w:r>
      <w:bookmarkEnd w:id="67"/>
      <w:r w:rsidRPr="00353348">
        <w:rPr>
          <w:rFonts w:ascii="Arial" w:hAnsi="Arial" w:cs="Arial"/>
          <w:sz w:val="20"/>
        </w:rPr>
        <w:t xml:space="preserve"> 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 xml:space="preserve">01 (một) bộ tài liệu (bản sao) bao gồm </w:t>
      </w:r>
      <w:r w:rsidRPr="00353348" w:rsidR="00D077E0">
        <w:rPr>
          <w:rFonts w:ascii="Arial" w:hAnsi="Arial" w:cs="Arial"/>
          <w:sz w:val="20"/>
        </w:rPr>
        <w:t>sổ</w:t>
      </w:r>
      <w:r w:rsidRPr="00353348">
        <w:rPr>
          <w:rFonts w:ascii="Arial" w:hAnsi="Arial" w:cs="Arial"/>
          <w:sz w:val="20"/>
        </w:rPr>
        <w:t xml:space="preserve"> tay chất lượng và các quy trình làm việc theo </w:t>
      </w:r>
      <w:r w:rsidRPr="00353348" w:rsidR="00734938">
        <w:rPr>
          <w:rFonts w:ascii="Arial" w:hAnsi="Arial" w:cs="Arial"/>
          <w:sz w:val="20"/>
        </w:rPr>
        <w:t>quy định</w:t>
      </w:r>
      <w:r w:rsidRPr="00353348">
        <w:rPr>
          <w:rFonts w:ascii="Arial" w:hAnsi="Arial" w:cs="Arial"/>
          <w:sz w:val="20"/>
        </w:rPr>
        <w:t xml:space="preserve"> của quy chuẩn kỹ thuật quốc gia, </w:t>
      </w:r>
      <w:r w:rsidRPr="00353348" w:rsidR="00E06200">
        <w:rPr>
          <w:rFonts w:ascii="Arial" w:hAnsi="Arial" w:cs="Arial"/>
          <w:sz w:val="20"/>
        </w:rPr>
        <w:t>điều ước</w:t>
      </w:r>
      <w:r w:rsidRPr="00353348">
        <w:rPr>
          <w:rFonts w:ascii="Arial" w:hAnsi="Arial" w:cs="Arial"/>
          <w:sz w:val="20"/>
        </w:rPr>
        <w:t xml:space="preserve"> quốc tế</w:t>
      </w:r>
      <w:r w:rsidRPr="00353348" w:rsidR="005A72E0">
        <w:rPr>
          <w:rFonts w:ascii="Arial" w:hAnsi="Arial" w:cs="Arial"/>
          <w:sz w:val="20"/>
        </w:rPr>
        <w:t xml:space="preserve"> liên quan m</w:t>
      </w:r>
      <w:r w:rsidRPr="00353348" w:rsidR="005A72E0">
        <w:rPr>
          <w:rFonts w:ascii="Arial" w:hAnsi="Arial" w:cs="Arial"/>
          <w:sz w:val="20"/>
          <w:lang w:val="en-US"/>
        </w:rPr>
        <w:t>à</w:t>
      </w:r>
      <w:r w:rsidRPr="00353348">
        <w:rPr>
          <w:rFonts w:ascii="Arial" w:hAnsi="Arial" w:cs="Arial"/>
          <w:sz w:val="20"/>
        </w:rPr>
        <w:t xml:space="preserve"> nước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bookmarkStart w:id="68" w:name="khoan_3_15"/>
      <w:r w:rsidRPr="00353348" w:rsidR="004C2CE2">
        <w:rPr>
          <w:rFonts w:ascii="Arial" w:hAnsi="Arial" w:cs="Arial"/>
          <w:sz w:val="20"/>
        </w:rPr>
        <w:t>3. Tổ chức, cá nhân hoàn thiện 01 (một) bộ hồ sơ theo quy định và nộp hồ sơ trực tiếp hoặc qua hệ thống bưu chính hoặc bằng hình thức phù hợp khác đến Cục Đăng kiểm Việt Nam.</w:t>
      </w:r>
      <w:bookmarkEnd w:id="68"/>
    </w:p>
    <w:p w:rsidR="00674A44" w:rsidRPr="00353348" w:rsidP="00D24295">
      <w:pPr>
        <w:spacing w:before="120"/>
        <w:rPr>
          <w:rFonts w:ascii="Arial" w:hAnsi="Arial" w:cs="Arial"/>
          <w:sz w:val="20"/>
          <w:lang w:val="en-US"/>
        </w:rPr>
      </w:pPr>
      <w:bookmarkStart w:id="69" w:name="khoan_4_15"/>
      <w:r w:rsidRPr="00353348" w:rsidR="004C2CE2">
        <w:rPr>
          <w:rFonts w:ascii="Arial" w:hAnsi="Arial" w:cs="Arial"/>
          <w:sz w:val="20"/>
        </w:rPr>
        <w:t xml:space="preserve">4. Cục Đăng kiểm Việt Nam tiếp nhận hồ sơ, kiểm tra thành </w:t>
      </w:r>
      <w:r w:rsidRPr="00353348" w:rsidR="005668B9">
        <w:rPr>
          <w:rFonts w:ascii="Arial" w:hAnsi="Arial" w:cs="Arial"/>
          <w:sz w:val="20"/>
        </w:rPr>
        <w:t>phần</w:t>
      </w:r>
      <w:r w:rsidRPr="00353348" w:rsidR="004C2CE2">
        <w:rPr>
          <w:rFonts w:ascii="Arial" w:hAnsi="Arial" w:cs="Arial"/>
          <w:sz w:val="20"/>
        </w:rPr>
        <w:t xml:space="preserve"> hồ sơ: nếu hồ sơ không đầy đủ thì hướng dẫn tổ chức, cá nhân hoàn thiện ngay trong ngày làm việc (nếu nộp hồ sơ trực tiếp); hoặc hướng dẫn hoàn thiện trong 02 (hai) ngày làm việc, kể từ ngày nhận được hồ sơ đối với trường hợp nộp hồ sơ qua hệ thống bưu chính và hình thức phù hợp khác; nếu hồ sơ đầy đủ thì tiến hành xem xét hồ sơ.</w:t>
      </w:r>
      <w:bookmarkEnd w:id="69"/>
    </w:p>
    <w:p w:rsidR="00674A44" w:rsidRPr="00353348" w:rsidP="00D24295">
      <w:pPr>
        <w:spacing w:before="120"/>
        <w:rPr>
          <w:rFonts w:ascii="Arial" w:hAnsi="Arial" w:cs="Arial"/>
          <w:sz w:val="20"/>
        </w:rPr>
      </w:pPr>
      <w:r w:rsidRPr="00353348">
        <w:rPr>
          <w:rFonts w:ascii="Arial" w:hAnsi="Arial" w:cs="Arial"/>
          <w:sz w:val="20"/>
        </w:rPr>
        <w:t>Trong thời hạn 03 (ba) ngày làm việc, kể t</w:t>
      </w:r>
      <w:r w:rsidRPr="00353348" w:rsidR="005A72E0">
        <w:rPr>
          <w:rFonts w:ascii="Arial" w:hAnsi="Arial" w:cs="Arial"/>
          <w:sz w:val="20"/>
          <w:lang w:val="en-US"/>
        </w:rPr>
        <w:t>ừ</w:t>
      </w:r>
      <w:r w:rsidRPr="00353348">
        <w:rPr>
          <w:rFonts w:ascii="Arial" w:hAnsi="Arial" w:cs="Arial"/>
          <w:sz w:val="20"/>
        </w:rPr>
        <w:t xml:space="preserve"> ngày nhận hồ sơ, nếu hồ sơ chưa hợp lệ, Cục Đăng kiểm Việt Nam hướng dẫn tổ chức, cá nhân hoàn </w:t>
      </w:r>
      <w:r w:rsidRPr="00353348" w:rsidR="00D077E0">
        <w:rPr>
          <w:rFonts w:ascii="Arial" w:hAnsi="Arial" w:cs="Arial"/>
          <w:sz w:val="20"/>
        </w:rPr>
        <w:t>thi</w:t>
      </w:r>
      <w:r w:rsidRPr="00353348">
        <w:rPr>
          <w:rFonts w:ascii="Arial" w:hAnsi="Arial" w:cs="Arial"/>
          <w:sz w:val="20"/>
        </w:rPr>
        <w:t>ện hồ sơ</w:t>
      </w:r>
      <w:r w:rsidRPr="00353348" w:rsidR="005A72E0">
        <w:rPr>
          <w:rFonts w:ascii="Arial" w:hAnsi="Arial" w:cs="Arial"/>
          <w:sz w:val="20"/>
          <w:lang w:val="en-US"/>
        </w:rPr>
        <w:t xml:space="preserve"> </w:t>
      </w:r>
      <w:r w:rsidRPr="00353348">
        <w:rPr>
          <w:rFonts w:ascii="Arial" w:hAnsi="Arial" w:cs="Arial"/>
          <w:sz w:val="20"/>
        </w:rPr>
        <w:t>theo quy định; nếu hồ sơ hợp lệ thì trả lời bằng văn bản và thống nhất thời gian đánh giá thực tế tại cơ sở trong thời hạn không quá 05 (năm) ngày kể từ ngày thống nhất.</w:t>
      </w:r>
    </w:p>
    <w:p w:rsidR="00674A44" w:rsidRPr="00353348" w:rsidP="00D24295">
      <w:pPr>
        <w:spacing w:before="120"/>
        <w:rPr>
          <w:rFonts w:ascii="Arial" w:hAnsi="Arial" w:cs="Arial"/>
          <w:sz w:val="20"/>
        </w:rPr>
      </w:pPr>
      <w:bookmarkStart w:id="70" w:name="khoan_5_15"/>
      <w:r w:rsidRPr="00353348" w:rsidR="004C2CE2">
        <w:rPr>
          <w:rFonts w:ascii="Arial" w:hAnsi="Arial" w:cs="Arial"/>
          <w:sz w:val="20"/>
        </w:rPr>
        <w:t>5. Cục Đăng kiểm Việt Nam tiến hành đánh giá thực tế tại cơ sở. Nếu kết quả đánh giá đạt yêu cầu, Cục Đăng kiểm Việt Nam cấp giấy chứng nhận theo quy định và công bố danh sách các cơ sở đủ năng lực trên website của Cục Đăng kiểm Việt Nam trong thời hạn 01 (một) ngày làm việc, kể từ ngày kết thúc đánh giá thực tế tại cơ sở.</w:t>
      </w:r>
      <w:bookmarkEnd w:id="70"/>
    </w:p>
    <w:p w:rsidR="00674A44" w:rsidRPr="00353348" w:rsidP="00D24295">
      <w:pPr>
        <w:spacing w:before="120"/>
        <w:rPr>
          <w:rFonts w:ascii="Arial" w:hAnsi="Arial" w:cs="Arial"/>
          <w:sz w:val="20"/>
        </w:rPr>
      </w:pPr>
      <w:r w:rsidRPr="00353348">
        <w:rPr>
          <w:rFonts w:ascii="Arial" w:hAnsi="Arial" w:cs="Arial"/>
          <w:sz w:val="20"/>
        </w:rPr>
        <w:t xml:space="preserve">Nếu kết quả đánh giá không </w:t>
      </w:r>
      <w:r w:rsidRPr="00353348" w:rsidR="00D077E0">
        <w:rPr>
          <w:rFonts w:ascii="Arial" w:hAnsi="Arial" w:cs="Arial"/>
          <w:sz w:val="20"/>
        </w:rPr>
        <w:t>đạt</w:t>
      </w:r>
      <w:r w:rsidRPr="00353348">
        <w:rPr>
          <w:rFonts w:ascii="Arial" w:hAnsi="Arial" w:cs="Arial"/>
          <w:sz w:val="20"/>
        </w:rPr>
        <w:t xml:space="preserve"> yêu cầu, Cục Đăng kiểm Việt Nam phải có văn bản gửi cơ sở </w:t>
      </w:r>
      <w:r w:rsidRPr="00353348" w:rsidR="00D077E0">
        <w:rPr>
          <w:rFonts w:ascii="Arial" w:hAnsi="Arial" w:cs="Arial"/>
          <w:sz w:val="20"/>
        </w:rPr>
        <w:t>nêu</w:t>
      </w:r>
      <w:r w:rsidRPr="00353348">
        <w:rPr>
          <w:rFonts w:ascii="Arial" w:hAnsi="Arial" w:cs="Arial"/>
          <w:sz w:val="20"/>
        </w:rPr>
        <w:t xml:space="preserve"> rõ lý do không </w:t>
      </w:r>
      <w:r w:rsidRPr="00353348" w:rsidR="00D077E0">
        <w:rPr>
          <w:rFonts w:ascii="Arial" w:hAnsi="Arial" w:cs="Arial"/>
          <w:sz w:val="20"/>
        </w:rPr>
        <w:t>đạt</w:t>
      </w:r>
      <w:r w:rsidRPr="00353348">
        <w:rPr>
          <w:rFonts w:ascii="Arial" w:hAnsi="Arial" w:cs="Arial"/>
          <w:sz w:val="20"/>
        </w:rPr>
        <w:t xml:space="preserve"> trong thời hạn 01 (một) ngày làm việc, kể từ ngày kết </w:t>
      </w:r>
      <w:r w:rsidRPr="00353348" w:rsidR="00D077E0">
        <w:rPr>
          <w:rFonts w:ascii="Arial" w:hAnsi="Arial" w:cs="Arial"/>
          <w:sz w:val="20"/>
        </w:rPr>
        <w:t>t</w:t>
      </w:r>
      <w:r w:rsidRPr="00353348" w:rsidR="00D077E0">
        <w:rPr>
          <w:rFonts w:ascii="Arial" w:hAnsi="Arial" w:cs="Arial"/>
          <w:sz w:val="20"/>
        </w:rPr>
        <w:t>hú</w:t>
      </w:r>
      <w:r w:rsidRPr="00353348">
        <w:rPr>
          <w:rFonts w:ascii="Arial" w:hAnsi="Arial" w:cs="Arial"/>
          <w:sz w:val="20"/>
        </w:rPr>
        <w:t>c đánh giá thực tế tại cơ sở.</w:t>
      </w:r>
    </w:p>
    <w:p w:rsidR="00674A44" w:rsidRPr="00353348" w:rsidP="00D24295">
      <w:pPr>
        <w:spacing w:before="120"/>
        <w:rPr>
          <w:rFonts w:ascii="Arial" w:hAnsi="Arial" w:cs="Arial"/>
          <w:sz w:val="20"/>
        </w:rPr>
      </w:pPr>
      <w:bookmarkStart w:id="71" w:name="khoan_6_15"/>
      <w:r w:rsidRPr="00353348" w:rsidR="004C2CE2">
        <w:rPr>
          <w:rFonts w:ascii="Arial" w:hAnsi="Arial" w:cs="Arial"/>
          <w:sz w:val="20"/>
        </w:rPr>
        <w:t>6. Tổ chức, cá nhân đề nghị đánh giá nhận kết quả trực tiếp tại Cục Đăng kiểm Việt Nam hoặc qua hệ thống bưu chính hoặc hình thức phù hợp khác.</w:t>
      </w:r>
      <w:bookmarkEnd w:id="71"/>
    </w:p>
    <w:p w:rsidR="00674A44" w:rsidRPr="00353348" w:rsidP="00D24295">
      <w:pPr>
        <w:spacing w:before="120"/>
        <w:rPr>
          <w:rFonts w:ascii="Arial" w:hAnsi="Arial" w:cs="Arial"/>
          <w:b/>
          <w:sz w:val="20"/>
        </w:rPr>
      </w:pPr>
      <w:bookmarkStart w:id="72" w:name="chuong_7"/>
      <w:r w:rsidRPr="00353348">
        <w:rPr>
          <w:rFonts w:ascii="Arial" w:hAnsi="Arial" w:cs="Arial"/>
          <w:b/>
          <w:sz w:val="20"/>
        </w:rPr>
        <w:t>Chương VII</w:t>
      </w:r>
      <w:bookmarkEnd w:id="72"/>
    </w:p>
    <w:p w:rsidR="00674A44" w:rsidRPr="00353348" w:rsidP="00D24295">
      <w:pPr>
        <w:spacing w:before="120"/>
        <w:jc w:val="center"/>
        <w:rPr>
          <w:rFonts w:ascii="Arial" w:hAnsi="Arial" w:cs="Arial"/>
          <w:b/>
        </w:rPr>
      </w:pPr>
      <w:bookmarkStart w:id="73" w:name="chuong_7_name"/>
      <w:r w:rsidRPr="00353348" w:rsidR="0055139A">
        <w:rPr>
          <w:rFonts w:ascii="Arial" w:hAnsi="Arial" w:cs="Arial"/>
          <w:b/>
        </w:rPr>
        <w:t>KIỂM ĐỊNH VÀ CHỨNG NHẬN CHẤT LƯỢNG AN TOÀN KỸ THUẬT VÀ PHÒNG NGỪA Ô NHIỄM MÔI TRƯỜNG CHO CÔNG-TE-NƠ, MÁY, VẬT LIỆU, TRANG THIẾT BỊ SỬ DỤNG CHO TÀU BIỂN</w:t>
      </w:r>
      <w:bookmarkEnd w:id="73"/>
    </w:p>
    <w:p w:rsidR="00674A44" w:rsidRPr="00353348" w:rsidP="00D24295">
      <w:pPr>
        <w:spacing w:before="120"/>
        <w:rPr>
          <w:rFonts w:ascii="Arial" w:hAnsi="Arial" w:cs="Arial"/>
          <w:b/>
          <w:sz w:val="20"/>
        </w:rPr>
      </w:pPr>
      <w:bookmarkStart w:id="74" w:name="dieu_16"/>
      <w:r w:rsidRPr="00353348" w:rsidR="005668B9">
        <w:rPr>
          <w:rFonts w:ascii="Arial" w:hAnsi="Arial" w:cs="Arial"/>
          <w:b/>
          <w:sz w:val="20"/>
        </w:rPr>
        <w:t>Điều</w:t>
      </w:r>
      <w:r w:rsidRPr="00353348">
        <w:rPr>
          <w:rFonts w:ascii="Arial" w:hAnsi="Arial" w:cs="Arial"/>
          <w:b/>
          <w:sz w:val="20"/>
        </w:rPr>
        <w:t xml:space="preserve"> 16. Kiểm định và chứng nhận chất lượng an toàn kỹ thuật và phòng ngừa ô nhiễm môi </w:t>
      </w:r>
      <w:r w:rsidRPr="00353348" w:rsidR="00D077E0">
        <w:rPr>
          <w:rFonts w:ascii="Arial" w:hAnsi="Arial" w:cs="Arial"/>
          <w:b/>
          <w:sz w:val="20"/>
        </w:rPr>
        <w:t>trường</w:t>
      </w:r>
      <w:r w:rsidRPr="00353348">
        <w:rPr>
          <w:rFonts w:ascii="Arial" w:hAnsi="Arial" w:cs="Arial"/>
          <w:b/>
          <w:sz w:val="20"/>
        </w:rPr>
        <w:t xml:space="preserve"> cho công-te-nơ, máy, vật liệu, </w:t>
      </w:r>
      <w:r w:rsidRPr="00353348" w:rsidR="00D077E0">
        <w:rPr>
          <w:rFonts w:ascii="Arial" w:hAnsi="Arial" w:cs="Arial"/>
          <w:b/>
          <w:sz w:val="20"/>
        </w:rPr>
        <w:t>trang</w:t>
      </w:r>
      <w:r w:rsidRPr="00353348">
        <w:rPr>
          <w:rFonts w:ascii="Arial" w:hAnsi="Arial" w:cs="Arial"/>
          <w:b/>
          <w:sz w:val="20"/>
        </w:rPr>
        <w:t xml:space="preserve"> </w:t>
      </w:r>
      <w:r w:rsidRPr="00353348" w:rsidR="00D077E0">
        <w:rPr>
          <w:rFonts w:ascii="Arial" w:hAnsi="Arial" w:cs="Arial"/>
          <w:b/>
          <w:sz w:val="20"/>
        </w:rPr>
        <w:t>thi</w:t>
      </w:r>
      <w:r w:rsidRPr="00353348">
        <w:rPr>
          <w:rFonts w:ascii="Arial" w:hAnsi="Arial" w:cs="Arial"/>
          <w:b/>
          <w:sz w:val="20"/>
        </w:rPr>
        <w:t xml:space="preserve">ết bị sử dụng cho tàu </w:t>
      </w:r>
      <w:r w:rsidRPr="00353348" w:rsidR="00D077E0">
        <w:rPr>
          <w:rFonts w:ascii="Arial" w:hAnsi="Arial" w:cs="Arial"/>
          <w:b/>
          <w:sz w:val="20"/>
        </w:rPr>
        <w:t>biển</w:t>
      </w:r>
      <w:r w:rsidRPr="00353348">
        <w:rPr>
          <w:rFonts w:ascii="Arial" w:hAnsi="Arial" w:cs="Arial"/>
          <w:b/>
          <w:sz w:val="20"/>
        </w:rPr>
        <w:t xml:space="preserve"> trong chế tạo, lắp ráp, nhập khẩu, sửa chữa phục hồi, </w:t>
      </w:r>
      <w:r w:rsidRPr="00353348" w:rsidR="00734938">
        <w:rPr>
          <w:rFonts w:ascii="Arial" w:hAnsi="Arial" w:cs="Arial"/>
          <w:b/>
          <w:sz w:val="20"/>
        </w:rPr>
        <w:t>hoán</w:t>
      </w:r>
      <w:r w:rsidRPr="00353348">
        <w:rPr>
          <w:rFonts w:ascii="Arial" w:hAnsi="Arial" w:cs="Arial"/>
          <w:b/>
          <w:sz w:val="20"/>
        </w:rPr>
        <w:t xml:space="preserve"> cải</w:t>
      </w:r>
      <w:bookmarkEnd w:id="74"/>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Công-te-nơ, máy, vật liệu,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sử dụng trên tàu </w:t>
      </w:r>
      <w:r w:rsidRPr="00353348" w:rsidR="00D077E0">
        <w:rPr>
          <w:rFonts w:ascii="Arial" w:hAnsi="Arial" w:cs="Arial"/>
          <w:sz w:val="20"/>
        </w:rPr>
        <w:t>biển</w:t>
      </w:r>
      <w:r w:rsidRPr="00353348">
        <w:rPr>
          <w:rFonts w:ascii="Arial" w:hAnsi="Arial" w:cs="Arial"/>
          <w:sz w:val="20"/>
        </w:rPr>
        <w:t xml:space="preserve"> trong chế tạo, lắp ráp, nhập khẩu, sửa chữa phục hồi, </w:t>
      </w:r>
      <w:r w:rsidRPr="00353348" w:rsidR="00734938">
        <w:rPr>
          <w:rFonts w:ascii="Arial" w:hAnsi="Arial" w:cs="Arial"/>
          <w:sz w:val="20"/>
        </w:rPr>
        <w:t>hoán</w:t>
      </w:r>
      <w:r w:rsidRPr="00353348">
        <w:rPr>
          <w:rFonts w:ascii="Arial" w:hAnsi="Arial" w:cs="Arial"/>
          <w:sz w:val="20"/>
        </w:rPr>
        <w:t xml:space="preserve"> cải phải th</w:t>
      </w:r>
      <w:r w:rsidRPr="00353348" w:rsidR="005A72E0">
        <w:rPr>
          <w:rFonts w:ascii="Arial" w:hAnsi="Arial" w:cs="Arial"/>
          <w:sz w:val="20"/>
          <w:lang w:val="en-US"/>
        </w:rPr>
        <w:t>ỏa</w:t>
      </w:r>
      <w:r w:rsidRPr="00353348">
        <w:rPr>
          <w:rFonts w:ascii="Arial" w:hAnsi="Arial" w:cs="Arial"/>
          <w:sz w:val="20"/>
        </w:rPr>
        <w:t xml:space="preserve"> mãn quy định của các quy chuẩn kỹ thuật quốc gia về an toàn công-te-nơ,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trang</w:t>
      </w:r>
      <w:r w:rsidRPr="00353348">
        <w:rPr>
          <w:rFonts w:ascii="Arial" w:hAnsi="Arial" w:cs="Arial"/>
          <w:sz w:val="20"/>
        </w:rPr>
        <w:t xml:space="preserve"> bị an toàn tàu </w:t>
      </w:r>
      <w:r w:rsidRPr="00353348" w:rsidR="00D077E0">
        <w:rPr>
          <w:rFonts w:ascii="Arial" w:hAnsi="Arial" w:cs="Arial"/>
          <w:sz w:val="20"/>
        </w:rPr>
        <w:t>biển</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nâng dùng trên tàu </w:t>
      </w:r>
      <w:r w:rsidRPr="00353348" w:rsidR="00D077E0">
        <w:rPr>
          <w:rFonts w:ascii="Arial" w:hAnsi="Arial" w:cs="Arial"/>
          <w:sz w:val="20"/>
        </w:rPr>
        <w:t>biển</w:t>
      </w:r>
      <w:r w:rsidRPr="00353348">
        <w:rPr>
          <w:rFonts w:ascii="Arial" w:hAnsi="Arial" w:cs="Arial"/>
          <w:sz w:val="20"/>
        </w:rPr>
        <w:t xml:space="preserve">, các hệ thống ngăn ngừa ô nhiễm của tàu </w:t>
      </w:r>
      <w:r w:rsidRPr="00353348" w:rsidR="00D077E0">
        <w:rPr>
          <w:rFonts w:ascii="Arial" w:hAnsi="Arial" w:cs="Arial"/>
          <w:sz w:val="20"/>
        </w:rPr>
        <w:t>biển</w:t>
      </w:r>
      <w:r w:rsidRPr="00353348">
        <w:rPr>
          <w:rFonts w:ascii="Arial" w:hAnsi="Arial" w:cs="Arial"/>
          <w:sz w:val="20"/>
        </w:rPr>
        <w:t xml:space="preserve">. Ngoài ra, công-te-nơ, máy,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sử dụng trên tàu </w:t>
      </w:r>
      <w:r w:rsidRPr="00353348" w:rsidR="00D077E0">
        <w:rPr>
          <w:rFonts w:ascii="Arial" w:hAnsi="Arial" w:cs="Arial"/>
          <w:sz w:val="20"/>
        </w:rPr>
        <w:t>biển</w:t>
      </w:r>
      <w:r w:rsidRPr="00353348">
        <w:rPr>
          <w:rFonts w:ascii="Arial" w:hAnsi="Arial" w:cs="Arial"/>
          <w:sz w:val="20"/>
        </w:rPr>
        <w:t xml:space="preserve"> hoạt động tuyến quốc tế còn phải thỏa mãn các </w:t>
      </w:r>
      <w:r w:rsidRPr="00353348" w:rsidR="00E06200">
        <w:rPr>
          <w:rFonts w:ascii="Arial" w:hAnsi="Arial" w:cs="Arial"/>
          <w:sz w:val="20"/>
        </w:rPr>
        <w:t>điều ước</w:t>
      </w:r>
      <w:r w:rsidRPr="00353348">
        <w:rPr>
          <w:rFonts w:ascii="Arial" w:hAnsi="Arial" w:cs="Arial"/>
          <w:sz w:val="20"/>
        </w:rPr>
        <w:t xml:space="preserve"> quốc tế về an toàn hàng hải, an ninh hàng hải, </w:t>
      </w:r>
      <w:r w:rsidRPr="00353348" w:rsidR="005668B9">
        <w:rPr>
          <w:rFonts w:ascii="Arial" w:hAnsi="Arial" w:cs="Arial"/>
          <w:sz w:val="20"/>
        </w:rPr>
        <w:t>điều</w:t>
      </w:r>
      <w:r w:rsidRPr="00353348">
        <w:rPr>
          <w:rFonts w:ascii="Arial" w:hAnsi="Arial" w:cs="Arial"/>
          <w:sz w:val="20"/>
        </w:rPr>
        <w:t xml:space="preserve"> kiện lao động hàng hải và phòng ngừa ô nhiễm môi </w:t>
      </w:r>
      <w:r w:rsidRPr="00353348" w:rsidR="00D077E0">
        <w:rPr>
          <w:rFonts w:ascii="Arial" w:hAnsi="Arial" w:cs="Arial"/>
          <w:sz w:val="20"/>
        </w:rPr>
        <w:t>trường</w:t>
      </w:r>
      <w:r w:rsidRPr="00353348">
        <w:rPr>
          <w:rFonts w:ascii="Arial" w:hAnsi="Arial" w:cs="Arial"/>
          <w:sz w:val="20"/>
        </w:rPr>
        <w:t xml:space="preserve"> mà Cộng 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bookmarkStart w:id="75" w:name="khoan_2_16"/>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Hồ sơ </w:t>
      </w:r>
      <w:r w:rsidRPr="00353348" w:rsidR="00D077E0">
        <w:rPr>
          <w:rFonts w:ascii="Arial" w:hAnsi="Arial" w:cs="Arial"/>
          <w:sz w:val="20"/>
        </w:rPr>
        <w:t>đề</w:t>
      </w:r>
      <w:r w:rsidRPr="00353348">
        <w:rPr>
          <w:rFonts w:ascii="Arial" w:hAnsi="Arial" w:cs="Arial"/>
          <w:sz w:val="20"/>
        </w:rPr>
        <w:t xml:space="preserve"> nghị kiểm định bao gồm:</w:t>
      </w:r>
      <w:bookmarkEnd w:id="75"/>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 theo </w:t>
      </w:r>
      <w:bookmarkStart w:id="76" w:name="bieumau_MS09"/>
      <w:r w:rsidRPr="00353348" w:rsidR="00353348">
        <w:rPr>
          <w:rFonts w:ascii="Arial" w:hAnsi="Arial"/>
          <w:sz w:val="20"/>
        </w:rPr>
        <w:t>Mẫu</w:t>
      </w:r>
      <w:r w:rsidRPr="00353348">
        <w:rPr>
          <w:rFonts w:ascii="Arial" w:hAnsi="Arial"/>
          <w:sz w:val="20"/>
        </w:rPr>
        <w:t xml:space="preserve"> số 09</w:t>
      </w:r>
      <w:bookmarkEnd w:id="76"/>
      <w:r w:rsidRPr="00353348">
        <w:rPr>
          <w:rFonts w:ascii="Arial" w:hAnsi="Arial" w:cs="Arial"/>
          <w:sz w:val="20"/>
        </w:rPr>
        <w:t xml:space="preserve"> tại </w:t>
      </w:r>
      <w:r w:rsidRPr="00353348" w:rsidR="00353348">
        <w:rPr>
          <w:rFonts w:ascii="Arial" w:hAnsi="Arial" w:cs="Arial"/>
          <w:sz w:val="20"/>
        </w:rPr>
        <w:t>Phụ lục</w:t>
      </w:r>
      <w:r w:rsidRPr="00353348">
        <w:rPr>
          <w:rFonts w:ascii="Arial" w:hAnsi="Arial" w:cs="Arial"/>
          <w:sz w:val="20"/>
        </w:rPr>
        <w:t xml:space="preserve"> ban </w:t>
      </w:r>
      <w:r w:rsidRPr="00353348">
        <w:rPr>
          <w:rFonts w:ascii="Arial" w:hAnsi="Arial" w:cs="Arial"/>
          <w:sz w:val="20"/>
        </w:rPr>
        <w:t xml:space="preserve">hành kèm theo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sz w:val="20"/>
        </w:rPr>
      </w:pPr>
      <w:bookmarkStart w:id="77" w:name="diem_b_2_16"/>
      <w:r w:rsidRPr="00353348" w:rsidR="002942B4">
        <w:rPr>
          <w:rFonts w:ascii="Arial" w:hAnsi="Arial" w:cs="Arial"/>
          <w:sz w:val="20"/>
        </w:rPr>
        <w:t>b) 01 (một) bộ hồ sơ kỹ thuật (bản chính), bao gồm thông số kỹ thuật và các báo cáo kiểm tra, thử công-te-nơ, máy, vật liệu, trang thiết bị.</w:t>
      </w:r>
      <w:bookmarkEnd w:id="77"/>
    </w:p>
    <w:p w:rsidR="00674A44" w:rsidRPr="00353348" w:rsidP="00D24295">
      <w:pPr>
        <w:spacing w:before="120"/>
        <w:rPr>
          <w:rFonts w:ascii="Arial" w:hAnsi="Arial" w:cs="Arial"/>
          <w:sz w:val="20"/>
        </w:rPr>
      </w:pPr>
      <w:bookmarkStart w:id="78" w:name="khoan_3_16"/>
      <w:r w:rsidRPr="00353348" w:rsidR="001B3C30">
        <w:rPr>
          <w:rFonts w:ascii="Arial" w:hAnsi="Arial" w:cs="Arial"/>
          <w:sz w:val="20"/>
        </w:rPr>
        <w:t>3.</w:t>
      </w:r>
      <w:r w:rsidRPr="00353348" w:rsidR="00C722B7">
        <w:rPr>
          <w:rFonts w:ascii="Arial" w:hAnsi="Arial" w:cs="Arial"/>
          <w:sz w:val="20"/>
        </w:rPr>
        <w:t xml:space="preserve"> </w:t>
      </w:r>
      <w:r w:rsidRPr="00353348">
        <w:rPr>
          <w:rFonts w:ascii="Arial" w:hAnsi="Arial" w:cs="Arial"/>
          <w:sz w:val="20"/>
        </w:rPr>
        <w:t xml:space="preserve">Tổ chức, cá nhân hoàn </w:t>
      </w:r>
      <w:r w:rsidRPr="00353348" w:rsidR="00D077E0">
        <w:rPr>
          <w:rFonts w:ascii="Arial" w:hAnsi="Arial" w:cs="Arial"/>
          <w:sz w:val="20"/>
        </w:rPr>
        <w:t>thi</w:t>
      </w:r>
      <w:r w:rsidRPr="00353348">
        <w:rPr>
          <w:rFonts w:ascii="Arial" w:hAnsi="Arial" w:cs="Arial"/>
          <w:sz w:val="20"/>
        </w:rPr>
        <w:t>ện 01 (một) bộ hồ sơ theo quy định và nộp hồ sơ trực tiếp hoặc qua hệ thống bưu chính hoặc bằng hình thức phù hợp khác đến Cục Đăng kiểm Việt Nam.</w:t>
      </w:r>
      <w:bookmarkEnd w:id="78"/>
    </w:p>
    <w:p w:rsidR="00674A44" w:rsidRPr="00353348" w:rsidP="00D24295">
      <w:pPr>
        <w:spacing w:before="120"/>
        <w:rPr>
          <w:rFonts w:ascii="Arial" w:hAnsi="Arial" w:cs="Arial"/>
          <w:sz w:val="20"/>
        </w:rPr>
      </w:pPr>
      <w:bookmarkStart w:id="79" w:name="khoan_4_16"/>
      <w:r w:rsidRPr="00353348" w:rsidR="004C2CE2">
        <w:rPr>
          <w:rFonts w:ascii="Arial" w:hAnsi="Arial" w:cs="Arial"/>
          <w:sz w:val="20"/>
        </w:rPr>
        <w:t xml:space="preserve">4. Cục Đăng kiểm Việt Nam tiếp nhận hồ sơ, kiểm tra thành </w:t>
      </w:r>
      <w:r w:rsidRPr="00353348" w:rsidR="005668B9">
        <w:rPr>
          <w:rFonts w:ascii="Arial" w:hAnsi="Arial" w:cs="Arial"/>
          <w:sz w:val="20"/>
        </w:rPr>
        <w:t>phần</w:t>
      </w:r>
      <w:r w:rsidRPr="00353348" w:rsidR="004C2CE2">
        <w:rPr>
          <w:rFonts w:ascii="Arial" w:hAnsi="Arial" w:cs="Arial"/>
          <w:sz w:val="20"/>
        </w:rPr>
        <w:t xml:space="preserve"> hồ sơ: nếu hồ sơ không đầy đủ thì hướng dẫn tổ chức, cá nhân hoàn thiện ngay trong ngày làm việc (nếu nộp hồ sơ trực tiếp); hoặc hướng dẫn hoàn thiện trong 02 (hai) ngày làm việc, kể từ ngày nhận được hồ sơ đối với trường hợp nộp hồ sơ qua hệ thống bưu chính và hình thức phù hợp khác; nếu hồ sơ đầy đủ thì thống nhất thời gian kiểm tra thực tế tại địa </w:t>
      </w:r>
      <w:r w:rsidRPr="00353348" w:rsidR="005668B9">
        <w:rPr>
          <w:rFonts w:ascii="Arial" w:hAnsi="Arial" w:cs="Arial"/>
          <w:sz w:val="20"/>
        </w:rPr>
        <w:t>điểm</w:t>
      </w:r>
      <w:r w:rsidRPr="00353348" w:rsidR="004C2CE2">
        <w:rPr>
          <w:rFonts w:ascii="Arial" w:hAnsi="Arial" w:cs="Arial"/>
          <w:sz w:val="20"/>
        </w:rPr>
        <w:t xml:space="preserve"> do người nộp hồ sơ yêu cầu.</w:t>
      </w:r>
      <w:bookmarkEnd w:id="79"/>
    </w:p>
    <w:p w:rsidR="00674A44" w:rsidRPr="00353348" w:rsidP="00D24295">
      <w:pPr>
        <w:spacing w:before="120"/>
        <w:rPr>
          <w:rFonts w:ascii="Arial" w:hAnsi="Arial" w:cs="Arial"/>
          <w:sz w:val="20"/>
        </w:rPr>
      </w:pPr>
      <w:bookmarkStart w:id="80" w:name="khoan_5_16"/>
      <w:r w:rsidRPr="00353348" w:rsidR="004C2CE2">
        <w:rPr>
          <w:rFonts w:ascii="Arial" w:hAnsi="Arial" w:cs="Arial"/>
          <w:sz w:val="20"/>
        </w:rPr>
        <w:t xml:space="preserve">5. Cục Đăng kiểm Việt Nam tiến hành kiểm tra thực tế tại địa </w:t>
      </w:r>
      <w:r w:rsidRPr="00353348" w:rsidR="005668B9">
        <w:rPr>
          <w:rFonts w:ascii="Arial" w:hAnsi="Arial" w:cs="Arial"/>
          <w:sz w:val="20"/>
        </w:rPr>
        <w:t>điểm</w:t>
      </w:r>
      <w:r w:rsidRPr="00353348" w:rsidR="004C2CE2">
        <w:rPr>
          <w:rFonts w:ascii="Arial" w:hAnsi="Arial" w:cs="Arial"/>
          <w:sz w:val="20"/>
        </w:rPr>
        <w:t xml:space="preserve"> do người nộp hồ sơ yêu cầu, nếu đạt yêu cầu thì cấp giấy chứng nhận theo quy định trong thời hạn 03 (ba) ngày làm việc, kể từ khi hoàn thành kiểm tra; nếu không đạt thì thông báo bằng văn bản cho tổ chức, cá nhân.</w:t>
      </w:r>
      <w:bookmarkEnd w:id="80"/>
    </w:p>
    <w:p w:rsidR="00674A44" w:rsidRPr="00353348" w:rsidP="00D24295">
      <w:pPr>
        <w:spacing w:before="120"/>
        <w:rPr>
          <w:rFonts w:ascii="Arial" w:hAnsi="Arial" w:cs="Arial"/>
          <w:sz w:val="20"/>
        </w:rPr>
      </w:pPr>
      <w:bookmarkStart w:id="81" w:name="khoan_6_16"/>
      <w:r w:rsidRPr="00353348" w:rsidR="004C2CE2">
        <w:rPr>
          <w:rFonts w:ascii="Arial" w:hAnsi="Arial" w:cs="Arial"/>
          <w:sz w:val="20"/>
        </w:rPr>
        <w:t>6. Tổ chức, cá nhân đề nghị kiểm định nhận kết quả trực tiếp tại Cục Đăng kiểm Việt Nam hoặc qua hệ thống bưu chính hoặc hình thức phù hợp khác.</w:t>
      </w:r>
      <w:bookmarkEnd w:id="81"/>
    </w:p>
    <w:p w:rsidR="00674A44" w:rsidRPr="00353348" w:rsidP="00D24295">
      <w:pPr>
        <w:spacing w:before="120"/>
        <w:rPr>
          <w:rFonts w:ascii="Arial" w:hAnsi="Arial" w:cs="Arial"/>
          <w:b/>
          <w:sz w:val="20"/>
          <w:lang w:val="en-US"/>
        </w:rPr>
      </w:pPr>
      <w:bookmarkStart w:id="82" w:name="chuong_8"/>
      <w:r w:rsidRPr="00353348" w:rsidR="008C4C9F">
        <w:rPr>
          <w:rFonts w:ascii="Arial" w:hAnsi="Arial" w:cs="Arial"/>
          <w:b/>
          <w:sz w:val="20"/>
        </w:rPr>
        <w:t>Chương V</w:t>
      </w:r>
      <w:r w:rsidRPr="00353348" w:rsidR="008C4C9F">
        <w:rPr>
          <w:rFonts w:ascii="Arial" w:hAnsi="Arial" w:cs="Arial"/>
          <w:b/>
          <w:sz w:val="20"/>
          <w:lang w:val="en-US"/>
        </w:rPr>
        <w:t>III</w:t>
      </w:r>
      <w:bookmarkEnd w:id="82"/>
    </w:p>
    <w:p w:rsidR="00674A44" w:rsidRPr="00353348" w:rsidP="00D24295">
      <w:pPr>
        <w:spacing w:before="120"/>
        <w:jc w:val="center"/>
        <w:rPr>
          <w:rFonts w:ascii="Arial" w:hAnsi="Arial" w:cs="Arial"/>
          <w:b/>
        </w:rPr>
      </w:pPr>
      <w:bookmarkStart w:id="83" w:name="chuong_8_name"/>
      <w:r w:rsidRPr="00353348" w:rsidR="005A72E0">
        <w:rPr>
          <w:rFonts w:ascii="Arial" w:hAnsi="Arial" w:cs="Arial"/>
          <w:b/>
        </w:rPr>
        <w:t xml:space="preserve">CẤP GIẤY CHỨNG NHẬN HUẤN LUYỆN </w:t>
      </w:r>
      <w:r w:rsidRPr="00353348" w:rsidR="00D077E0">
        <w:rPr>
          <w:rFonts w:ascii="Arial" w:hAnsi="Arial" w:cs="Arial"/>
          <w:b/>
        </w:rPr>
        <w:t>NGHI</w:t>
      </w:r>
      <w:r w:rsidRPr="00353348" w:rsidR="005A72E0">
        <w:rPr>
          <w:rFonts w:ascii="Arial" w:hAnsi="Arial" w:cs="Arial"/>
          <w:b/>
        </w:rPr>
        <w:t>ỆP VỤ CÁN BỘ QUẢN LÝ AN TOÀN CÔNG TY TÀU BIỂN VÀ GIẤY CHỨNG NHẬN THỢ HÀN</w:t>
      </w:r>
      <w:bookmarkEnd w:id="83"/>
    </w:p>
    <w:p w:rsidR="00674A44" w:rsidRPr="00353348" w:rsidP="00D24295">
      <w:pPr>
        <w:spacing w:before="120"/>
        <w:rPr>
          <w:rFonts w:ascii="Arial" w:hAnsi="Arial" w:cs="Arial"/>
          <w:b/>
          <w:sz w:val="20"/>
        </w:rPr>
      </w:pPr>
      <w:bookmarkStart w:id="84" w:name="dieu_17"/>
      <w:r w:rsidRPr="00353348" w:rsidR="005668B9">
        <w:rPr>
          <w:rFonts w:ascii="Arial" w:hAnsi="Arial" w:cs="Arial"/>
          <w:b/>
          <w:sz w:val="20"/>
        </w:rPr>
        <w:t>Điều</w:t>
      </w:r>
      <w:r w:rsidRPr="00353348">
        <w:rPr>
          <w:rFonts w:ascii="Arial" w:hAnsi="Arial" w:cs="Arial"/>
          <w:b/>
          <w:sz w:val="20"/>
        </w:rPr>
        <w:t xml:space="preserve"> 17. Thủ tục cấp giấy chứng nhận huấn luyện </w:t>
      </w:r>
      <w:r w:rsidRPr="00353348" w:rsidR="00D077E0">
        <w:rPr>
          <w:rFonts w:ascii="Arial" w:hAnsi="Arial" w:cs="Arial"/>
          <w:b/>
          <w:sz w:val="20"/>
        </w:rPr>
        <w:t>nghi</w:t>
      </w:r>
      <w:r w:rsidRPr="00353348">
        <w:rPr>
          <w:rFonts w:ascii="Arial" w:hAnsi="Arial" w:cs="Arial"/>
          <w:b/>
          <w:sz w:val="20"/>
        </w:rPr>
        <w:t xml:space="preserve">ệp vụ cán bộ quản lý an toàn công ty tàu </w:t>
      </w:r>
      <w:r w:rsidRPr="00353348" w:rsidR="00D077E0">
        <w:rPr>
          <w:rFonts w:ascii="Arial" w:hAnsi="Arial" w:cs="Arial"/>
          <w:b/>
          <w:sz w:val="20"/>
        </w:rPr>
        <w:t>biển</w:t>
      </w:r>
      <w:bookmarkEnd w:id="84"/>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Người được cấp giấy chứng nhận huấn luyện </w:t>
      </w:r>
      <w:r w:rsidRPr="00353348" w:rsidR="00D077E0">
        <w:rPr>
          <w:rFonts w:ascii="Arial" w:hAnsi="Arial" w:cs="Arial"/>
          <w:sz w:val="20"/>
        </w:rPr>
        <w:t>nghi</w:t>
      </w:r>
      <w:r w:rsidRPr="00353348">
        <w:rPr>
          <w:rFonts w:ascii="Arial" w:hAnsi="Arial" w:cs="Arial"/>
          <w:sz w:val="20"/>
        </w:rPr>
        <w:t xml:space="preserve">ệp vụ cán bộ quản lý an toàn công ty tàu </w:t>
      </w:r>
      <w:r w:rsidRPr="00353348" w:rsidR="00D077E0">
        <w:rPr>
          <w:rFonts w:ascii="Arial" w:hAnsi="Arial" w:cs="Arial"/>
          <w:sz w:val="20"/>
        </w:rPr>
        <w:t>biển</w:t>
      </w:r>
      <w:r w:rsidRPr="00353348">
        <w:rPr>
          <w:rFonts w:ascii="Arial" w:hAnsi="Arial" w:cs="Arial"/>
          <w:sz w:val="20"/>
        </w:rPr>
        <w:t xml:space="preserve"> phải hoàn thành k</w:t>
      </w:r>
      <w:r w:rsidRPr="00353348" w:rsidR="00734938">
        <w:rPr>
          <w:rFonts w:ascii="Arial" w:hAnsi="Arial" w:cs="Arial"/>
          <w:sz w:val="20"/>
        </w:rPr>
        <w:t>hóa</w:t>
      </w:r>
      <w:r w:rsidRPr="00353348">
        <w:rPr>
          <w:rFonts w:ascii="Arial" w:hAnsi="Arial" w:cs="Arial"/>
          <w:sz w:val="20"/>
        </w:rPr>
        <w:t xml:space="preserve"> huấn luyện </w:t>
      </w:r>
      <w:r w:rsidRPr="00353348" w:rsidR="00D077E0">
        <w:rPr>
          <w:rFonts w:ascii="Arial" w:hAnsi="Arial" w:cs="Arial"/>
          <w:sz w:val="20"/>
        </w:rPr>
        <w:t>nghi</w:t>
      </w:r>
      <w:r w:rsidRPr="00353348">
        <w:rPr>
          <w:rFonts w:ascii="Arial" w:hAnsi="Arial" w:cs="Arial"/>
          <w:sz w:val="20"/>
        </w:rPr>
        <w:t xml:space="preserve">ệp vụ cán bộ quản lý an toàn công ty tàu </w:t>
      </w:r>
      <w:r w:rsidRPr="00353348" w:rsidR="00D077E0">
        <w:rPr>
          <w:rFonts w:ascii="Arial" w:hAnsi="Arial" w:cs="Arial"/>
          <w:sz w:val="20"/>
        </w:rPr>
        <w:t>biển</w:t>
      </w:r>
      <w:r w:rsidRPr="00353348">
        <w:rPr>
          <w:rFonts w:ascii="Arial" w:hAnsi="Arial" w:cs="Arial"/>
          <w:sz w:val="20"/>
        </w:rPr>
        <w:t xml:space="preserve"> với kết quả kiểm tra cuối khóa </w:t>
      </w:r>
      <w:r w:rsidRPr="00353348" w:rsidR="00D077E0">
        <w:rPr>
          <w:rFonts w:ascii="Arial" w:hAnsi="Arial" w:cs="Arial"/>
          <w:sz w:val="20"/>
        </w:rPr>
        <w:t>đạt</w:t>
      </w:r>
      <w:r w:rsidRPr="00353348">
        <w:rPr>
          <w:rFonts w:ascii="Arial" w:hAnsi="Arial" w:cs="Arial"/>
          <w:sz w:val="20"/>
        </w:rPr>
        <w:t xml:space="preserve"> yêu cầu.</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Hồ sơ </w:t>
      </w:r>
      <w:r w:rsidRPr="00353348" w:rsidR="00D077E0">
        <w:rPr>
          <w:rFonts w:ascii="Arial" w:hAnsi="Arial" w:cs="Arial"/>
          <w:sz w:val="20"/>
        </w:rPr>
        <w:t>đề</w:t>
      </w:r>
      <w:r w:rsidRPr="00353348">
        <w:rPr>
          <w:rFonts w:ascii="Arial" w:hAnsi="Arial" w:cs="Arial"/>
          <w:sz w:val="20"/>
        </w:rPr>
        <w:t xml:space="preserve"> nghị cấp giấy chứng nhận huấn luyện </w:t>
      </w:r>
      <w:r w:rsidRPr="00353348" w:rsidR="00D077E0">
        <w:rPr>
          <w:rFonts w:ascii="Arial" w:hAnsi="Arial" w:cs="Arial"/>
          <w:sz w:val="20"/>
        </w:rPr>
        <w:t>nghi</w:t>
      </w:r>
      <w:r w:rsidRPr="00353348">
        <w:rPr>
          <w:rFonts w:ascii="Arial" w:hAnsi="Arial" w:cs="Arial"/>
          <w:sz w:val="20"/>
        </w:rPr>
        <w:t xml:space="preserve">ệp vụ cán bộ quản lý an toàn công ty tàu </w:t>
      </w:r>
      <w:r w:rsidRPr="00353348" w:rsidR="00D077E0">
        <w:rPr>
          <w:rFonts w:ascii="Arial" w:hAnsi="Arial" w:cs="Arial"/>
          <w:sz w:val="20"/>
        </w:rPr>
        <w:t>biển</w:t>
      </w:r>
      <w:r w:rsidRPr="00353348">
        <w:rPr>
          <w:rFonts w:ascii="Arial" w:hAnsi="Arial" w:cs="Arial"/>
          <w:sz w:val="20"/>
        </w:rPr>
        <w:t xml:space="preserve"> bao gồm:</w:t>
      </w:r>
    </w:p>
    <w:p w:rsidR="00674A44" w:rsidRPr="00353348" w:rsidP="00D24295">
      <w:pPr>
        <w:spacing w:before="120"/>
        <w:rPr>
          <w:rFonts w:ascii="Arial" w:hAnsi="Arial" w:cs="Arial"/>
          <w:sz w:val="20"/>
        </w:rPr>
      </w:pPr>
      <w:bookmarkStart w:id="85" w:name="diem_a_2_17"/>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w:t>
      </w:r>
      <w:r w:rsidRPr="00353348" w:rsidR="005A72E0">
        <w:rPr>
          <w:rFonts w:ascii="Arial" w:hAnsi="Arial" w:cs="Arial"/>
          <w:sz w:val="20"/>
        </w:rPr>
        <w:t xml:space="preserve"> theo</w:t>
      </w:r>
      <w:bookmarkEnd w:id="85"/>
      <w:r w:rsidRPr="00353348" w:rsidR="005A72E0">
        <w:rPr>
          <w:rFonts w:ascii="Arial" w:hAnsi="Arial" w:cs="Arial"/>
          <w:sz w:val="20"/>
        </w:rPr>
        <w:t xml:space="preserve"> </w:t>
      </w:r>
      <w:bookmarkStart w:id="86" w:name="bieumau_MS10"/>
      <w:r w:rsidRPr="00353348" w:rsidR="00353348">
        <w:rPr>
          <w:rFonts w:ascii="Arial" w:hAnsi="Arial"/>
          <w:sz w:val="20"/>
        </w:rPr>
        <w:t>Mẫu</w:t>
      </w:r>
      <w:r w:rsidRPr="00353348">
        <w:rPr>
          <w:rFonts w:ascii="Arial" w:hAnsi="Arial"/>
          <w:sz w:val="20"/>
        </w:rPr>
        <w:t xml:space="preserve"> số 10</w:t>
      </w:r>
      <w:bookmarkEnd w:id="86"/>
      <w:r w:rsidRPr="00353348">
        <w:rPr>
          <w:rFonts w:ascii="Arial" w:hAnsi="Arial" w:cs="Arial"/>
          <w:sz w:val="20"/>
        </w:rPr>
        <w:t xml:space="preserve"> </w:t>
      </w:r>
      <w:bookmarkStart w:id="87" w:name="diem_a_2_17_name"/>
      <w:r w:rsidRPr="00353348">
        <w:rPr>
          <w:rFonts w:ascii="Arial" w:hAnsi="Arial" w:cs="Arial"/>
          <w:sz w:val="20"/>
        </w:rPr>
        <w:t xml:space="preserve">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bookmarkEnd w:id="87"/>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01 ảnh m</w:t>
      </w:r>
      <w:r w:rsidRPr="00353348" w:rsidR="004974FD">
        <w:rPr>
          <w:rFonts w:ascii="Arial" w:hAnsi="Arial" w:cs="Arial"/>
          <w:sz w:val="20"/>
          <w:lang w:val="en-US"/>
        </w:rPr>
        <w:t>ầ</w:t>
      </w:r>
      <w:r w:rsidRPr="00353348">
        <w:rPr>
          <w:rFonts w:ascii="Arial" w:hAnsi="Arial" w:cs="Arial"/>
          <w:sz w:val="20"/>
        </w:rPr>
        <w:t xml:space="preserve">u cỡ 4 </w:t>
      </w:r>
      <w:r w:rsidRPr="00353348" w:rsidR="005A72E0">
        <w:rPr>
          <w:rFonts w:ascii="Arial" w:hAnsi="Arial" w:cs="Arial"/>
          <w:sz w:val="20"/>
          <w:lang w:val="en-US"/>
        </w:rPr>
        <w:t>x</w:t>
      </w:r>
      <w:r w:rsidRPr="00353348">
        <w:rPr>
          <w:rFonts w:ascii="Arial" w:hAnsi="Arial" w:cs="Arial"/>
          <w:sz w:val="20"/>
        </w:rPr>
        <w:t xml:space="preserve"> 6 cm của người </w:t>
      </w:r>
      <w:r w:rsidRPr="00353348" w:rsidR="00D077E0">
        <w:rPr>
          <w:rFonts w:ascii="Arial" w:hAnsi="Arial" w:cs="Arial"/>
          <w:sz w:val="20"/>
        </w:rPr>
        <w:t>đề</w:t>
      </w:r>
      <w:r w:rsidRPr="00353348">
        <w:rPr>
          <w:rFonts w:ascii="Arial" w:hAnsi="Arial" w:cs="Arial"/>
          <w:sz w:val="20"/>
        </w:rPr>
        <w:t xml:space="preserve"> nghị được cấp giấy chứng nhận huấn luyện </w:t>
      </w:r>
      <w:r w:rsidRPr="00353348" w:rsidR="00D077E0">
        <w:rPr>
          <w:rFonts w:ascii="Arial" w:hAnsi="Arial" w:cs="Arial"/>
          <w:sz w:val="20"/>
        </w:rPr>
        <w:t>nghi</w:t>
      </w:r>
      <w:r w:rsidRPr="00353348">
        <w:rPr>
          <w:rFonts w:ascii="Arial" w:hAnsi="Arial" w:cs="Arial"/>
          <w:sz w:val="20"/>
        </w:rPr>
        <w:t xml:space="preserve">ệp vụ cán bộ quản lý an toàn công ty tàu </w:t>
      </w:r>
      <w:r w:rsidRPr="00353348" w:rsidR="00D077E0">
        <w:rPr>
          <w:rFonts w:ascii="Arial" w:hAnsi="Arial" w:cs="Arial"/>
          <w:sz w:val="20"/>
        </w:rPr>
        <w:t>biển</w:t>
      </w:r>
      <w:r w:rsidRPr="00353348">
        <w:rPr>
          <w:rFonts w:ascii="Arial" w:hAnsi="Arial" w:cs="Arial"/>
          <w:sz w:val="20"/>
        </w:rPr>
        <w:t xml:space="preserve"> chụp trong thời gian không quá 06 tháng (mặt sau của ảnh có ghi họ, tên và ngày, tháng, năm sinh).</w:t>
      </w:r>
    </w:p>
    <w:p w:rsidR="00674A44" w:rsidRPr="00353348" w:rsidP="00D24295">
      <w:pPr>
        <w:spacing w:before="120"/>
        <w:rPr>
          <w:rFonts w:ascii="Arial" w:hAnsi="Arial" w:cs="Arial"/>
          <w:sz w:val="20"/>
        </w:rPr>
      </w:pPr>
      <w:bookmarkStart w:id="88" w:name="khoan_3_17"/>
      <w:r w:rsidRPr="00353348" w:rsidR="004C2CE2">
        <w:rPr>
          <w:rFonts w:ascii="Arial" w:hAnsi="Arial" w:cs="Arial"/>
          <w:sz w:val="20"/>
        </w:rPr>
        <w:t>3. Tổ chức, cá nhân hoàn thiện 01 (một) bộ hồ sơ theo quy định và nộp hồ sơ trực tiếp hoặc qua hệ thống bưu chính hoặc bằng hình thức phù hợp khác đến Cục Đăng kiểm Việt Nam.</w:t>
      </w:r>
      <w:bookmarkEnd w:id="88"/>
    </w:p>
    <w:p w:rsidR="00674A44" w:rsidRPr="00353348" w:rsidP="00D24295">
      <w:pPr>
        <w:spacing w:before="120"/>
        <w:rPr>
          <w:rFonts w:ascii="Arial" w:hAnsi="Arial" w:cs="Arial"/>
          <w:sz w:val="20"/>
        </w:rPr>
      </w:pPr>
      <w:bookmarkStart w:id="89" w:name="khoan_4_17"/>
      <w:r w:rsidRPr="00353348" w:rsidR="004C2CE2">
        <w:rPr>
          <w:rFonts w:ascii="Arial" w:hAnsi="Arial" w:cs="Arial"/>
          <w:sz w:val="20"/>
        </w:rPr>
        <w:t xml:space="preserve">4. Cục Đăng kiểm Việt Nam tiếp nhận hồ sơ, kiểm tra thành </w:t>
      </w:r>
      <w:r w:rsidRPr="00353348" w:rsidR="005668B9">
        <w:rPr>
          <w:rFonts w:ascii="Arial" w:hAnsi="Arial" w:cs="Arial"/>
          <w:sz w:val="20"/>
        </w:rPr>
        <w:t>phần</w:t>
      </w:r>
      <w:r w:rsidRPr="00353348" w:rsidR="004C2CE2">
        <w:rPr>
          <w:rFonts w:ascii="Arial" w:hAnsi="Arial" w:cs="Arial"/>
          <w:sz w:val="20"/>
        </w:rPr>
        <w:t xml:space="preserve"> hồ sơ: nếu hồ sơ không đầy đủ thì hướng dẫn tổ chức, cá nhân hoàn thiện ngay trong ngày làm việc (nếu nộp hồ sơ trực tiếp); hoặc hướng dẫn hoàn thiện trong 02 (hai) ngày làm việc, kể từ ngày nhận được hồ sơ đối với trường hợp nộp hồ sơ qua hệ thống bưu chính và hình thức phù hợp khác; nếu hồ sơ đầy đủ thì thống nhất với cá nhân, tổ chức về thời gian và địa </w:t>
      </w:r>
      <w:r w:rsidRPr="00353348" w:rsidR="005668B9">
        <w:rPr>
          <w:rFonts w:ascii="Arial" w:hAnsi="Arial" w:cs="Arial"/>
          <w:sz w:val="20"/>
        </w:rPr>
        <w:t>điểm</w:t>
      </w:r>
      <w:r w:rsidRPr="00353348" w:rsidR="004C2CE2">
        <w:rPr>
          <w:rFonts w:ascii="Arial" w:hAnsi="Arial" w:cs="Arial"/>
          <w:sz w:val="20"/>
        </w:rPr>
        <w:t xml:space="preserve"> huấn luyện nghiệp vụ.</w:t>
      </w:r>
      <w:bookmarkEnd w:id="89"/>
    </w:p>
    <w:p w:rsidR="00674A44" w:rsidRPr="00353348" w:rsidP="00D24295">
      <w:pPr>
        <w:spacing w:before="120"/>
        <w:rPr>
          <w:rFonts w:ascii="Arial" w:hAnsi="Arial" w:cs="Arial"/>
          <w:sz w:val="20"/>
        </w:rPr>
      </w:pPr>
      <w:bookmarkStart w:id="90" w:name="khoan_5_17"/>
      <w:r w:rsidRPr="00353348" w:rsidR="004C2CE2">
        <w:rPr>
          <w:rFonts w:ascii="Arial" w:hAnsi="Arial" w:cs="Arial"/>
          <w:sz w:val="20"/>
        </w:rPr>
        <w:t>5. Cục Đăng kiểm Việt Nam tổ chức huấn luyện nghiệp vụ và kiểm tra cuối khóa đối với người đề nghị được cấp giấy chứng nhận huấn luyện nghiệp vụ cán bộ quản lý an toàn công ty tàu biển. Trong thời hạn 03 (ba) ngày làm việc, kể từ ngày kết thúc khóa huấn luyện, Cục Đăng kiểm Việt Nam cấp Giấy chứng nhận cho cá nhân có kết quả kiểm tra đạt yêu cầu.</w:t>
      </w:r>
      <w:bookmarkEnd w:id="90"/>
    </w:p>
    <w:p w:rsidR="00674A44" w:rsidRPr="00353348" w:rsidP="00D24295">
      <w:pPr>
        <w:spacing w:before="120"/>
        <w:rPr>
          <w:rFonts w:ascii="Arial" w:hAnsi="Arial" w:cs="Arial"/>
          <w:sz w:val="20"/>
        </w:rPr>
      </w:pPr>
      <w:bookmarkStart w:id="91" w:name="khoan_6_17"/>
      <w:r w:rsidRPr="00353348" w:rsidR="004C2CE2">
        <w:rPr>
          <w:rFonts w:ascii="Arial" w:hAnsi="Arial" w:cs="Arial"/>
          <w:sz w:val="20"/>
        </w:rPr>
        <w:t>6. Tổ chức, cá nhân đề nghị cấp giấy chứng nhận huấn luyện nghiệp vụ cán bộ quản lý an toàn công ty tàu biển có thể nhận kết quả trực tiếp tại Cục Đăng kiểm Việt Nam hoặc qua hệ thống bưu chính hoặc hình thức phù hợp khác.</w:t>
      </w:r>
      <w:bookmarkEnd w:id="91"/>
    </w:p>
    <w:p w:rsidR="00674A44" w:rsidRPr="00353348" w:rsidP="00D24295">
      <w:pPr>
        <w:spacing w:before="120"/>
        <w:rPr>
          <w:rFonts w:ascii="Arial" w:hAnsi="Arial" w:cs="Arial"/>
          <w:b/>
          <w:sz w:val="20"/>
        </w:rPr>
      </w:pPr>
      <w:bookmarkStart w:id="92" w:name="dieu_18"/>
      <w:r w:rsidRPr="00353348" w:rsidR="005668B9">
        <w:rPr>
          <w:rFonts w:ascii="Arial" w:hAnsi="Arial" w:cs="Arial"/>
          <w:b/>
          <w:sz w:val="20"/>
        </w:rPr>
        <w:t>Điều</w:t>
      </w:r>
      <w:r w:rsidRPr="00353348">
        <w:rPr>
          <w:rFonts w:ascii="Arial" w:hAnsi="Arial" w:cs="Arial"/>
          <w:b/>
          <w:sz w:val="20"/>
        </w:rPr>
        <w:t xml:space="preserve"> 18. Thủ tục cấp giấy chứng nhận thợ hàn</w:t>
      </w:r>
      <w:bookmarkEnd w:id="92"/>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Thợ hàn được cấp giấy ch</w:t>
      </w:r>
      <w:r w:rsidRPr="00353348" w:rsidR="005A72E0">
        <w:rPr>
          <w:rFonts w:ascii="Arial" w:hAnsi="Arial" w:cs="Arial"/>
          <w:sz w:val="20"/>
          <w:lang w:val="en-US"/>
        </w:rPr>
        <w:t>ứ</w:t>
      </w:r>
      <w:r w:rsidRPr="00353348">
        <w:rPr>
          <w:rFonts w:ascii="Arial" w:hAnsi="Arial" w:cs="Arial"/>
          <w:sz w:val="20"/>
        </w:rPr>
        <w:t>ng nhận phải th</w:t>
      </w:r>
      <w:r w:rsidRPr="00353348" w:rsidR="005A72E0">
        <w:rPr>
          <w:rFonts w:ascii="Arial" w:hAnsi="Arial" w:cs="Arial"/>
          <w:sz w:val="20"/>
          <w:lang w:val="en-US"/>
        </w:rPr>
        <w:t>ỏa</w:t>
      </w:r>
      <w:r w:rsidRPr="00353348">
        <w:rPr>
          <w:rFonts w:ascii="Arial" w:hAnsi="Arial" w:cs="Arial"/>
          <w:sz w:val="20"/>
        </w:rPr>
        <w:t xml:space="preserve"> mãn quy định của các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Hồ sơ </w:t>
      </w:r>
      <w:r w:rsidRPr="00353348" w:rsidR="00D077E0">
        <w:rPr>
          <w:rFonts w:ascii="Arial" w:hAnsi="Arial" w:cs="Arial"/>
          <w:sz w:val="20"/>
        </w:rPr>
        <w:t>đề</w:t>
      </w:r>
      <w:r w:rsidRPr="00353348">
        <w:rPr>
          <w:rFonts w:ascii="Arial" w:hAnsi="Arial" w:cs="Arial"/>
          <w:sz w:val="20"/>
        </w:rPr>
        <w:t xml:space="preserve"> nghị cấp giấy chứng nhận thợ hàn bao gồm:</w:t>
      </w:r>
    </w:p>
    <w:p w:rsidR="00674A44" w:rsidRPr="00353348" w:rsidP="00D24295">
      <w:pPr>
        <w:spacing w:before="120"/>
        <w:rPr>
          <w:rFonts w:ascii="Arial" w:hAnsi="Arial" w:cs="Arial"/>
          <w:sz w:val="20"/>
        </w:rPr>
      </w:pPr>
      <w:bookmarkStart w:id="93" w:name="diem_a_2_18"/>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01 (một) giấy </w:t>
      </w:r>
      <w:r w:rsidRPr="00353348" w:rsidR="00D077E0">
        <w:rPr>
          <w:rFonts w:ascii="Arial" w:hAnsi="Arial" w:cs="Arial"/>
          <w:sz w:val="20"/>
        </w:rPr>
        <w:t>đề</w:t>
      </w:r>
      <w:r w:rsidRPr="00353348">
        <w:rPr>
          <w:rFonts w:ascii="Arial" w:hAnsi="Arial" w:cs="Arial"/>
          <w:sz w:val="20"/>
        </w:rPr>
        <w:t xml:space="preserve"> nghị theo</w:t>
      </w:r>
      <w:bookmarkEnd w:id="93"/>
      <w:r w:rsidRPr="00353348">
        <w:rPr>
          <w:rFonts w:ascii="Arial" w:hAnsi="Arial" w:cs="Arial"/>
          <w:sz w:val="20"/>
        </w:rPr>
        <w:t xml:space="preserve"> </w:t>
      </w:r>
      <w:bookmarkStart w:id="94" w:name="bieumau_MS11"/>
      <w:r w:rsidRPr="00353348" w:rsidR="00353348">
        <w:rPr>
          <w:rFonts w:ascii="Arial" w:hAnsi="Arial"/>
          <w:sz w:val="20"/>
        </w:rPr>
        <w:t>Mẫu</w:t>
      </w:r>
      <w:r w:rsidRPr="00353348">
        <w:rPr>
          <w:rFonts w:ascii="Arial" w:hAnsi="Arial"/>
          <w:sz w:val="20"/>
        </w:rPr>
        <w:t xml:space="preserve"> số 11</w:t>
      </w:r>
      <w:bookmarkEnd w:id="94"/>
      <w:r w:rsidRPr="00353348">
        <w:rPr>
          <w:rFonts w:ascii="Arial" w:hAnsi="Arial" w:cs="Arial"/>
          <w:sz w:val="20"/>
        </w:rPr>
        <w:t xml:space="preserve"> </w:t>
      </w:r>
      <w:bookmarkStart w:id="95" w:name="diem_a_2_18_name"/>
      <w:r w:rsidRPr="00353348">
        <w:rPr>
          <w:rFonts w:ascii="Arial" w:hAnsi="Arial" w:cs="Arial"/>
          <w:sz w:val="20"/>
        </w:rPr>
        <w:t xml:space="preserve">tại </w:t>
      </w:r>
      <w:r w:rsidRPr="00353348" w:rsidR="00353348">
        <w:rPr>
          <w:rFonts w:ascii="Arial" w:hAnsi="Arial" w:cs="Arial"/>
          <w:sz w:val="20"/>
        </w:rPr>
        <w:t>Phụ lục</w:t>
      </w:r>
      <w:r w:rsidRPr="00353348">
        <w:rPr>
          <w:rFonts w:ascii="Arial" w:hAnsi="Arial" w:cs="Arial"/>
          <w:sz w:val="20"/>
        </w:rPr>
        <w:t xml:space="preserve"> ban hành kèm theo </w:t>
      </w:r>
      <w:r w:rsidRPr="00353348" w:rsidR="005668B9">
        <w:rPr>
          <w:rFonts w:ascii="Arial" w:hAnsi="Arial" w:cs="Arial"/>
          <w:sz w:val="20"/>
        </w:rPr>
        <w:t>Thông tư này</w:t>
      </w:r>
      <w:r w:rsidRPr="00353348">
        <w:rPr>
          <w:rFonts w:ascii="Arial" w:hAnsi="Arial" w:cs="Arial"/>
          <w:sz w:val="20"/>
        </w:rPr>
        <w:t>;</w:t>
      </w:r>
      <w:bookmarkEnd w:id="95"/>
    </w:p>
    <w:p w:rsidR="00674A44" w:rsidRPr="00353348" w:rsidP="00D24295">
      <w:pPr>
        <w:spacing w:before="120"/>
        <w:rPr>
          <w:rFonts w:ascii="Arial" w:hAnsi="Arial" w:cs="Arial"/>
          <w:sz w:val="20"/>
        </w:rPr>
      </w:pPr>
      <w:bookmarkStart w:id="96" w:name="diem_b_2_18"/>
      <w:r w:rsidRPr="00353348" w:rsidR="002942B4">
        <w:rPr>
          <w:rFonts w:ascii="Arial" w:hAnsi="Arial" w:cs="Arial"/>
          <w:sz w:val="20"/>
        </w:rPr>
        <w:t>b) 01 (một) ảnh mầu cỡ 4 x 6 cm của người đề nghị được cấp giấy chứng nhận thợ hàn chụp trong thời gian không quá 06 tháng (mặt sau của ảnh có ghi họ, tên và ngày, tháng, năm sinh).</w:t>
      </w:r>
      <w:bookmarkEnd w:id="96"/>
    </w:p>
    <w:p w:rsidR="00674A44" w:rsidRPr="00353348" w:rsidP="00D24295">
      <w:pPr>
        <w:spacing w:before="120"/>
        <w:rPr>
          <w:rFonts w:ascii="Arial" w:hAnsi="Arial" w:cs="Arial"/>
          <w:sz w:val="20"/>
        </w:rPr>
      </w:pPr>
      <w:bookmarkStart w:id="97" w:name="khoan_3_18"/>
      <w:r w:rsidRPr="00353348" w:rsidR="004C2CE2">
        <w:rPr>
          <w:rFonts w:ascii="Arial" w:hAnsi="Arial" w:cs="Arial"/>
          <w:sz w:val="20"/>
        </w:rPr>
        <w:t>3. Tổ chức, cá nhân hoàn thiện 01 (một) bộ hồ sơ theo quy định và nộp hồ sơ trực tiếp hoặc qua hệ thống bưu chính hoặc bằng hình thức phù hợp khác đến Cục Đăng kiểm Việt Nam.</w:t>
      </w:r>
      <w:bookmarkEnd w:id="97"/>
    </w:p>
    <w:p w:rsidR="00674A44" w:rsidRPr="00353348" w:rsidP="00D24295">
      <w:pPr>
        <w:spacing w:before="120"/>
        <w:rPr>
          <w:rFonts w:ascii="Arial" w:hAnsi="Arial" w:cs="Arial"/>
          <w:sz w:val="20"/>
        </w:rPr>
      </w:pPr>
      <w:bookmarkStart w:id="98" w:name="khoan_4_18"/>
      <w:r w:rsidRPr="00353348" w:rsidR="004C2CE2">
        <w:rPr>
          <w:rFonts w:ascii="Arial" w:hAnsi="Arial" w:cs="Arial"/>
          <w:sz w:val="20"/>
        </w:rPr>
        <w:t xml:space="preserve">4. Cục Đăng kiểm Việt Nam tiếp nhận hồ sơ, kiểm tra thành </w:t>
      </w:r>
      <w:r w:rsidRPr="00353348" w:rsidR="005668B9">
        <w:rPr>
          <w:rFonts w:ascii="Arial" w:hAnsi="Arial" w:cs="Arial"/>
          <w:sz w:val="20"/>
        </w:rPr>
        <w:t>phần</w:t>
      </w:r>
      <w:r w:rsidRPr="00353348" w:rsidR="004C2CE2">
        <w:rPr>
          <w:rFonts w:ascii="Arial" w:hAnsi="Arial" w:cs="Arial"/>
          <w:sz w:val="20"/>
        </w:rPr>
        <w:t xml:space="preserve"> hồ sơ: nếu hồ sơ không đầy đủ thì hướng dẫn tổ chức, cá nhân hoàn thiện ngay trong ngày làm việc (nếu nộp hồ sơ trực tiếp); hoặc hướng dẫn hoàn thiện trong 02 (hai) ngày làm việc, kể từ ngày nhận được hồ sơ đối với trường hợp nộp hồ sơ qua hệ thống bưu chính và hình thức phù hợp khác; nếu hồ sơ đầy đủ thì thống nhất thời gian kiểm tra tay nghề thực tế.</w:t>
      </w:r>
      <w:bookmarkEnd w:id="98"/>
    </w:p>
    <w:p w:rsidR="00674A44" w:rsidRPr="00353348" w:rsidP="00D24295">
      <w:pPr>
        <w:spacing w:before="120"/>
        <w:rPr>
          <w:rFonts w:ascii="Arial" w:hAnsi="Arial" w:cs="Arial"/>
          <w:sz w:val="20"/>
        </w:rPr>
      </w:pPr>
      <w:bookmarkStart w:id="99" w:name="khoan_5_18"/>
      <w:r w:rsidRPr="00353348" w:rsidR="004C2CE2">
        <w:rPr>
          <w:rFonts w:ascii="Arial" w:hAnsi="Arial" w:cs="Arial"/>
          <w:sz w:val="20"/>
        </w:rPr>
        <w:t xml:space="preserve">5. Cục Đăng kiểm Việt Nam tổ chức kiểm tra tay nghề thực tế tại địa </w:t>
      </w:r>
      <w:r w:rsidRPr="00353348" w:rsidR="005668B9">
        <w:rPr>
          <w:rFonts w:ascii="Arial" w:hAnsi="Arial" w:cs="Arial"/>
          <w:sz w:val="20"/>
        </w:rPr>
        <w:t>điểm</w:t>
      </w:r>
      <w:r w:rsidRPr="00353348" w:rsidR="004C2CE2">
        <w:rPr>
          <w:rFonts w:ascii="Arial" w:hAnsi="Arial" w:cs="Arial"/>
          <w:sz w:val="20"/>
        </w:rPr>
        <w:t xml:space="preserve"> do tổ chức, cá nhân nộp hồ sơ yêu cầu. Trong thời hạn 03 (ba) ngày làm việc, kể từ ngày có kết quả kiểm tra tay nghề, Cục Đăng kiểm Việt Nam cấp giấy chứng nhận thợ hàn cho cá nhân có kết quả kiểm tra tay nghề đạt yêu cầu.</w:t>
      </w:r>
      <w:bookmarkEnd w:id="99"/>
    </w:p>
    <w:p w:rsidR="00674A44" w:rsidRPr="00353348" w:rsidP="00D24295">
      <w:pPr>
        <w:spacing w:before="120"/>
        <w:rPr>
          <w:rFonts w:ascii="Arial" w:hAnsi="Arial" w:cs="Arial"/>
          <w:sz w:val="20"/>
        </w:rPr>
      </w:pPr>
      <w:bookmarkStart w:id="100" w:name="khoan_6_18"/>
      <w:r w:rsidRPr="00353348" w:rsidR="004C2CE2">
        <w:rPr>
          <w:rFonts w:ascii="Arial" w:hAnsi="Arial" w:cs="Arial"/>
          <w:sz w:val="20"/>
        </w:rPr>
        <w:t>6. Tổ chức, cá nhân đề nghị cấp giấy chứng nhận thợ hàn nhận kết quả trực tiếp tại Cục Đăng kiểm Việt Nam hoặc qua hệ thống bưu chính hoặc hình thức phù hợp khác.</w:t>
      </w:r>
      <w:bookmarkEnd w:id="100"/>
    </w:p>
    <w:p w:rsidR="00674A44" w:rsidRPr="00353348" w:rsidP="00D24295">
      <w:pPr>
        <w:spacing w:before="120"/>
        <w:rPr>
          <w:rFonts w:ascii="Arial" w:hAnsi="Arial" w:cs="Arial"/>
          <w:b/>
          <w:sz w:val="20"/>
        </w:rPr>
      </w:pPr>
      <w:bookmarkStart w:id="101" w:name="chuong_9"/>
      <w:r w:rsidRPr="00353348">
        <w:rPr>
          <w:rFonts w:ascii="Arial" w:hAnsi="Arial" w:cs="Arial"/>
          <w:b/>
          <w:sz w:val="20"/>
        </w:rPr>
        <w:t>Chương IX</w:t>
      </w:r>
      <w:bookmarkEnd w:id="101"/>
    </w:p>
    <w:p w:rsidR="00674A44" w:rsidRPr="00353348" w:rsidP="00D24295">
      <w:pPr>
        <w:spacing w:before="120"/>
        <w:jc w:val="center"/>
        <w:rPr>
          <w:rFonts w:ascii="Arial" w:hAnsi="Arial" w:cs="Arial"/>
          <w:b/>
        </w:rPr>
      </w:pPr>
      <w:bookmarkStart w:id="102" w:name="chuong_9_name"/>
      <w:r w:rsidRPr="00353348" w:rsidR="005A72E0">
        <w:rPr>
          <w:rFonts w:ascii="Arial" w:hAnsi="Arial" w:cs="Arial"/>
          <w:b/>
        </w:rPr>
        <w:t>ĐĂNG KIỂM TÀU BIỂN CÔNG VỤ, TÀU NGẦM, TÀU LẶN</w:t>
      </w:r>
      <w:bookmarkEnd w:id="102"/>
    </w:p>
    <w:p w:rsidR="00674A44" w:rsidRPr="00353348" w:rsidP="00D24295">
      <w:pPr>
        <w:spacing w:before="120"/>
        <w:rPr>
          <w:rFonts w:ascii="Arial" w:hAnsi="Arial" w:cs="Arial"/>
          <w:b/>
          <w:sz w:val="20"/>
        </w:rPr>
      </w:pPr>
      <w:bookmarkStart w:id="103" w:name="dieu_19"/>
      <w:r w:rsidRPr="00353348" w:rsidR="005668B9">
        <w:rPr>
          <w:rFonts w:ascii="Arial" w:hAnsi="Arial" w:cs="Arial"/>
          <w:b/>
          <w:sz w:val="20"/>
        </w:rPr>
        <w:t>Điều</w:t>
      </w:r>
      <w:r w:rsidRPr="00353348">
        <w:rPr>
          <w:rFonts w:ascii="Arial" w:hAnsi="Arial" w:cs="Arial"/>
          <w:b/>
          <w:sz w:val="20"/>
        </w:rPr>
        <w:t xml:space="preserve"> 19. Đăng kiểm tàu </w:t>
      </w:r>
      <w:r w:rsidRPr="00353348" w:rsidR="00D077E0">
        <w:rPr>
          <w:rFonts w:ascii="Arial" w:hAnsi="Arial" w:cs="Arial"/>
          <w:b/>
          <w:sz w:val="20"/>
        </w:rPr>
        <w:t>biển</w:t>
      </w:r>
      <w:r w:rsidRPr="00353348">
        <w:rPr>
          <w:rFonts w:ascii="Arial" w:hAnsi="Arial" w:cs="Arial"/>
          <w:b/>
          <w:sz w:val="20"/>
        </w:rPr>
        <w:t xml:space="preserve"> công vụ, tàu ngầm, tàu lặn</w:t>
      </w:r>
      <w:bookmarkEnd w:id="103"/>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Nội dung đăng kiểm tàu </w:t>
      </w:r>
      <w:r w:rsidRPr="00353348" w:rsidR="00D077E0">
        <w:rPr>
          <w:rFonts w:ascii="Arial" w:hAnsi="Arial" w:cs="Arial"/>
          <w:sz w:val="20"/>
        </w:rPr>
        <w:t>biển</w:t>
      </w:r>
      <w:r w:rsidRPr="00353348">
        <w:rPr>
          <w:rFonts w:ascii="Arial" w:hAnsi="Arial" w:cs="Arial"/>
          <w:sz w:val="20"/>
        </w:rPr>
        <w:t xml:space="preserve"> công vụ, tàu ngầm, tàu lặn bao gồm quy định tại các </w:t>
      </w:r>
      <w:bookmarkStart w:id="104" w:name="tc_2"/>
      <w:r w:rsidRPr="00353348" w:rsidR="005668B9">
        <w:rPr>
          <w:rFonts w:ascii="Arial" w:hAnsi="Arial" w:cs="Arial"/>
          <w:sz w:val="20"/>
        </w:rPr>
        <w:t>khoản</w:t>
      </w:r>
      <w:r w:rsidRPr="00353348">
        <w:rPr>
          <w:rFonts w:ascii="Arial" w:hAnsi="Arial" w:cs="Arial"/>
          <w:sz w:val="20"/>
        </w:rPr>
        <w:t xml:space="preserve"> 1, 2, 3, 5, 6, 7 và </w:t>
      </w:r>
      <w:r w:rsidRPr="00353348" w:rsidR="005668B9">
        <w:rPr>
          <w:rFonts w:ascii="Arial" w:hAnsi="Arial" w:cs="Arial"/>
          <w:sz w:val="20"/>
        </w:rPr>
        <w:t>khoản</w:t>
      </w:r>
      <w:r w:rsidRPr="00353348">
        <w:rPr>
          <w:rFonts w:ascii="Arial" w:hAnsi="Arial" w:cs="Arial"/>
          <w:sz w:val="20"/>
        </w:rPr>
        <w:t xml:space="preserve"> 10 </w:t>
      </w:r>
      <w:r w:rsidRPr="00353348" w:rsidR="005668B9">
        <w:rPr>
          <w:rFonts w:ascii="Arial" w:hAnsi="Arial" w:cs="Arial"/>
          <w:sz w:val="20"/>
        </w:rPr>
        <w:t>Điều</w:t>
      </w:r>
      <w:r w:rsidRPr="00353348">
        <w:rPr>
          <w:rFonts w:ascii="Arial" w:hAnsi="Arial" w:cs="Arial"/>
          <w:sz w:val="20"/>
        </w:rPr>
        <w:t xml:space="preserve"> 4 của </w:t>
      </w:r>
      <w:r w:rsidRPr="00353348" w:rsidR="005668B9">
        <w:rPr>
          <w:rFonts w:ascii="Arial" w:hAnsi="Arial" w:cs="Arial"/>
          <w:sz w:val="20"/>
        </w:rPr>
        <w:t>Thông tư này</w:t>
      </w:r>
      <w:r w:rsidRPr="00353348">
        <w:rPr>
          <w:rFonts w:ascii="Arial" w:hAnsi="Arial" w:cs="Arial"/>
          <w:sz w:val="20"/>
        </w:rPr>
        <w:t>.</w:t>
      </w:r>
      <w:bookmarkEnd w:id="104"/>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Công tác đăng kiểm tàu </w:t>
      </w:r>
      <w:r w:rsidRPr="00353348" w:rsidR="00D077E0">
        <w:rPr>
          <w:rFonts w:ascii="Arial" w:hAnsi="Arial" w:cs="Arial"/>
          <w:sz w:val="20"/>
        </w:rPr>
        <w:t>biển</w:t>
      </w:r>
      <w:r w:rsidRPr="00353348">
        <w:rPr>
          <w:rFonts w:ascii="Arial" w:hAnsi="Arial" w:cs="Arial"/>
          <w:sz w:val="20"/>
        </w:rPr>
        <w:t xml:space="preserve"> công vụ, tàu ngầm, tàu lặn thực hiện theo quy định tại các </w:t>
      </w:r>
      <w:bookmarkStart w:id="105" w:name="tc_3"/>
      <w:r w:rsidRPr="00353348" w:rsidR="005668B9">
        <w:rPr>
          <w:rFonts w:ascii="Arial" w:hAnsi="Arial" w:cs="Arial"/>
          <w:sz w:val="20"/>
        </w:rPr>
        <w:t>Điều</w:t>
      </w:r>
      <w:r w:rsidRPr="00353348">
        <w:rPr>
          <w:rFonts w:ascii="Arial" w:hAnsi="Arial" w:cs="Arial"/>
          <w:sz w:val="20"/>
        </w:rPr>
        <w:t xml:space="preserve"> 5, </w:t>
      </w:r>
      <w:r w:rsidRPr="00353348" w:rsidR="005668B9">
        <w:rPr>
          <w:rFonts w:ascii="Arial" w:hAnsi="Arial" w:cs="Arial"/>
          <w:sz w:val="20"/>
        </w:rPr>
        <w:t>Điều</w:t>
      </w:r>
      <w:r w:rsidRPr="00353348">
        <w:rPr>
          <w:rFonts w:ascii="Arial" w:hAnsi="Arial" w:cs="Arial"/>
          <w:sz w:val="20"/>
        </w:rPr>
        <w:t xml:space="preserve"> 6, </w:t>
      </w:r>
      <w:r w:rsidRPr="00353348" w:rsidR="005668B9">
        <w:rPr>
          <w:rFonts w:ascii="Arial" w:hAnsi="Arial" w:cs="Arial"/>
          <w:sz w:val="20"/>
        </w:rPr>
        <w:t>Điều</w:t>
      </w:r>
      <w:r w:rsidRPr="00353348">
        <w:rPr>
          <w:rFonts w:ascii="Arial" w:hAnsi="Arial" w:cs="Arial"/>
          <w:sz w:val="20"/>
        </w:rPr>
        <w:t xml:space="preserve"> 7, </w:t>
      </w:r>
      <w:r w:rsidRPr="00353348" w:rsidR="005668B9">
        <w:rPr>
          <w:rFonts w:ascii="Arial" w:hAnsi="Arial" w:cs="Arial"/>
          <w:sz w:val="20"/>
        </w:rPr>
        <w:t>Điều</w:t>
      </w:r>
      <w:r w:rsidRPr="00353348">
        <w:rPr>
          <w:rFonts w:ascii="Arial" w:hAnsi="Arial" w:cs="Arial"/>
          <w:sz w:val="20"/>
        </w:rPr>
        <w:t xml:space="preserve"> 8, </w:t>
      </w:r>
      <w:r w:rsidRPr="00353348" w:rsidR="005668B9">
        <w:rPr>
          <w:rFonts w:ascii="Arial" w:hAnsi="Arial" w:cs="Arial"/>
          <w:sz w:val="20"/>
        </w:rPr>
        <w:t>Điều</w:t>
      </w:r>
      <w:r w:rsidRPr="00353348">
        <w:rPr>
          <w:rFonts w:ascii="Arial" w:hAnsi="Arial" w:cs="Arial"/>
          <w:sz w:val="20"/>
        </w:rPr>
        <w:t xml:space="preserve"> 9, </w:t>
      </w:r>
      <w:r w:rsidRPr="00353348" w:rsidR="005668B9">
        <w:rPr>
          <w:rFonts w:ascii="Arial" w:hAnsi="Arial" w:cs="Arial"/>
          <w:sz w:val="20"/>
        </w:rPr>
        <w:t>Điều</w:t>
      </w:r>
      <w:r w:rsidRPr="00353348">
        <w:rPr>
          <w:rFonts w:ascii="Arial" w:hAnsi="Arial" w:cs="Arial"/>
          <w:sz w:val="20"/>
        </w:rPr>
        <w:t xml:space="preserve"> 10,</w:t>
      </w:r>
      <w:bookmarkEnd w:id="105"/>
      <w:r w:rsidRPr="00353348">
        <w:rPr>
          <w:rFonts w:ascii="Arial" w:hAnsi="Arial" w:cs="Arial"/>
          <w:sz w:val="20"/>
        </w:rPr>
        <w:t xml:space="preserve"> </w:t>
      </w:r>
      <w:bookmarkStart w:id="106" w:name="tc_4"/>
      <w:r w:rsidRPr="00353348" w:rsidR="005668B9">
        <w:rPr>
          <w:rFonts w:ascii="Arial" w:hAnsi="Arial" w:cs="Arial"/>
          <w:sz w:val="20"/>
        </w:rPr>
        <w:t>Điều</w:t>
      </w:r>
      <w:r w:rsidRPr="00353348">
        <w:rPr>
          <w:rFonts w:ascii="Arial" w:hAnsi="Arial" w:cs="Arial"/>
          <w:sz w:val="20"/>
        </w:rPr>
        <w:t xml:space="preserve"> 13, </w:t>
      </w:r>
      <w:r w:rsidRPr="00353348" w:rsidR="005668B9">
        <w:rPr>
          <w:rFonts w:ascii="Arial" w:hAnsi="Arial" w:cs="Arial"/>
          <w:sz w:val="20"/>
        </w:rPr>
        <w:t>Điều</w:t>
      </w:r>
      <w:r w:rsidRPr="00353348">
        <w:rPr>
          <w:rFonts w:ascii="Arial" w:hAnsi="Arial" w:cs="Arial"/>
          <w:sz w:val="20"/>
        </w:rPr>
        <w:t xml:space="preserve"> 14, </w:t>
      </w:r>
      <w:r w:rsidRPr="00353348" w:rsidR="005668B9">
        <w:rPr>
          <w:rFonts w:ascii="Arial" w:hAnsi="Arial" w:cs="Arial"/>
          <w:sz w:val="20"/>
        </w:rPr>
        <w:t>Điều</w:t>
      </w:r>
      <w:r w:rsidRPr="00353348">
        <w:rPr>
          <w:rFonts w:ascii="Arial" w:hAnsi="Arial" w:cs="Arial"/>
          <w:sz w:val="20"/>
        </w:rPr>
        <w:t xml:space="preserve"> 15, </w:t>
      </w:r>
      <w:r w:rsidRPr="00353348" w:rsidR="005668B9">
        <w:rPr>
          <w:rFonts w:ascii="Arial" w:hAnsi="Arial" w:cs="Arial"/>
          <w:sz w:val="20"/>
        </w:rPr>
        <w:t>Điều</w:t>
      </w:r>
      <w:r w:rsidRPr="00353348">
        <w:rPr>
          <w:rFonts w:ascii="Arial" w:hAnsi="Arial" w:cs="Arial"/>
          <w:sz w:val="20"/>
        </w:rPr>
        <w:t xml:space="preserve"> 16 và </w:t>
      </w:r>
      <w:r w:rsidRPr="00353348" w:rsidR="005668B9">
        <w:rPr>
          <w:rFonts w:ascii="Arial" w:hAnsi="Arial" w:cs="Arial"/>
          <w:sz w:val="20"/>
        </w:rPr>
        <w:t>Điều</w:t>
      </w:r>
      <w:r w:rsidRPr="00353348">
        <w:rPr>
          <w:rFonts w:ascii="Arial" w:hAnsi="Arial" w:cs="Arial"/>
          <w:sz w:val="20"/>
        </w:rPr>
        <w:t xml:space="preserve"> 18 của </w:t>
      </w:r>
      <w:r w:rsidRPr="00353348" w:rsidR="005668B9">
        <w:rPr>
          <w:rFonts w:ascii="Arial" w:hAnsi="Arial" w:cs="Arial"/>
          <w:sz w:val="20"/>
        </w:rPr>
        <w:t>Thông tư này</w:t>
      </w:r>
      <w:r w:rsidRPr="00353348">
        <w:rPr>
          <w:rFonts w:ascii="Arial" w:hAnsi="Arial" w:cs="Arial"/>
          <w:sz w:val="20"/>
        </w:rPr>
        <w:t>.</w:t>
      </w:r>
      <w:bookmarkEnd w:id="106"/>
    </w:p>
    <w:p w:rsidR="005A72E0" w:rsidRPr="00353348" w:rsidP="00D24295">
      <w:pPr>
        <w:spacing w:before="120"/>
        <w:rPr>
          <w:rFonts w:ascii="Arial" w:hAnsi="Arial" w:cs="Arial"/>
          <w:b/>
          <w:sz w:val="20"/>
          <w:lang w:val="en-US"/>
        </w:rPr>
      </w:pPr>
      <w:bookmarkStart w:id="107" w:name="chuong_10"/>
      <w:r w:rsidRPr="00353348" w:rsidR="00674A44">
        <w:rPr>
          <w:rFonts w:ascii="Arial" w:hAnsi="Arial" w:cs="Arial"/>
          <w:b/>
          <w:sz w:val="20"/>
        </w:rPr>
        <w:t>Chương X</w:t>
      </w:r>
      <w:bookmarkEnd w:id="107"/>
    </w:p>
    <w:p w:rsidR="00674A44" w:rsidRPr="00353348" w:rsidP="00D24295">
      <w:pPr>
        <w:spacing w:before="120"/>
        <w:jc w:val="center"/>
        <w:rPr>
          <w:rFonts w:ascii="Arial" w:hAnsi="Arial" w:cs="Arial"/>
          <w:b/>
        </w:rPr>
      </w:pPr>
      <w:bookmarkStart w:id="108" w:name="chuong_10_name"/>
      <w:r w:rsidRPr="00353348" w:rsidR="0055139A">
        <w:rPr>
          <w:rFonts w:ascii="Arial" w:hAnsi="Arial" w:cs="Arial"/>
          <w:b/>
        </w:rPr>
        <w:t>TỔ CHỨC THỰC HIỆN</w:t>
      </w:r>
      <w:bookmarkEnd w:id="108"/>
    </w:p>
    <w:p w:rsidR="00674A44" w:rsidRPr="00353348" w:rsidP="00D24295">
      <w:pPr>
        <w:spacing w:before="120"/>
        <w:rPr>
          <w:rFonts w:ascii="Arial" w:hAnsi="Arial" w:cs="Arial"/>
          <w:b/>
          <w:sz w:val="20"/>
        </w:rPr>
      </w:pPr>
      <w:bookmarkStart w:id="109" w:name="dieu_20"/>
      <w:r w:rsidRPr="00353348" w:rsidR="005668B9">
        <w:rPr>
          <w:rFonts w:ascii="Arial" w:hAnsi="Arial" w:cs="Arial"/>
          <w:b/>
          <w:sz w:val="20"/>
        </w:rPr>
        <w:t>Điều</w:t>
      </w:r>
      <w:r w:rsidRPr="00353348">
        <w:rPr>
          <w:rFonts w:ascii="Arial" w:hAnsi="Arial" w:cs="Arial"/>
          <w:b/>
          <w:sz w:val="20"/>
        </w:rPr>
        <w:t xml:space="preserve"> 20. Trách nhiệm của Cục Đăng kiểm Việt Nam</w:t>
      </w:r>
      <w:bookmarkEnd w:id="109"/>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Thực hiện chức năng tổ chức đăng kiểm Việt Nam; tổ chức hệ thống đăng kiểm thống nhất trong phạm vi cả nước để thực hiện công tác đăng kiểm tàu </w:t>
      </w:r>
      <w:r w:rsidRPr="00353348" w:rsidR="00D077E0">
        <w:rPr>
          <w:rFonts w:ascii="Arial" w:hAnsi="Arial" w:cs="Arial"/>
          <w:sz w:val="20"/>
        </w:rPr>
        <w:t>biển</w:t>
      </w:r>
      <w:r w:rsidRPr="00353348">
        <w:rPr>
          <w:rFonts w:ascii="Arial" w:hAnsi="Arial" w:cs="Arial"/>
          <w:sz w:val="20"/>
        </w:rPr>
        <w:t xml:space="preserve"> theo quy định của </w:t>
      </w:r>
      <w:r w:rsidRPr="00353348" w:rsidR="005668B9">
        <w:rPr>
          <w:rFonts w:ascii="Arial" w:hAnsi="Arial" w:cs="Arial"/>
          <w:sz w:val="20"/>
        </w:rPr>
        <w:t>Thông tư này</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Xây dựng, trình Bộ trưởng Bộ Giao thông vận tải ban hành và tổ chức thực hiện các quy chuẩn kỹ thuật quốc gia về an toàn kỹ thuật, phòng ngừa ô nhiễm môi </w:t>
      </w:r>
      <w:r w:rsidRPr="00353348" w:rsidR="00D077E0">
        <w:rPr>
          <w:rFonts w:ascii="Arial" w:hAnsi="Arial" w:cs="Arial"/>
          <w:sz w:val="20"/>
        </w:rPr>
        <w:t>trường</w:t>
      </w:r>
      <w:r w:rsidRPr="00353348">
        <w:rPr>
          <w:rFonts w:ascii="Arial" w:hAnsi="Arial" w:cs="Arial"/>
          <w:sz w:val="20"/>
        </w:rPr>
        <w:t xml:space="preserve">, an toàn hàng hải, an ninh hàng hải, </w:t>
      </w:r>
      <w:r w:rsidRPr="00353348" w:rsidR="005668B9">
        <w:rPr>
          <w:rFonts w:ascii="Arial" w:hAnsi="Arial" w:cs="Arial"/>
          <w:sz w:val="20"/>
        </w:rPr>
        <w:t>điều</w:t>
      </w:r>
      <w:r w:rsidRPr="00353348">
        <w:rPr>
          <w:rFonts w:ascii="Arial" w:hAnsi="Arial" w:cs="Arial"/>
          <w:sz w:val="20"/>
        </w:rPr>
        <w:t xml:space="preserve"> kiện bảo đảm lao động hàng hải liên quan đến tàu </w:t>
      </w:r>
      <w:r w:rsidRPr="00353348" w:rsidR="00D077E0">
        <w:rPr>
          <w:rFonts w:ascii="Arial" w:hAnsi="Arial" w:cs="Arial"/>
          <w:sz w:val="20"/>
        </w:rPr>
        <w:t>biển</w:t>
      </w:r>
      <w:r w:rsidRPr="00353348">
        <w:rPr>
          <w:rFonts w:ascii="Arial" w:hAnsi="Arial" w:cs="Arial"/>
          <w:sz w:val="20"/>
        </w:rPr>
        <w:t>.</w:t>
      </w:r>
    </w:p>
    <w:p w:rsidR="00674A44" w:rsidRPr="00353348" w:rsidP="00D24295">
      <w:pPr>
        <w:spacing w:before="120"/>
        <w:rPr>
          <w:rFonts w:ascii="Arial" w:hAnsi="Arial" w:cs="Arial"/>
          <w:sz w:val="20"/>
        </w:rPr>
      </w:pPr>
      <w:r w:rsidRPr="00353348" w:rsidR="001B3C30">
        <w:rPr>
          <w:rFonts w:ascii="Arial" w:hAnsi="Arial" w:cs="Arial"/>
          <w:sz w:val="20"/>
        </w:rPr>
        <w:t>3.</w:t>
      </w:r>
      <w:r w:rsidRPr="00353348" w:rsidR="00C722B7">
        <w:rPr>
          <w:rFonts w:ascii="Arial" w:hAnsi="Arial" w:cs="Arial"/>
          <w:sz w:val="20"/>
        </w:rPr>
        <w:t xml:space="preserve"> </w:t>
      </w:r>
      <w:r w:rsidRPr="00353348">
        <w:rPr>
          <w:rFonts w:ascii="Arial" w:hAnsi="Arial" w:cs="Arial"/>
          <w:sz w:val="20"/>
        </w:rPr>
        <w:t xml:space="preserve">Xây dựng, trình Bộ trưởng Bộ Giao thông vận tải ban hành tiêu chuẩn đăng kiểm viên, đánh giá viên tàu </w:t>
      </w:r>
      <w:r w:rsidRPr="00353348" w:rsidR="00D077E0">
        <w:rPr>
          <w:rFonts w:ascii="Arial" w:hAnsi="Arial" w:cs="Arial"/>
          <w:sz w:val="20"/>
        </w:rPr>
        <w:t>biển</w:t>
      </w:r>
      <w:r w:rsidRPr="00353348">
        <w:rPr>
          <w:rFonts w:ascii="Arial" w:hAnsi="Arial" w:cs="Arial"/>
          <w:sz w:val="20"/>
        </w:rPr>
        <w:t xml:space="preserve">; tổ chức huấn luyện </w:t>
      </w:r>
      <w:r w:rsidRPr="00353348" w:rsidR="00D077E0">
        <w:rPr>
          <w:rFonts w:ascii="Arial" w:hAnsi="Arial" w:cs="Arial"/>
          <w:sz w:val="20"/>
        </w:rPr>
        <w:t>nghi</w:t>
      </w:r>
      <w:r w:rsidRPr="00353348">
        <w:rPr>
          <w:rFonts w:ascii="Arial" w:hAnsi="Arial" w:cs="Arial"/>
          <w:sz w:val="20"/>
        </w:rPr>
        <w:t xml:space="preserve">ệp vụ, đánh giá, công nhận đăng kiểm viên, đánh giá viên tàu </w:t>
      </w:r>
      <w:r w:rsidRPr="00353348" w:rsidR="00D077E0">
        <w:rPr>
          <w:rFonts w:ascii="Arial" w:hAnsi="Arial" w:cs="Arial"/>
          <w:sz w:val="20"/>
        </w:rPr>
        <w:t>biển</w:t>
      </w:r>
      <w:r w:rsidRPr="00353348">
        <w:rPr>
          <w:rFonts w:ascii="Arial" w:hAnsi="Arial" w:cs="Arial"/>
          <w:sz w:val="20"/>
        </w:rPr>
        <w:t xml:space="preserve"> theo quy định của Bộ trưởng Bộ Giao thông vận tải.</w:t>
      </w:r>
    </w:p>
    <w:p w:rsidR="00674A44" w:rsidRPr="00353348" w:rsidP="00D24295">
      <w:pPr>
        <w:spacing w:before="120"/>
        <w:rPr>
          <w:rFonts w:ascii="Arial" w:hAnsi="Arial" w:cs="Arial"/>
          <w:sz w:val="20"/>
        </w:rPr>
      </w:pPr>
      <w:r w:rsidRPr="00353348" w:rsidR="001B3C30">
        <w:rPr>
          <w:rFonts w:ascii="Arial" w:hAnsi="Arial" w:cs="Arial"/>
          <w:sz w:val="20"/>
        </w:rPr>
        <w:t>4.</w:t>
      </w:r>
      <w:r w:rsidRPr="00353348" w:rsidR="00C722B7">
        <w:rPr>
          <w:rFonts w:ascii="Arial" w:hAnsi="Arial" w:cs="Arial"/>
          <w:sz w:val="20"/>
        </w:rPr>
        <w:t xml:space="preserve"> </w:t>
      </w:r>
      <w:r w:rsidRPr="00353348">
        <w:rPr>
          <w:rFonts w:ascii="Arial" w:hAnsi="Arial" w:cs="Arial"/>
          <w:sz w:val="20"/>
        </w:rPr>
        <w:t xml:space="preserve">Thực hiện ủy quyền, hướng dẫn, kiểm tra các tổ chức đăng kiểm nước ngoài thực hiện kiểm định, </w:t>
      </w:r>
      <w:r w:rsidRPr="00353348" w:rsidR="00D077E0">
        <w:rPr>
          <w:rFonts w:ascii="Arial" w:hAnsi="Arial" w:cs="Arial"/>
          <w:sz w:val="20"/>
        </w:rPr>
        <w:t>phân</w:t>
      </w:r>
      <w:r w:rsidRPr="00353348">
        <w:rPr>
          <w:rFonts w:ascii="Arial" w:hAnsi="Arial" w:cs="Arial"/>
          <w:sz w:val="20"/>
        </w:rPr>
        <w:t xml:space="preserve"> cấp và cấp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tàu </w:t>
      </w:r>
      <w:r w:rsidRPr="00353348" w:rsidR="00D077E0">
        <w:rPr>
          <w:rFonts w:ascii="Arial" w:hAnsi="Arial" w:cs="Arial"/>
          <w:sz w:val="20"/>
        </w:rPr>
        <w:t>biển</w:t>
      </w:r>
      <w:r w:rsidRPr="00353348">
        <w:rPr>
          <w:rFonts w:ascii="Arial" w:hAnsi="Arial" w:cs="Arial"/>
          <w:sz w:val="20"/>
        </w:rPr>
        <w:t xml:space="preserve"> Việt Nam hoạt động trên tuyến quốc tế.</w:t>
      </w:r>
    </w:p>
    <w:p w:rsidR="00674A44" w:rsidRPr="00353348" w:rsidP="00D24295">
      <w:pPr>
        <w:spacing w:before="120"/>
        <w:rPr>
          <w:rFonts w:ascii="Arial" w:hAnsi="Arial" w:cs="Arial"/>
          <w:sz w:val="20"/>
        </w:rPr>
      </w:pPr>
      <w:r w:rsidRPr="00353348" w:rsidR="001B3C30">
        <w:rPr>
          <w:rFonts w:ascii="Arial" w:hAnsi="Arial" w:cs="Arial"/>
          <w:sz w:val="20"/>
        </w:rPr>
        <w:t>5.</w:t>
      </w:r>
      <w:r w:rsidRPr="00353348" w:rsidR="00C722B7">
        <w:rPr>
          <w:rFonts w:ascii="Arial" w:hAnsi="Arial" w:cs="Arial"/>
          <w:sz w:val="20"/>
        </w:rPr>
        <w:t xml:space="preserve"> </w:t>
      </w:r>
      <w:r w:rsidRPr="00353348">
        <w:rPr>
          <w:rFonts w:ascii="Arial" w:hAnsi="Arial" w:cs="Arial"/>
          <w:sz w:val="20"/>
        </w:rPr>
        <w:t xml:space="preserve">Thực hiện đăng kiểm các tàu </w:t>
      </w:r>
      <w:r w:rsidRPr="00353348" w:rsidR="00D077E0">
        <w:rPr>
          <w:rFonts w:ascii="Arial" w:hAnsi="Arial" w:cs="Arial"/>
          <w:sz w:val="20"/>
        </w:rPr>
        <w:t>biển</w:t>
      </w:r>
      <w:r w:rsidRPr="00353348">
        <w:rPr>
          <w:rFonts w:ascii="Arial" w:hAnsi="Arial" w:cs="Arial"/>
          <w:sz w:val="20"/>
        </w:rPr>
        <w:t xml:space="preserve"> quy định tại </w:t>
      </w:r>
      <w:bookmarkStart w:id="110" w:name="tc_5"/>
      <w:r w:rsidRPr="00353348" w:rsidR="005668B9">
        <w:rPr>
          <w:rFonts w:ascii="Arial" w:hAnsi="Arial" w:cs="Arial"/>
          <w:sz w:val="20"/>
        </w:rPr>
        <w:t>khoản</w:t>
      </w:r>
      <w:r w:rsidRPr="00353348">
        <w:rPr>
          <w:rFonts w:ascii="Arial" w:hAnsi="Arial" w:cs="Arial"/>
          <w:sz w:val="20"/>
        </w:rPr>
        <w:t xml:space="preserve"> 2 </w:t>
      </w:r>
      <w:r w:rsidRPr="00353348" w:rsidR="005668B9">
        <w:rPr>
          <w:rFonts w:ascii="Arial" w:hAnsi="Arial" w:cs="Arial"/>
          <w:sz w:val="20"/>
        </w:rPr>
        <w:t>Điều</w:t>
      </w:r>
      <w:r w:rsidRPr="00353348">
        <w:rPr>
          <w:rFonts w:ascii="Arial" w:hAnsi="Arial" w:cs="Arial"/>
          <w:sz w:val="20"/>
        </w:rPr>
        <w:t xml:space="preserve"> 1 của </w:t>
      </w:r>
      <w:r w:rsidRPr="00353348" w:rsidR="005668B9">
        <w:rPr>
          <w:rFonts w:ascii="Arial" w:hAnsi="Arial" w:cs="Arial"/>
          <w:sz w:val="20"/>
        </w:rPr>
        <w:t>Thông tư này</w:t>
      </w:r>
      <w:bookmarkEnd w:id="110"/>
      <w:r w:rsidRPr="00353348">
        <w:rPr>
          <w:rFonts w:ascii="Arial" w:hAnsi="Arial" w:cs="Arial"/>
          <w:sz w:val="20"/>
        </w:rPr>
        <w:t xml:space="preserve"> khi có yêu cầu của cơ quan nhà nước có thẩm quyền.</w:t>
      </w:r>
    </w:p>
    <w:p w:rsidR="00674A44" w:rsidRPr="00353348" w:rsidP="00D24295">
      <w:pPr>
        <w:spacing w:before="120"/>
        <w:rPr>
          <w:rFonts w:ascii="Arial" w:hAnsi="Arial" w:cs="Arial"/>
          <w:sz w:val="20"/>
        </w:rPr>
      </w:pPr>
      <w:r w:rsidRPr="00353348" w:rsidR="001B3C30">
        <w:rPr>
          <w:rFonts w:ascii="Arial" w:hAnsi="Arial" w:cs="Arial"/>
          <w:sz w:val="20"/>
        </w:rPr>
        <w:t>6.</w:t>
      </w:r>
      <w:r w:rsidRPr="00353348" w:rsidR="00C722B7">
        <w:rPr>
          <w:rFonts w:ascii="Arial" w:hAnsi="Arial" w:cs="Arial"/>
          <w:sz w:val="20"/>
        </w:rPr>
        <w:t xml:space="preserve"> </w:t>
      </w:r>
      <w:r w:rsidRPr="00353348">
        <w:rPr>
          <w:rFonts w:ascii="Arial" w:hAnsi="Arial" w:cs="Arial"/>
          <w:sz w:val="20"/>
        </w:rPr>
        <w:t>Triển khai ứng dụng công ng</w:t>
      </w:r>
      <w:r w:rsidRPr="00353348" w:rsidR="00734938">
        <w:rPr>
          <w:rFonts w:ascii="Arial" w:hAnsi="Arial" w:cs="Arial"/>
          <w:sz w:val="20"/>
        </w:rPr>
        <w:t>hệ thông tin</w:t>
      </w:r>
      <w:r w:rsidRPr="00353348">
        <w:rPr>
          <w:rFonts w:ascii="Arial" w:hAnsi="Arial" w:cs="Arial"/>
          <w:sz w:val="20"/>
        </w:rPr>
        <w:t xml:space="preserve"> trong hoạt động đăng kiểm tàu </w:t>
      </w:r>
      <w:r w:rsidRPr="00353348" w:rsidR="00D077E0">
        <w:rPr>
          <w:rFonts w:ascii="Arial" w:hAnsi="Arial" w:cs="Arial"/>
          <w:sz w:val="20"/>
        </w:rPr>
        <w:t>biển</w:t>
      </w:r>
      <w:r w:rsidRPr="00353348">
        <w:rPr>
          <w:rFonts w:ascii="Arial" w:hAnsi="Arial" w:cs="Arial"/>
          <w:sz w:val="20"/>
        </w:rPr>
        <w:t xml:space="preserve"> và quản lý dữ liệu liên quan; báo cáo kết quả thực hiện công tác đăng kiểm tàu </w:t>
      </w:r>
      <w:r w:rsidRPr="00353348" w:rsidR="00D077E0">
        <w:rPr>
          <w:rFonts w:ascii="Arial" w:hAnsi="Arial" w:cs="Arial"/>
          <w:sz w:val="20"/>
        </w:rPr>
        <w:t>biển</w:t>
      </w:r>
      <w:r w:rsidRPr="00353348">
        <w:rPr>
          <w:rFonts w:ascii="Arial" w:hAnsi="Arial" w:cs="Arial"/>
          <w:sz w:val="20"/>
        </w:rPr>
        <w:t xml:space="preserve"> theo quy định.</w:t>
      </w:r>
    </w:p>
    <w:p w:rsidR="00674A44" w:rsidRPr="00353348" w:rsidP="00D24295">
      <w:pPr>
        <w:spacing w:before="120"/>
        <w:rPr>
          <w:rFonts w:ascii="Arial" w:hAnsi="Arial" w:cs="Arial"/>
          <w:b/>
          <w:sz w:val="20"/>
        </w:rPr>
      </w:pPr>
      <w:bookmarkStart w:id="111" w:name="dieu_21"/>
      <w:r w:rsidRPr="00353348" w:rsidR="005668B9">
        <w:rPr>
          <w:rFonts w:ascii="Arial" w:hAnsi="Arial" w:cs="Arial"/>
          <w:b/>
          <w:sz w:val="20"/>
        </w:rPr>
        <w:t>Điều</w:t>
      </w:r>
      <w:r w:rsidRPr="00353348" w:rsidR="0055139A">
        <w:rPr>
          <w:rFonts w:ascii="Arial" w:hAnsi="Arial" w:cs="Arial"/>
          <w:b/>
          <w:sz w:val="20"/>
        </w:rPr>
        <w:t xml:space="preserve"> 21. Trách nhiệm của tổ chức đăng kiểm nước ngoài được ủy quyền</w:t>
      </w:r>
      <w:bookmarkEnd w:id="111"/>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Thực hiện kiểm định, </w:t>
      </w:r>
      <w:r w:rsidRPr="00353348" w:rsidR="00D077E0">
        <w:rPr>
          <w:rFonts w:ascii="Arial" w:hAnsi="Arial" w:cs="Arial"/>
          <w:sz w:val="20"/>
        </w:rPr>
        <w:t>phân</w:t>
      </w:r>
      <w:r w:rsidRPr="00353348">
        <w:rPr>
          <w:rFonts w:ascii="Arial" w:hAnsi="Arial" w:cs="Arial"/>
          <w:sz w:val="20"/>
        </w:rPr>
        <w:t xml:space="preserve"> cấp và cấp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theo ủy quyền cho tàu </w:t>
      </w:r>
      <w:r w:rsidRPr="00353348" w:rsidR="00D077E0">
        <w:rPr>
          <w:rFonts w:ascii="Arial" w:hAnsi="Arial" w:cs="Arial"/>
          <w:sz w:val="20"/>
        </w:rPr>
        <w:t>biển</w:t>
      </w:r>
      <w:r w:rsidRPr="00353348">
        <w:rPr>
          <w:rFonts w:ascii="Arial" w:hAnsi="Arial" w:cs="Arial"/>
          <w:sz w:val="20"/>
        </w:rPr>
        <w:t xml:space="preserve"> theo </w:t>
      </w:r>
      <w:r w:rsidRPr="00353348" w:rsidR="00D077E0">
        <w:rPr>
          <w:rFonts w:ascii="Arial" w:hAnsi="Arial" w:cs="Arial"/>
          <w:sz w:val="20"/>
        </w:rPr>
        <w:t>đúng</w:t>
      </w:r>
      <w:r w:rsidRPr="00353348">
        <w:rPr>
          <w:rFonts w:ascii="Arial" w:hAnsi="Arial" w:cs="Arial"/>
          <w:sz w:val="20"/>
        </w:rPr>
        <w:t xml:space="preserve"> quy định của pháp </w:t>
      </w:r>
      <w:r w:rsidRPr="00353348" w:rsidR="00E06200">
        <w:rPr>
          <w:rFonts w:ascii="Arial" w:hAnsi="Arial" w:cs="Arial"/>
          <w:sz w:val="20"/>
        </w:rPr>
        <w:t>luật</w:t>
      </w:r>
      <w:r w:rsidRPr="00353348">
        <w:rPr>
          <w:rFonts w:ascii="Arial" w:hAnsi="Arial" w:cs="Arial"/>
          <w:sz w:val="20"/>
        </w:rPr>
        <w:t xml:space="preserve"> Việt Nam, </w:t>
      </w:r>
      <w:r w:rsidRPr="00353348" w:rsidR="00E06200">
        <w:rPr>
          <w:rFonts w:ascii="Arial" w:hAnsi="Arial" w:cs="Arial"/>
          <w:sz w:val="20"/>
        </w:rPr>
        <w:t>điều ước</w:t>
      </w:r>
      <w:r w:rsidRPr="00353348">
        <w:rPr>
          <w:rFonts w:ascii="Arial" w:hAnsi="Arial" w:cs="Arial"/>
          <w:sz w:val="20"/>
        </w:rPr>
        <w:t xml:space="preserve"> quốc tế liên quan mà nước Cộng hòa xã </w:t>
      </w:r>
      <w:r w:rsidRPr="00353348" w:rsidR="00D077E0">
        <w:rPr>
          <w:rFonts w:ascii="Arial" w:hAnsi="Arial" w:cs="Arial"/>
          <w:sz w:val="20"/>
        </w:rPr>
        <w:t>hộ</w:t>
      </w:r>
      <w:r w:rsidRPr="00353348">
        <w:rPr>
          <w:rFonts w:ascii="Arial" w:hAnsi="Arial" w:cs="Arial"/>
          <w:sz w:val="20"/>
        </w:rPr>
        <w:t>i chủ nghĩa Việt Nam là thành viên</w:t>
      </w:r>
      <w:r w:rsidRPr="00353348" w:rsidR="005A72E0">
        <w:rPr>
          <w:rFonts w:ascii="Arial" w:hAnsi="Arial" w:cs="Arial"/>
          <w:sz w:val="20"/>
          <w:lang w:val="en-US"/>
        </w:rPr>
        <w:t xml:space="preserve"> </w:t>
      </w:r>
      <w:r w:rsidRPr="00353348">
        <w:rPr>
          <w:rFonts w:ascii="Arial" w:hAnsi="Arial" w:cs="Arial"/>
          <w:sz w:val="20"/>
        </w:rPr>
        <w:t xml:space="preserve">và chịu </w:t>
      </w:r>
      <w:r w:rsidRPr="00353348" w:rsidR="005A72E0">
        <w:rPr>
          <w:rFonts w:ascii="Arial" w:hAnsi="Arial" w:cs="Arial"/>
          <w:sz w:val="20"/>
          <w:lang w:val="en-US"/>
        </w:rPr>
        <w:t>tr</w:t>
      </w:r>
      <w:r w:rsidRPr="00353348">
        <w:rPr>
          <w:rFonts w:ascii="Arial" w:hAnsi="Arial" w:cs="Arial"/>
          <w:sz w:val="20"/>
        </w:rPr>
        <w:t xml:space="preserve">ách nhiệm về kết quả kiểm định, </w:t>
      </w:r>
      <w:r w:rsidRPr="00353348" w:rsidR="00D077E0">
        <w:rPr>
          <w:rFonts w:ascii="Arial" w:hAnsi="Arial" w:cs="Arial"/>
          <w:sz w:val="20"/>
        </w:rPr>
        <w:t>phân</w:t>
      </w:r>
      <w:r w:rsidRPr="00353348">
        <w:rPr>
          <w:rFonts w:ascii="Arial" w:hAnsi="Arial" w:cs="Arial"/>
          <w:sz w:val="20"/>
        </w:rPr>
        <w:t xml:space="preserve"> cấp và cấp giấy chứng nhận của mình.</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Thực hiện chế </w:t>
      </w:r>
      <w:r w:rsidRPr="00353348" w:rsidR="005A72E0">
        <w:rPr>
          <w:rFonts w:ascii="Arial" w:hAnsi="Arial" w:cs="Arial"/>
          <w:sz w:val="20"/>
          <w:lang w:val="en-US"/>
        </w:rPr>
        <w:t>độ</w:t>
      </w:r>
      <w:r w:rsidRPr="00353348">
        <w:rPr>
          <w:rFonts w:ascii="Arial" w:hAnsi="Arial" w:cs="Arial"/>
          <w:sz w:val="20"/>
        </w:rPr>
        <w:t xml:space="preserve"> trao đổi thông tin, báo cáo theo thỏa thuận với Cục Đăng kiểm Việt Nam.</w:t>
      </w:r>
    </w:p>
    <w:p w:rsidR="00674A44" w:rsidRPr="00353348" w:rsidP="00D24295">
      <w:pPr>
        <w:spacing w:before="120"/>
        <w:rPr>
          <w:rFonts w:ascii="Arial" w:hAnsi="Arial" w:cs="Arial"/>
          <w:sz w:val="20"/>
        </w:rPr>
      </w:pPr>
      <w:bookmarkStart w:id="112" w:name="khoan_3_21"/>
      <w:r w:rsidRPr="00353348" w:rsidR="004C2CE2">
        <w:rPr>
          <w:rFonts w:ascii="Arial" w:hAnsi="Arial" w:cs="Arial"/>
          <w:sz w:val="20"/>
        </w:rPr>
        <w:t xml:space="preserve">3. Chấp hành các quy định khác của pháp </w:t>
      </w:r>
      <w:r w:rsidRPr="00353348" w:rsidR="00E06200">
        <w:rPr>
          <w:rFonts w:ascii="Arial" w:hAnsi="Arial" w:cs="Arial"/>
          <w:sz w:val="20"/>
        </w:rPr>
        <w:t>luật</w:t>
      </w:r>
      <w:r w:rsidRPr="00353348" w:rsidR="004C2CE2">
        <w:rPr>
          <w:rFonts w:ascii="Arial" w:hAnsi="Arial" w:cs="Arial"/>
          <w:sz w:val="20"/>
        </w:rPr>
        <w:t xml:space="preserve"> Việt Nam.</w:t>
      </w:r>
      <w:bookmarkEnd w:id="112"/>
    </w:p>
    <w:p w:rsidR="00674A44" w:rsidRPr="00353348" w:rsidP="00D24295">
      <w:pPr>
        <w:spacing w:before="120"/>
        <w:rPr>
          <w:rFonts w:ascii="Arial" w:hAnsi="Arial" w:cs="Arial"/>
          <w:b/>
          <w:sz w:val="20"/>
        </w:rPr>
      </w:pPr>
      <w:bookmarkStart w:id="113" w:name="dieu_22"/>
      <w:r w:rsidRPr="00353348" w:rsidR="005668B9">
        <w:rPr>
          <w:rFonts w:ascii="Arial" w:hAnsi="Arial" w:cs="Arial"/>
          <w:b/>
          <w:sz w:val="20"/>
        </w:rPr>
        <w:t>Điều</w:t>
      </w:r>
      <w:r w:rsidRPr="00353348" w:rsidR="0055139A">
        <w:rPr>
          <w:rFonts w:ascii="Arial" w:hAnsi="Arial" w:cs="Arial"/>
          <w:b/>
          <w:sz w:val="20"/>
        </w:rPr>
        <w:t xml:space="preserve"> 22. Trách nhiệm của chủ tàu biển, cơ sở thiết kế, đóng mới, hoán cải, sửa chữa tàu biển, cơ sở thử nghiệm, cung cấp dịch vụ kiểm tra, thử trang thiết bị an toàn và cơ sở chế tạo liên quan đến chất lượng an toàn kỹ thuật và phòng ngừa ô nhiễm môi trường tàu biển</w:t>
      </w:r>
      <w:bookmarkEnd w:id="113"/>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 xml:space="preserve">Chủ tàu </w:t>
      </w:r>
      <w:r w:rsidRPr="00353348" w:rsidR="00D077E0">
        <w:rPr>
          <w:rFonts w:ascii="Arial" w:hAnsi="Arial" w:cs="Arial"/>
          <w:sz w:val="20"/>
        </w:rPr>
        <w:t>biển</w:t>
      </w:r>
      <w:r w:rsidRPr="00353348">
        <w:rPr>
          <w:rFonts w:ascii="Arial" w:hAnsi="Arial" w:cs="Arial"/>
          <w:sz w:val="20"/>
        </w:rPr>
        <w:t xml:space="preserve"> có trách nhiệm thực hiện quy định về đăng kiểm tàu </w:t>
      </w:r>
      <w:r w:rsidRPr="00353348" w:rsidR="00D077E0">
        <w:rPr>
          <w:rFonts w:ascii="Arial" w:hAnsi="Arial" w:cs="Arial"/>
          <w:sz w:val="20"/>
        </w:rPr>
        <w:t>biển</w:t>
      </w:r>
      <w:r w:rsidRPr="00353348">
        <w:rPr>
          <w:rFonts w:ascii="Arial" w:hAnsi="Arial" w:cs="Arial"/>
          <w:sz w:val="20"/>
        </w:rPr>
        <w:t xml:space="preserve"> khi tàu </w:t>
      </w:r>
      <w:r w:rsidRPr="00353348" w:rsidR="00D077E0">
        <w:rPr>
          <w:rFonts w:ascii="Arial" w:hAnsi="Arial" w:cs="Arial"/>
          <w:sz w:val="20"/>
        </w:rPr>
        <w:t>biển</w:t>
      </w:r>
      <w:r w:rsidRPr="00353348">
        <w:rPr>
          <w:rFonts w:ascii="Arial" w:hAnsi="Arial" w:cs="Arial"/>
          <w:sz w:val="20"/>
        </w:rPr>
        <w:t xml:space="preserve"> được đóng mới, nhập khẩu, </w:t>
      </w:r>
      <w:r w:rsidRPr="00353348" w:rsidR="00734938">
        <w:rPr>
          <w:rFonts w:ascii="Arial" w:hAnsi="Arial" w:cs="Arial"/>
          <w:sz w:val="20"/>
        </w:rPr>
        <w:t>hoán</w:t>
      </w:r>
      <w:r w:rsidRPr="00353348">
        <w:rPr>
          <w:rFonts w:ascii="Arial" w:hAnsi="Arial" w:cs="Arial"/>
          <w:sz w:val="20"/>
        </w:rPr>
        <w:t xml:space="preserve"> cải, sửa chữa phục hồi và trong quá trình</w:t>
      </w:r>
      <w:r w:rsidRPr="00353348" w:rsidR="005A72E0">
        <w:rPr>
          <w:rFonts w:ascii="Arial" w:hAnsi="Arial" w:cs="Arial"/>
          <w:sz w:val="20"/>
          <w:lang w:val="en-US"/>
        </w:rPr>
        <w:t xml:space="preserve"> </w:t>
      </w:r>
      <w:r w:rsidRPr="00353348">
        <w:rPr>
          <w:rFonts w:ascii="Arial" w:hAnsi="Arial" w:cs="Arial"/>
          <w:sz w:val="20"/>
        </w:rPr>
        <w:t xml:space="preserve">hoạt động; đảm bảo </w:t>
      </w:r>
      <w:r w:rsidRPr="00353348" w:rsidR="00D077E0">
        <w:rPr>
          <w:rFonts w:ascii="Arial" w:hAnsi="Arial" w:cs="Arial"/>
          <w:sz w:val="20"/>
        </w:rPr>
        <w:t>tình</w:t>
      </w:r>
      <w:r w:rsidRPr="00353348">
        <w:rPr>
          <w:rFonts w:ascii="Arial" w:hAnsi="Arial" w:cs="Arial"/>
          <w:sz w:val="20"/>
        </w:rPr>
        <w:t xml:space="preserve"> trạng an toàn kỹ thuật, an ninh hàng hải, </w:t>
      </w:r>
      <w:r w:rsidRPr="00353348" w:rsidR="005668B9">
        <w:rPr>
          <w:rFonts w:ascii="Arial" w:hAnsi="Arial" w:cs="Arial"/>
          <w:sz w:val="20"/>
        </w:rPr>
        <w:t>điều</w:t>
      </w:r>
      <w:r w:rsidRPr="00353348">
        <w:rPr>
          <w:rFonts w:ascii="Arial" w:hAnsi="Arial" w:cs="Arial"/>
          <w:sz w:val="20"/>
        </w:rPr>
        <w:t xml:space="preserve"> kiện lao</w:t>
      </w:r>
      <w:r w:rsidRPr="00353348" w:rsidR="009A79FF">
        <w:rPr>
          <w:rFonts w:ascii="Arial" w:hAnsi="Arial" w:cs="Arial"/>
          <w:sz w:val="20"/>
        </w:rPr>
        <w:t xml:space="preserve"> </w:t>
      </w:r>
      <w:r w:rsidRPr="00353348">
        <w:rPr>
          <w:rFonts w:ascii="Arial" w:hAnsi="Arial" w:cs="Arial"/>
          <w:sz w:val="20"/>
        </w:rPr>
        <w:t xml:space="preserve">động hàng hải và phòng ngừa ô nhiễm môi </w:t>
      </w:r>
      <w:r w:rsidRPr="00353348" w:rsidR="00D077E0">
        <w:rPr>
          <w:rFonts w:ascii="Arial" w:hAnsi="Arial" w:cs="Arial"/>
          <w:sz w:val="20"/>
        </w:rPr>
        <w:t>trường</w:t>
      </w:r>
      <w:r w:rsidRPr="00353348">
        <w:rPr>
          <w:rFonts w:ascii="Arial" w:hAnsi="Arial" w:cs="Arial"/>
          <w:sz w:val="20"/>
        </w:rPr>
        <w:t xml:space="preserve"> của tàu </w:t>
      </w:r>
      <w:r w:rsidRPr="00353348" w:rsidR="00D077E0">
        <w:rPr>
          <w:rFonts w:ascii="Arial" w:hAnsi="Arial" w:cs="Arial"/>
          <w:sz w:val="20"/>
        </w:rPr>
        <w:t>biển</w:t>
      </w:r>
      <w:r w:rsidRPr="00353348">
        <w:rPr>
          <w:rFonts w:ascii="Arial" w:hAnsi="Arial" w:cs="Arial"/>
          <w:sz w:val="20"/>
        </w:rPr>
        <w:t xml:space="preserve"> giữa hai kỳ kiểm</w:t>
      </w:r>
      <w:r w:rsidRPr="00353348" w:rsidR="009A79FF">
        <w:rPr>
          <w:rFonts w:ascii="Arial" w:hAnsi="Arial" w:cs="Arial"/>
          <w:sz w:val="20"/>
        </w:rPr>
        <w:t xml:space="preserve"> </w:t>
      </w:r>
      <w:r w:rsidRPr="00353348">
        <w:rPr>
          <w:rFonts w:ascii="Arial" w:hAnsi="Arial" w:cs="Arial"/>
          <w:sz w:val="20"/>
        </w:rPr>
        <w:t xml:space="preserve">định, đánh giá theo quy định của pháp </w:t>
      </w:r>
      <w:r w:rsidRPr="00353348" w:rsidR="00E06200">
        <w:rPr>
          <w:rFonts w:ascii="Arial" w:hAnsi="Arial" w:cs="Arial"/>
          <w:sz w:val="20"/>
        </w:rPr>
        <w:t>luật</w:t>
      </w:r>
      <w:r w:rsidRPr="00353348">
        <w:rPr>
          <w:rFonts w:ascii="Arial" w:hAnsi="Arial" w:cs="Arial"/>
          <w:sz w:val="20"/>
        </w:rPr>
        <w:t xml:space="preserve"> và </w:t>
      </w:r>
      <w:r w:rsidRPr="00353348" w:rsidR="00E06200">
        <w:rPr>
          <w:rFonts w:ascii="Arial" w:hAnsi="Arial" w:cs="Arial"/>
          <w:sz w:val="20"/>
        </w:rPr>
        <w:t>điều ước</w:t>
      </w:r>
      <w:r w:rsidRPr="00353348">
        <w:rPr>
          <w:rFonts w:ascii="Arial" w:hAnsi="Arial" w:cs="Arial"/>
          <w:sz w:val="20"/>
        </w:rPr>
        <w:t xml:space="preserve"> quốc tế liên quan mà Cộng</w:t>
      </w:r>
      <w:r w:rsidRPr="00353348" w:rsidR="009A79FF">
        <w:rPr>
          <w:rFonts w:ascii="Arial" w:hAnsi="Arial" w:cs="Arial"/>
          <w:sz w:val="20"/>
        </w:rPr>
        <w:t xml:space="preserve"> </w:t>
      </w:r>
      <w:r w:rsidRPr="00353348">
        <w:rPr>
          <w:rFonts w:ascii="Arial" w:hAnsi="Arial" w:cs="Arial"/>
          <w:sz w:val="20"/>
        </w:rPr>
        <w:t xml:space="preserve">hòa xã </w:t>
      </w:r>
      <w:r w:rsidRPr="00353348" w:rsidR="00D077E0">
        <w:rPr>
          <w:rFonts w:ascii="Arial" w:hAnsi="Arial" w:cs="Arial"/>
          <w:sz w:val="20"/>
        </w:rPr>
        <w:t>hộ</w:t>
      </w:r>
      <w:r w:rsidRPr="00353348">
        <w:rPr>
          <w:rFonts w:ascii="Arial" w:hAnsi="Arial" w:cs="Arial"/>
          <w:sz w:val="20"/>
        </w:rPr>
        <w:t>i chủ nghĩa Việt Nam là thành viên.</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 xml:space="preserve">Cơ sở </w:t>
      </w:r>
      <w:r w:rsidRPr="00353348" w:rsidR="00D077E0">
        <w:rPr>
          <w:rFonts w:ascii="Arial" w:hAnsi="Arial" w:cs="Arial"/>
          <w:sz w:val="20"/>
        </w:rPr>
        <w:t>thi</w:t>
      </w:r>
      <w:r w:rsidRPr="00353348">
        <w:rPr>
          <w:rFonts w:ascii="Arial" w:hAnsi="Arial" w:cs="Arial"/>
          <w:sz w:val="20"/>
        </w:rPr>
        <w:t xml:space="preserve">ết kế, đóng mới, </w:t>
      </w:r>
      <w:r w:rsidRPr="00353348" w:rsidR="00734938">
        <w:rPr>
          <w:rFonts w:ascii="Arial" w:hAnsi="Arial" w:cs="Arial"/>
          <w:sz w:val="20"/>
        </w:rPr>
        <w:t>hoán</w:t>
      </w:r>
      <w:r w:rsidRPr="00353348">
        <w:rPr>
          <w:rFonts w:ascii="Arial" w:hAnsi="Arial" w:cs="Arial"/>
          <w:sz w:val="20"/>
        </w:rPr>
        <w:t xml:space="preserve"> cải, sửa chữa tàu </w:t>
      </w:r>
      <w:r w:rsidRPr="00353348" w:rsidR="00D077E0">
        <w:rPr>
          <w:rFonts w:ascii="Arial" w:hAnsi="Arial" w:cs="Arial"/>
          <w:sz w:val="20"/>
        </w:rPr>
        <w:t>biển</w:t>
      </w:r>
      <w:r w:rsidRPr="00353348">
        <w:rPr>
          <w:rFonts w:ascii="Arial" w:hAnsi="Arial" w:cs="Arial"/>
          <w:sz w:val="20"/>
        </w:rPr>
        <w:t xml:space="preserve">, cơ sở thử </w:t>
      </w:r>
      <w:r w:rsidRPr="00353348" w:rsidR="00D077E0">
        <w:rPr>
          <w:rFonts w:ascii="Arial" w:hAnsi="Arial" w:cs="Arial"/>
          <w:sz w:val="20"/>
        </w:rPr>
        <w:t>nghi</w:t>
      </w:r>
      <w:r w:rsidRPr="00353348">
        <w:rPr>
          <w:rFonts w:ascii="Arial" w:hAnsi="Arial" w:cs="Arial"/>
          <w:sz w:val="20"/>
        </w:rPr>
        <w:t>ệm,</w:t>
      </w:r>
      <w:r w:rsidRPr="00353348" w:rsidR="009A79FF">
        <w:rPr>
          <w:rFonts w:ascii="Arial" w:hAnsi="Arial" w:cs="Arial"/>
          <w:sz w:val="20"/>
        </w:rPr>
        <w:t xml:space="preserve"> </w:t>
      </w:r>
      <w:r w:rsidRPr="00353348">
        <w:rPr>
          <w:rFonts w:ascii="Arial" w:hAnsi="Arial" w:cs="Arial"/>
          <w:sz w:val="20"/>
        </w:rPr>
        <w:t xml:space="preserve">cung cấp dịch vụ kiểm tra, thử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ết bị an toàn và cơ sở chế tạo liên quan đến</w:t>
      </w:r>
      <w:r w:rsidRPr="00353348" w:rsidR="009A79FF">
        <w:rPr>
          <w:rFonts w:ascii="Arial" w:hAnsi="Arial" w:cs="Arial"/>
          <w:sz w:val="20"/>
        </w:rPr>
        <w:t xml:space="preserve"> </w:t>
      </w:r>
      <w:r w:rsidRPr="00353348">
        <w:rPr>
          <w:rFonts w:ascii="Arial" w:hAnsi="Arial" w:cs="Arial"/>
          <w:sz w:val="20"/>
        </w:rPr>
        <w:t xml:space="preserve">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rPr>
        <w:t xml:space="preserve"> phải thực</w:t>
      </w:r>
      <w:r w:rsidRPr="00353348" w:rsidR="009A79FF">
        <w:rPr>
          <w:rFonts w:ascii="Arial" w:hAnsi="Arial" w:cs="Arial"/>
          <w:sz w:val="20"/>
        </w:rPr>
        <w:t xml:space="preserve"> </w:t>
      </w:r>
      <w:r w:rsidRPr="00353348">
        <w:rPr>
          <w:rFonts w:ascii="Arial" w:hAnsi="Arial" w:cs="Arial"/>
          <w:sz w:val="20"/>
        </w:rPr>
        <w:t xml:space="preserve">hiện các quy định liên quan về công tác đăng kiểm của </w:t>
      </w:r>
      <w:r w:rsidRPr="00353348" w:rsidR="005668B9">
        <w:rPr>
          <w:rFonts w:ascii="Arial" w:hAnsi="Arial" w:cs="Arial"/>
          <w:sz w:val="20"/>
        </w:rPr>
        <w:t>Thông tư này</w:t>
      </w:r>
      <w:r w:rsidRPr="00353348">
        <w:rPr>
          <w:rFonts w:ascii="Arial" w:hAnsi="Arial" w:cs="Arial"/>
          <w:sz w:val="20"/>
        </w:rPr>
        <w:t>.</w:t>
      </w:r>
    </w:p>
    <w:p w:rsidR="005A72E0" w:rsidRPr="00353348" w:rsidP="00D24295">
      <w:pPr>
        <w:spacing w:before="120"/>
        <w:rPr>
          <w:rFonts w:ascii="Arial" w:hAnsi="Arial" w:cs="Arial"/>
          <w:b/>
          <w:sz w:val="20"/>
          <w:lang w:val="en-US"/>
        </w:rPr>
      </w:pPr>
      <w:bookmarkStart w:id="114" w:name="chuong_11"/>
      <w:r w:rsidRPr="00353348" w:rsidR="00674A44">
        <w:rPr>
          <w:rFonts w:ascii="Arial" w:hAnsi="Arial" w:cs="Arial"/>
          <w:b/>
          <w:sz w:val="20"/>
        </w:rPr>
        <w:t>Chương XI</w:t>
      </w:r>
      <w:bookmarkEnd w:id="114"/>
    </w:p>
    <w:p w:rsidR="00674A44" w:rsidRPr="00353348" w:rsidP="00D24295">
      <w:pPr>
        <w:spacing w:before="120"/>
        <w:jc w:val="center"/>
        <w:rPr>
          <w:rFonts w:ascii="Arial" w:hAnsi="Arial" w:cs="Arial"/>
          <w:b/>
        </w:rPr>
      </w:pPr>
      <w:bookmarkStart w:id="115" w:name="chuong_11_name"/>
      <w:r w:rsidRPr="00353348" w:rsidR="005668B9">
        <w:rPr>
          <w:rFonts w:ascii="Arial" w:hAnsi="Arial" w:cs="Arial"/>
          <w:b/>
        </w:rPr>
        <w:t>ĐIỀU</w:t>
      </w:r>
      <w:r w:rsidRPr="00353348" w:rsidR="0055139A">
        <w:rPr>
          <w:rFonts w:ascii="Arial" w:hAnsi="Arial" w:cs="Arial"/>
          <w:b/>
        </w:rPr>
        <w:t xml:space="preserve"> </w:t>
      </w:r>
      <w:r w:rsidRPr="00353348" w:rsidR="005668B9">
        <w:rPr>
          <w:rFonts w:ascii="Arial" w:hAnsi="Arial" w:cs="Arial"/>
          <w:b/>
        </w:rPr>
        <w:t>KHOẢN</w:t>
      </w:r>
      <w:r w:rsidRPr="00353348" w:rsidR="0055139A">
        <w:rPr>
          <w:rFonts w:ascii="Arial" w:hAnsi="Arial" w:cs="Arial"/>
          <w:b/>
        </w:rPr>
        <w:t xml:space="preserve"> THI HÀNH</w:t>
      </w:r>
      <w:bookmarkEnd w:id="115"/>
    </w:p>
    <w:p w:rsidR="00674A44" w:rsidRPr="00353348" w:rsidP="00D24295">
      <w:pPr>
        <w:spacing w:before="120"/>
        <w:rPr>
          <w:rFonts w:ascii="Arial" w:hAnsi="Arial" w:cs="Arial"/>
          <w:b/>
          <w:sz w:val="20"/>
        </w:rPr>
      </w:pPr>
      <w:bookmarkStart w:id="116" w:name="dieu_23"/>
      <w:r w:rsidRPr="00353348" w:rsidR="005668B9">
        <w:rPr>
          <w:rFonts w:ascii="Arial" w:hAnsi="Arial" w:cs="Arial"/>
          <w:b/>
          <w:sz w:val="20"/>
        </w:rPr>
        <w:t>Điều</w:t>
      </w:r>
      <w:r w:rsidRPr="00353348" w:rsidR="0055139A">
        <w:rPr>
          <w:rFonts w:ascii="Arial" w:hAnsi="Arial" w:cs="Arial"/>
          <w:b/>
          <w:sz w:val="20"/>
        </w:rPr>
        <w:t xml:space="preserve"> 23. Hiệu lực thi hành</w:t>
      </w:r>
      <w:bookmarkEnd w:id="116"/>
    </w:p>
    <w:p w:rsidR="00674A44" w:rsidRPr="00353348" w:rsidP="00D24295">
      <w:pPr>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sidR="005668B9">
        <w:rPr>
          <w:rFonts w:ascii="Arial" w:hAnsi="Arial" w:cs="Arial"/>
          <w:sz w:val="20"/>
        </w:rPr>
        <w:t>Thông tư này</w:t>
      </w:r>
      <w:r w:rsidRPr="00353348">
        <w:rPr>
          <w:rFonts w:ascii="Arial" w:hAnsi="Arial" w:cs="Arial"/>
          <w:sz w:val="20"/>
        </w:rPr>
        <w:t xml:space="preserve"> có hiệu lực </w:t>
      </w:r>
      <w:r w:rsidRPr="00353348" w:rsidR="00D077E0">
        <w:rPr>
          <w:rFonts w:ascii="Arial" w:hAnsi="Arial" w:cs="Arial"/>
          <w:sz w:val="20"/>
        </w:rPr>
        <w:t>thi</w:t>
      </w:r>
      <w:r w:rsidRPr="00353348">
        <w:rPr>
          <w:rFonts w:ascii="Arial" w:hAnsi="Arial" w:cs="Arial"/>
          <w:sz w:val="20"/>
        </w:rPr>
        <w:t xml:space="preserve"> hành từ ngày 01 tháng 7 năm 2017.</w:t>
      </w:r>
    </w:p>
    <w:p w:rsidR="00674A44" w:rsidRPr="00353348" w:rsidP="00D24295">
      <w:pPr>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Bãi bỏ các văn bản sau:</w:t>
      </w:r>
    </w:p>
    <w:p w:rsidR="00674A44" w:rsidRPr="00353348" w:rsidP="00D24295">
      <w:pPr>
        <w:spacing w:before="120"/>
        <w:rPr>
          <w:rFonts w:ascii="Arial" w:hAnsi="Arial" w:cs="Arial"/>
          <w:sz w:val="20"/>
        </w:rPr>
      </w:pPr>
      <w:r w:rsidRPr="00353348" w:rsidR="001B3C30">
        <w:rPr>
          <w:rFonts w:ascii="Arial" w:hAnsi="Arial" w:cs="Arial"/>
          <w:sz w:val="20"/>
        </w:rPr>
        <w:t>a)</w:t>
      </w:r>
      <w:r w:rsidRPr="00353348" w:rsidR="00C722B7">
        <w:rPr>
          <w:rFonts w:ascii="Arial" w:hAnsi="Arial" w:cs="Arial"/>
          <w:sz w:val="20"/>
        </w:rPr>
        <w:t xml:space="preserve"> </w:t>
      </w:r>
      <w:r w:rsidRPr="00353348">
        <w:rPr>
          <w:rFonts w:ascii="Arial" w:hAnsi="Arial" w:cs="Arial"/>
          <w:sz w:val="20"/>
        </w:rPr>
        <w:t xml:space="preserve">Quyết định số </w:t>
      </w:r>
      <w:bookmarkStart w:id="117" w:name="tvpllink_jxgqqpvkna"/>
      <w:r w:rsidRPr="00353348">
        <w:rPr>
          <w:rFonts w:ascii="Arial" w:hAnsi="Arial" w:cs="Arial"/>
          <w:sz w:val="20"/>
        </w:rPr>
        <w:t>51</w:t>
      </w:r>
      <w:r w:rsidRPr="00353348" w:rsidR="00E06200">
        <w:rPr>
          <w:rFonts w:ascii="Arial" w:hAnsi="Arial" w:cs="Arial"/>
          <w:sz w:val="20"/>
        </w:rPr>
        <w:t>/</w:t>
      </w:r>
      <w:r w:rsidRPr="00353348">
        <w:rPr>
          <w:rFonts w:ascii="Arial" w:hAnsi="Arial" w:cs="Arial"/>
          <w:sz w:val="20"/>
        </w:rPr>
        <w:t>2005</w:t>
      </w:r>
      <w:r w:rsidRPr="00353348" w:rsidR="00E06200">
        <w:rPr>
          <w:rFonts w:ascii="Arial" w:hAnsi="Arial" w:cs="Arial"/>
          <w:sz w:val="20"/>
        </w:rPr>
        <w:t>/</w:t>
      </w:r>
      <w:r w:rsidRPr="00353348">
        <w:rPr>
          <w:rFonts w:ascii="Arial" w:hAnsi="Arial" w:cs="Arial"/>
          <w:sz w:val="20"/>
        </w:rPr>
        <w:t>QĐ-BGTVT</w:t>
      </w:r>
      <w:bookmarkEnd w:id="117"/>
      <w:r w:rsidRPr="00353348">
        <w:rPr>
          <w:rFonts w:ascii="Arial" w:hAnsi="Arial" w:cs="Arial"/>
          <w:sz w:val="20"/>
        </w:rPr>
        <w:t xml:space="preserve"> ngày 12 tháng 10 năm 2005 của Bộ</w:t>
      </w:r>
      <w:r w:rsidRPr="00353348" w:rsidR="009A79FF">
        <w:rPr>
          <w:rFonts w:ascii="Arial" w:hAnsi="Arial" w:cs="Arial"/>
          <w:sz w:val="20"/>
        </w:rPr>
        <w:t xml:space="preserve"> </w:t>
      </w:r>
      <w:r w:rsidRPr="00353348">
        <w:rPr>
          <w:rFonts w:ascii="Arial" w:hAnsi="Arial" w:cs="Arial"/>
          <w:sz w:val="20"/>
        </w:rPr>
        <w:t xml:space="preserve">trưởng Bộ Giao thông vận tải ban hành Quy định về đăng kiểm tàu </w:t>
      </w:r>
      <w:r w:rsidRPr="00353348" w:rsidR="00D077E0">
        <w:rPr>
          <w:rFonts w:ascii="Arial" w:hAnsi="Arial" w:cs="Arial"/>
          <w:sz w:val="20"/>
        </w:rPr>
        <w:t>biển</w:t>
      </w:r>
      <w:r w:rsidRPr="00353348">
        <w:rPr>
          <w:rFonts w:ascii="Arial" w:hAnsi="Arial" w:cs="Arial"/>
          <w:sz w:val="20"/>
        </w:rPr>
        <w:t xml:space="preserve"> Việt Nam.</w:t>
      </w:r>
    </w:p>
    <w:p w:rsidR="00674A44" w:rsidRPr="00353348" w:rsidP="00D24295">
      <w:pPr>
        <w:spacing w:before="120"/>
        <w:rPr>
          <w:rFonts w:ascii="Arial" w:hAnsi="Arial" w:cs="Arial"/>
          <w:sz w:val="20"/>
        </w:rPr>
      </w:pPr>
      <w:r w:rsidRPr="00353348" w:rsidR="001B3C30">
        <w:rPr>
          <w:rFonts w:ascii="Arial" w:hAnsi="Arial" w:cs="Arial"/>
          <w:sz w:val="20"/>
        </w:rPr>
        <w:t>b)</w:t>
      </w:r>
      <w:r w:rsidRPr="00353348" w:rsidR="00C722B7">
        <w:rPr>
          <w:rFonts w:ascii="Arial" w:hAnsi="Arial" w:cs="Arial"/>
          <w:sz w:val="20"/>
        </w:rPr>
        <w:t xml:space="preserve"> </w:t>
      </w:r>
      <w:r w:rsidRPr="00353348">
        <w:rPr>
          <w:rFonts w:ascii="Arial" w:hAnsi="Arial" w:cs="Arial"/>
          <w:sz w:val="20"/>
        </w:rPr>
        <w:t xml:space="preserve">Thông tư số </w:t>
      </w:r>
      <w:bookmarkStart w:id="118" w:name="tvpllink_uoqebhxbye"/>
      <w:r w:rsidRPr="00353348">
        <w:rPr>
          <w:rFonts w:ascii="Arial" w:hAnsi="Arial" w:cs="Arial"/>
          <w:sz w:val="20"/>
        </w:rPr>
        <w:t>32</w:t>
      </w:r>
      <w:r w:rsidRPr="00353348" w:rsidR="00E06200">
        <w:rPr>
          <w:rFonts w:ascii="Arial" w:hAnsi="Arial" w:cs="Arial"/>
          <w:sz w:val="20"/>
        </w:rPr>
        <w:t>/</w:t>
      </w:r>
      <w:r w:rsidRPr="00353348">
        <w:rPr>
          <w:rFonts w:ascii="Arial" w:hAnsi="Arial" w:cs="Arial"/>
          <w:sz w:val="20"/>
        </w:rPr>
        <w:t>2011</w:t>
      </w:r>
      <w:r w:rsidRPr="00353348" w:rsidR="00E06200">
        <w:rPr>
          <w:rFonts w:ascii="Arial" w:hAnsi="Arial" w:cs="Arial"/>
          <w:sz w:val="20"/>
        </w:rPr>
        <w:t>/</w:t>
      </w:r>
      <w:r w:rsidRPr="00353348">
        <w:rPr>
          <w:rFonts w:ascii="Arial" w:hAnsi="Arial" w:cs="Arial"/>
          <w:sz w:val="20"/>
        </w:rPr>
        <w:t>TT-BGTVT</w:t>
      </w:r>
      <w:bookmarkEnd w:id="118"/>
      <w:r w:rsidRPr="00353348">
        <w:rPr>
          <w:rFonts w:ascii="Arial" w:hAnsi="Arial" w:cs="Arial"/>
          <w:sz w:val="20"/>
        </w:rPr>
        <w:t xml:space="preserve"> ngày 19 tháng 4 năm 2011 của Bộ</w:t>
      </w:r>
      <w:r w:rsidRPr="00353348" w:rsidR="009A79FF">
        <w:rPr>
          <w:rFonts w:ascii="Arial" w:hAnsi="Arial" w:cs="Arial"/>
          <w:sz w:val="20"/>
        </w:rPr>
        <w:t xml:space="preserve"> </w:t>
      </w:r>
      <w:r w:rsidRPr="00353348">
        <w:rPr>
          <w:rFonts w:ascii="Arial" w:hAnsi="Arial" w:cs="Arial"/>
          <w:sz w:val="20"/>
        </w:rPr>
        <w:t xml:space="preserve">trưởng Bộ Giao thông vận tải sửa đổi, bổ sung một số </w:t>
      </w:r>
      <w:r w:rsidRPr="00353348" w:rsidR="005668B9">
        <w:rPr>
          <w:rFonts w:ascii="Arial" w:hAnsi="Arial" w:cs="Arial"/>
          <w:sz w:val="20"/>
        </w:rPr>
        <w:t>điều</w:t>
      </w:r>
      <w:r w:rsidRPr="00353348">
        <w:rPr>
          <w:rFonts w:ascii="Arial" w:hAnsi="Arial" w:cs="Arial"/>
          <w:sz w:val="20"/>
        </w:rPr>
        <w:t xml:space="preserve"> của Quy định về đăng</w:t>
      </w:r>
      <w:r w:rsidRPr="00353348" w:rsidR="009A79FF">
        <w:rPr>
          <w:rFonts w:ascii="Arial" w:hAnsi="Arial" w:cs="Arial"/>
          <w:sz w:val="20"/>
        </w:rPr>
        <w:t xml:space="preserve"> </w:t>
      </w:r>
      <w:r w:rsidRPr="00353348">
        <w:rPr>
          <w:rFonts w:ascii="Arial" w:hAnsi="Arial" w:cs="Arial"/>
          <w:sz w:val="20"/>
        </w:rPr>
        <w:t xml:space="preserve">kiểm tàu </w:t>
      </w:r>
      <w:r w:rsidRPr="00353348" w:rsidR="00D077E0">
        <w:rPr>
          <w:rFonts w:ascii="Arial" w:hAnsi="Arial" w:cs="Arial"/>
          <w:sz w:val="20"/>
        </w:rPr>
        <w:t>biển</w:t>
      </w:r>
      <w:r w:rsidRPr="00353348">
        <w:rPr>
          <w:rFonts w:ascii="Arial" w:hAnsi="Arial" w:cs="Arial"/>
          <w:sz w:val="20"/>
        </w:rPr>
        <w:t xml:space="preserve"> Việt Nam ban hành kèm theo Quyết định số </w:t>
      </w:r>
      <w:bookmarkStart w:id="119" w:name="tvpllink_jxgqqpvkna_1"/>
      <w:r w:rsidRPr="00353348">
        <w:rPr>
          <w:rFonts w:ascii="Arial" w:hAnsi="Arial" w:cs="Arial"/>
          <w:sz w:val="20"/>
        </w:rPr>
        <w:t>51</w:t>
      </w:r>
      <w:r w:rsidRPr="00353348" w:rsidR="00E06200">
        <w:rPr>
          <w:rFonts w:ascii="Arial" w:hAnsi="Arial" w:cs="Arial"/>
          <w:sz w:val="20"/>
        </w:rPr>
        <w:t>/</w:t>
      </w:r>
      <w:r w:rsidRPr="00353348">
        <w:rPr>
          <w:rFonts w:ascii="Arial" w:hAnsi="Arial" w:cs="Arial"/>
          <w:sz w:val="20"/>
        </w:rPr>
        <w:t>2005</w:t>
      </w:r>
      <w:r w:rsidRPr="00353348" w:rsidR="00E06200">
        <w:rPr>
          <w:rFonts w:ascii="Arial" w:hAnsi="Arial" w:cs="Arial"/>
          <w:sz w:val="20"/>
        </w:rPr>
        <w:t>/</w:t>
      </w:r>
      <w:r w:rsidRPr="00353348">
        <w:rPr>
          <w:rFonts w:ascii="Arial" w:hAnsi="Arial" w:cs="Arial"/>
          <w:sz w:val="20"/>
        </w:rPr>
        <w:t>QĐ-BGTVT</w:t>
      </w:r>
      <w:bookmarkEnd w:id="119"/>
      <w:r w:rsidRPr="00353348" w:rsidR="009A79FF">
        <w:rPr>
          <w:rFonts w:ascii="Arial" w:hAnsi="Arial" w:cs="Arial"/>
          <w:sz w:val="20"/>
        </w:rPr>
        <w:t xml:space="preserve"> </w:t>
      </w:r>
      <w:r w:rsidRPr="00353348">
        <w:rPr>
          <w:rFonts w:ascii="Arial" w:hAnsi="Arial" w:cs="Arial"/>
          <w:sz w:val="20"/>
        </w:rPr>
        <w:t>ngày 12 tháng 10 năm 2005 của Bộ trưởng Bộ Giao thông vận tải.</w:t>
      </w:r>
    </w:p>
    <w:p w:rsidR="00674A44" w:rsidRPr="00353348" w:rsidP="00D24295">
      <w:pPr>
        <w:spacing w:before="120"/>
        <w:rPr>
          <w:rFonts w:ascii="Arial" w:hAnsi="Arial" w:cs="Arial"/>
          <w:b/>
          <w:sz w:val="20"/>
        </w:rPr>
      </w:pPr>
      <w:bookmarkStart w:id="120" w:name="dieu_24"/>
      <w:r w:rsidRPr="00353348" w:rsidR="005668B9">
        <w:rPr>
          <w:rFonts w:ascii="Arial" w:hAnsi="Arial" w:cs="Arial"/>
          <w:b/>
          <w:sz w:val="20"/>
        </w:rPr>
        <w:t>Điều</w:t>
      </w:r>
      <w:r w:rsidRPr="00353348" w:rsidR="0055139A">
        <w:rPr>
          <w:rFonts w:ascii="Arial" w:hAnsi="Arial" w:cs="Arial"/>
          <w:b/>
          <w:sz w:val="20"/>
        </w:rPr>
        <w:t xml:space="preserve"> 24. Tổ chức thực hiện</w:t>
      </w:r>
      <w:bookmarkEnd w:id="120"/>
    </w:p>
    <w:p w:rsidR="00674A44" w:rsidRPr="00353348" w:rsidP="00D24295">
      <w:pPr>
        <w:spacing w:before="120"/>
        <w:rPr>
          <w:rFonts w:ascii="Arial" w:hAnsi="Arial" w:cs="Arial"/>
          <w:sz w:val="20"/>
          <w:lang w:val="en-US"/>
        </w:rPr>
      </w:pPr>
      <w:r w:rsidRPr="00353348">
        <w:rPr>
          <w:rFonts w:ascii="Arial" w:hAnsi="Arial" w:cs="Arial"/>
          <w:sz w:val="20"/>
        </w:rPr>
        <w:t>Chánh Văn phòng Bộ, Chánh Thanh tra Bộ, các Vụ trưởng, Cục trưởng Cục</w:t>
      </w:r>
      <w:r w:rsidRPr="00353348" w:rsidR="009A79FF">
        <w:rPr>
          <w:rFonts w:ascii="Arial" w:hAnsi="Arial" w:cs="Arial"/>
          <w:sz w:val="20"/>
        </w:rPr>
        <w:t xml:space="preserve"> </w:t>
      </w:r>
      <w:r w:rsidRPr="00353348">
        <w:rPr>
          <w:rFonts w:ascii="Arial" w:hAnsi="Arial" w:cs="Arial"/>
          <w:sz w:val="20"/>
        </w:rPr>
        <w:t>Đăng kiểm Việt Nam, Thủ trưởng các cơ quan, đơn vị thuộc Bộ Giao thông vận tải,</w:t>
      </w:r>
      <w:r w:rsidRPr="00353348" w:rsidR="009A79FF">
        <w:rPr>
          <w:rFonts w:ascii="Arial" w:hAnsi="Arial" w:cs="Arial"/>
          <w:sz w:val="20"/>
        </w:rPr>
        <w:t xml:space="preserve"> </w:t>
      </w:r>
      <w:r w:rsidRPr="00353348">
        <w:rPr>
          <w:rFonts w:ascii="Arial" w:hAnsi="Arial" w:cs="Arial"/>
          <w:sz w:val="20"/>
        </w:rPr>
        <w:t xml:space="preserve">các tổ chức và cá nhân có liên quan chịu trách nhiệm </w:t>
      </w:r>
      <w:r w:rsidRPr="00353348" w:rsidR="00D077E0">
        <w:rPr>
          <w:rFonts w:ascii="Arial" w:hAnsi="Arial" w:cs="Arial"/>
          <w:sz w:val="20"/>
        </w:rPr>
        <w:t>thi</w:t>
      </w:r>
      <w:r w:rsidRPr="00353348">
        <w:rPr>
          <w:rFonts w:ascii="Arial" w:hAnsi="Arial" w:cs="Arial"/>
          <w:sz w:val="20"/>
        </w:rPr>
        <w:t xml:space="preserve"> hành </w:t>
      </w:r>
      <w:r w:rsidRPr="00353348" w:rsidR="005668B9">
        <w:rPr>
          <w:rFonts w:ascii="Arial" w:hAnsi="Arial" w:cs="Arial"/>
          <w:sz w:val="20"/>
        </w:rPr>
        <w:t>Thông tư này</w:t>
      </w:r>
      <w:r w:rsidRPr="00353348" w:rsidR="00163DFD">
        <w:rPr>
          <w:rFonts w:ascii="Arial" w:hAnsi="Arial" w:cs="Arial"/>
          <w:sz w:val="20"/>
          <w:lang w:val="en-US"/>
        </w:rPr>
        <w:t>.</w:t>
      </w:r>
      <w:r w:rsidRPr="00353348" w:rsidR="00E06200">
        <w:rPr>
          <w:rFonts w:ascii="Arial" w:hAnsi="Arial" w:cs="Arial"/>
          <w:sz w:val="20"/>
          <w:lang w:val="en-US"/>
        </w:rPr>
        <w:t>/</w:t>
      </w:r>
      <w:r w:rsidRPr="00353348" w:rsidR="00163DFD">
        <w:rPr>
          <w:rFonts w:ascii="Arial" w:hAnsi="Arial" w:cs="Arial"/>
          <w:sz w:val="20"/>
          <w:lang w:val="en-US"/>
        </w:rPr>
        <w:t>.</w:t>
      </w:r>
    </w:p>
    <w:p w:rsidR="00163DFD" w:rsidRPr="00353348" w:rsidP="00D24295">
      <w:pPr>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163DFD" w:rsidRPr="00353348" w:rsidP="005268DF">
            <w:pPr>
              <w:spacing w:before="120"/>
              <w:rPr>
                <w:rFonts w:ascii="Arial" w:eastAsia="Times New Roman" w:hAnsi="Arial" w:cs="Arial"/>
                <w:sz w:val="20"/>
              </w:rPr>
            </w:pPr>
          </w:p>
          <w:p w:rsidR="00163DFD" w:rsidRPr="00353348" w:rsidP="005268DF">
            <w:pPr>
              <w:spacing w:before="120"/>
              <w:rPr>
                <w:rFonts w:ascii="Arial" w:eastAsia="Times New Roman" w:hAnsi="Arial" w:cs="Arial"/>
                <w:sz w:val="20"/>
              </w:rPr>
            </w:pPr>
            <w:r w:rsidRPr="00353348">
              <w:rPr>
                <w:rFonts w:ascii="Arial" w:eastAsia="Times New Roman" w:hAnsi="Arial" w:cs="Arial"/>
                <w:b/>
                <w:i/>
                <w:sz w:val="20"/>
              </w:rPr>
              <w:t>Nơi nhận:</w:t>
              <w:br/>
            </w:r>
            <w:r w:rsidRPr="00353348">
              <w:rPr>
                <w:rFonts w:ascii="Arial" w:eastAsia="Times New Roman" w:hAnsi="Arial" w:cs="Arial"/>
                <w:sz w:val="16"/>
              </w:rPr>
              <w:t xml:space="preserve">- Như </w:t>
            </w:r>
            <w:r w:rsidRPr="00353348" w:rsidR="005668B9">
              <w:rPr>
                <w:rFonts w:ascii="Arial" w:eastAsia="Times New Roman" w:hAnsi="Arial" w:cs="Arial"/>
                <w:sz w:val="16"/>
              </w:rPr>
              <w:t>Điều</w:t>
            </w:r>
            <w:r w:rsidRPr="00353348">
              <w:rPr>
                <w:rFonts w:ascii="Arial" w:eastAsia="Times New Roman" w:hAnsi="Arial" w:cs="Arial"/>
                <w:sz w:val="16"/>
              </w:rPr>
              <w:t xml:space="preserve"> 24;</w:t>
              <w:br/>
              <w:t>- Văn phòng Chính phủ;</w:t>
              <w:br/>
              <w:t>- Các Bộ, cơ quan ngang Bộ, cơ quan thuộc CP;</w:t>
              <w:br/>
              <w:t>- UBND các tỉnh, thành phố trực thuộc TW;</w:t>
              <w:br/>
              <w:t xml:space="preserve">- Cục Kiểm </w:t>
            </w:r>
            <w:r w:rsidRPr="00353348">
              <w:rPr>
                <w:rFonts w:ascii="Arial" w:eastAsia="Times New Roman" w:hAnsi="Arial" w:cs="Arial"/>
                <w:sz w:val="16"/>
                <w:lang w:val="en-US"/>
              </w:rPr>
              <w:t>tr</w:t>
            </w:r>
            <w:r w:rsidRPr="00353348">
              <w:rPr>
                <w:rFonts w:ascii="Arial" w:eastAsia="Times New Roman" w:hAnsi="Arial" w:cs="Arial"/>
                <w:sz w:val="16"/>
              </w:rPr>
              <w:t>a văn bản (Bộ Tư pháp);</w:t>
              <w:br/>
              <w:t>- Công báo;</w:t>
              <w:br/>
              <w:t>- Cổng TTĐT Chính phủ;</w:t>
              <w:br/>
              <w:t>- Cổng TTĐT Bộ GTVT;</w:t>
              <w:br/>
              <w:t>- Báo GT;</w:t>
              <w:br/>
              <w:t>- Lưu: VT, KHCN(5).</w:t>
            </w:r>
          </w:p>
        </w:tc>
        <w:tc>
          <w:tcPr>
            <w:tcW w:w="4428" w:type="dxa"/>
          </w:tcPr>
          <w:p w:rsidR="00163DFD" w:rsidRPr="00353348" w:rsidP="005268DF">
            <w:pPr>
              <w:spacing w:before="120"/>
              <w:jc w:val="center"/>
              <w:rPr>
                <w:rFonts w:ascii="Arial" w:eastAsia="Times New Roman" w:hAnsi="Arial" w:cs="Arial"/>
                <w:b/>
                <w:sz w:val="20"/>
                <w:lang w:val="en-US"/>
              </w:rPr>
            </w:pPr>
            <w:r w:rsidRPr="00353348">
              <w:rPr>
                <w:rFonts w:ascii="Arial" w:eastAsia="Times New Roman" w:hAnsi="Arial" w:cs="Arial"/>
                <w:b/>
                <w:sz w:val="20"/>
                <w:lang w:val="en-US"/>
              </w:rPr>
              <w:t>BỘ TRƯỞNG</w:t>
              <w:br/>
              <w:br/>
              <w:br/>
              <w:br/>
              <w:br/>
              <w:t>Trương Quang Nghĩa</w:t>
            </w:r>
          </w:p>
        </w:tc>
      </w:tr>
    </w:tbl>
    <w:p w:rsidR="00163DFD" w:rsidRPr="00353348" w:rsidP="00D24295">
      <w:pPr>
        <w:spacing w:before="120"/>
        <w:rPr>
          <w:rFonts w:ascii="Arial" w:hAnsi="Arial" w:cs="Arial"/>
          <w:sz w:val="20"/>
          <w:lang w:val="en-US"/>
        </w:rPr>
      </w:pPr>
      <w:r w:rsidRPr="00353348">
        <w:rPr>
          <w:rFonts w:ascii="Arial" w:hAnsi="Arial" w:cs="Arial"/>
          <w:sz w:val="20"/>
          <w:lang w:val="en-US"/>
        </w:rPr>
        <w:t xml:space="preserve"> </w:t>
      </w:r>
    </w:p>
    <w:p w:rsidR="00674A44" w:rsidRPr="00353348" w:rsidP="00D24295">
      <w:pPr>
        <w:spacing w:before="120"/>
        <w:jc w:val="center"/>
        <w:rPr>
          <w:rFonts w:ascii="Arial" w:hAnsi="Arial" w:cs="Arial"/>
          <w:b/>
          <w:lang w:val="en-US"/>
        </w:rPr>
      </w:pPr>
      <w:bookmarkStart w:id="121" w:name="chuong_phuluc_1"/>
      <w:r w:rsidRPr="00353348" w:rsidR="00353348">
        <w:rPr>
          <w:rFonts w:ascii="Arial" w:hAnsi="Arial" w:cs="Arial"/>
          <w:b/>
          <w:lang w:val="en-US"/>
        </w:rPr>
        <w:t>PHỤ LỤC</w:t>
      </w:r>
      <w:bookmarkEnd w:id="121"/>
    </w:p>
    <w:p w:rsidR="00674A44" w:rsidRPr="00353348" w:rsidP="00D24295">
      <w:pPr>
        <w:spacing w:before="120"/>
        <w:jc w:val="center"/>
        <w:rPr>
          <w:rFonts w:ascii="Arial" w:hAnsi="Arial" w:cs="Arial"/>
          <w:sz w:val="20"/>
        </w:rPr>
      </w:pPr>
      <w:bookmarkStart w:id="122" w:name="chuong_phuluc_1_name"/>
      <w:r w:rsidRPr="00353348" w:rsidR="00353348">
        <w:rPr>
          <w:rFonts w:ascii="Arial" w:hAnsi="Arial" w:cs="Arial"/>
          <w:sz w:val="20"/>
          <w:lang w:val="en-US"/>
        </w:rPr>
        <w:t>MẪU</w:t>
      </w:r>
      <w:r w:rsidRPr="00353348" w:rsidR="004C4D7D">
        <w:rPr>
          <w:rFonts w:ascii="Arial" w:hAnsi="Arial" w:cs="Arial"/>
          <w:sz w:val="20"/>
          <w:lang w:val="en-US"/>
        </w:rPr>
        <w:t xml:space="preserve"> GIẤY TỜ SỬ DỤNG TRONG HOẠT ĐỘNG ĐĂNG KIỂM TÀU BIỂN</w:t>
      </w:r>
      <w:bookmarkEnd w:id="122"/>
      <w:r w:rsidRPr="00353348" w:rsidR="004C4D7D">
        <w:rPr>
          <w:rFonts w:ascii="Arial" w:hAnsi="Arial" w:cs="Arial"/>
          <w:sz w:val="20"/>
          <w:lang w:val="en-US"/>
        </w:rPr>
        <w:br/>
      </w:r>
      <w:r w:rsidRPr="00353348">
        <w:rPr>
          <w:rFonts w:ascii="Arial" w:hAnsi="Arial" w:cs="Arial"/>
          <w:i/>
          <w:sz w:val="20"/>
        </w:rPr>
        <w:t>(Ban hành theo Thô</w:t>
      </w:r>
      <w:r w:rsidRPr="00353348" w:rsidR="004C4D7D">
        <w:rPr>
          <w:rFonts w:ascii="Arial" w:hAnsi="Arial" w:cs="Arial"/>
          <w:i/>
          <w:sz w:val="20"/>
          <w:lang w:val="en-US"/>
        </w:rPr>
        <w:t>ng tư số 40</w:t>
      </w:r>
      <w:r w:rsidRPr="00353348" w:rsidR="00E06200">
        <w:rPr>
          <w:rFonts w:ascii="Arial" w:hAnsi="Arial" w:cs="Arial"/>
          <w:i/>
          <w:sz w:val="20"/>
          <w:lang w:val="en-US"/>
        </w:rPr>
        <w:t>/</w:t>
      </w:r>
      <w:r w:rsidRPr="00353348" w:rsidR="004C4D7D">
        <w:rPr>
          <w:rFonts w:ascii="Arial" w:hAnsi="Arial" w:cs="Arial"/>
          <w:i/>
          <w:sz w:val="20"/>
          <w:lang w:val="en-US"/>
        </w:rPr>
        <w:t>2016</w:t>
      </w:r>
      <w:r w:rsidRPr="00353348" w:rsidR="00E06200">
        <w:rPr>
          <w:rFonts w:ascii="Arial" w:hAnsi="Arial" w:cs="Arial"/>
          <w:i/>
          <w:sz w:val="20"/>
          <w:lang w:val="en-US"/>
        </w:rPr>
        <w:t>/</w:t>
      </w:r>
      <w:r w:rsidRPr="00353348" w:rsidR="004C4D7D">
        <w:rPr>
          <w:rFonts w:ascii="Arial" w:hAnsi="Arial" w:cs="Arial"/>
          <w:i/>
          <w:sz w:val="20"/>
          <w:lang w:val="en-US"/>
        </w:rPr>
        <w:t xml:space="preserve">TT-BGTVT </w:t>
      </w:r>
      <w:r w:rsidRPr="00353348">
        <w:rPr>
          <w:rFonts w:ascii="Arial" w:hAnsi="Arial" w:cs="Arial"/>
          <w:i/>
          <w:sz w:val="20"/>
        </w:rPr>
        <w:t>ngày</w:t>
      </w:r>
      <w:r w:rsidRPr="00353348" w:rsidR="004C4D7D">
        <w:rPr>
          <w:rFonts w:ascii="Arial" w:hAnsi="Arial" w:cs="Arial"/>
          <w:i/>
          <w:sz w:val="20"/>
          <w:lang w:val="en-US"/>
        </w:rPr>
        <w:t xml:space="preserve"> 07</w:t>
      </w:r>
      <w:r w:rsidRPr="00353348">
        <w:rPr>
          <w:rFonts w:ascii="Arial" w:hAnsi="Arial" w:cs="Arial"/>
          <w:i/>
          <w:sz w:val="20"/>
        </w:rPr>
        <w:t xml:space="preserve"> </w:t>
      </w:r>
      <w:r w:rsidRPr="00353348" w:rsidR="00734938">
        <w:rPr>
          <w:rFonts w:ascii="Arial" w:hAnsi="Arial" w:cs="Arial"/>
          <w:i/>
          <w:sz w:val="20"/>
        </w:rPr>
        <w:t>tháng</w:t>
      </w:r>
      <w:r w:rsidRPr="00353348" w:rsidR="004C4D7D">
        <w:rPr>
          <w:rFonts w:ascii="Arial" w:hAnsi="Arial" w:cs="Arial"/>
          <w:i/>
          <w:sz w:val="20"/>
          <w:lang w:val="en-US"/>
        </w:rPr>
        <w:t xml:space="preserve"> 12</w:t>
      </w:r>
      <w:r w:rsidRPr="00353348">
        <w:rPr>
          <w:rFonts w:ascii="Arial" w:hAnsi="Arial" w:cs="Arial"/>
          <w:i/>
          <w:sz w:val="20"/>
        </w:rPr>
        <w:t xml:space="preserve"> năm 2016 của Bộ trưởng</w:t>
      </w:r>
      <w:r w:rsidRPr="00353348" w:rsidR="00A637B8">
        <w:rPr>
          <w:rFonts w:ascii="Arial" w:hAnsi="Arial" w:cs="Arial"/>
          <w:i/>
          <w:sz w:val="20"/>
          <w:lang w:val="en-US"/>
        </w:rPr>
        <w:t xml:space="preserve"> Bộ giao</w:t>
      </w:r>
      <w:r w:rsidRPr="00353348" w:rsidR="004C4D7D">
        <w:rPr>
          <w:rFonts w:ascii="Arial" w:hAnsi="Arial" w:cs="Arial"/>
          <w:i/>
          <w:sz w:val="20"/>
          <w:lang w:val="en-US"/>
        </w:rPr>
        <w:t xml:space="preserve"> </w:t>
      </w:r>
      <w:r w:rsidRPr="00353348">
        <w:rPr>
          <w:rFonts w:ascii="Arial" w:hAnsi="Arial" w:cs="Arial"/>
          <w:i/>
          <w:sz w:val="20"/>
        </w:rPr>
        <w:t>thông vận tải)</w:t>
      </w:r>
    </w:p>
    <w:tbl>
      <w:tblPr>
        <w:tblStyle w:val="TableNormal"/>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86"/>
        <w:gridCol w:w="5744"/>
        <w:gridCol w:w="2447"/>
      </w:tblGrid>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b/>
                <w:sz w:val="20"/>
              </w:rPr>
            </w:pPr>
            <w:r w:rsidRPr="00353348">
              <w:rPr>
                <w:rFonts w:ascii="Arial" w:hAnsi="Arial" w:cs="Arial"/>
                <w:b/>
                <w:sz w:val="20"/>
              </w:rPr>
              <w:t>STT</w:t>
            </w:r>
          </w:p>
        </w:tc>
        <w:tc>
          <w:tcPr>
            <w:tcW w:w="3164" w:type="pct"/>
            <w:shd w:val="clear" w:color="auto" w:fill="auto"/>
            <w:vAlign w:val="center"/>
          </w:tcPr>
          <w:p w:rsidR="00674A44" w:rsidRPr="00353348" w:rsidP="00D24295">
            <w:pPr>
              <w:spacing w:before="120"/>
              <w:jc w:val="center"/>
              <w:rPr>
                <w:rFonts w:ascii="Arial" w:hAnsi="Arial" w:cs="Arial"/>
                <w:b/>
                <w:sz w:val="20"/>
              </w:rPr>
            </w:pPr>
            <w:r w:rsidRPr="00353348">
              <w:rPr>
                <w:rFonts w:ascii="Arial" w:hAnsi="Arial" w:cs="Arial"/>
                <w:b/>
                <w:sz w:val="20"/>
              </w:rPr>
              <w:t>Tên giấy tờ</w:t>
            </w:r>
          </w:p>
        </w:tc>
        <w:tc>
          <w:tcPr>
            <w:tcW w:w="1348" w:type="pct"/>
            <w:shd w:val="clear" w:color="auto" w:fill="auto"/>
            <w:vAlign w:val="center"/>
          </w:tcPr>
          <w:p w:rsidR="00674A44" w:rsidRPr="00353348" w:rsidP="00D24295">
            <w:pPr>
              <w:spacing w:before="120"/>
              <w:jc w:val="center"/>
              <w:rPr>
                <w:rFonts w:ascii="Arial" w:hAnsi="Arial" w:cs="Arial"/>
                <w:b/>
                <w:sz w:val="20"/>
              </w:rPr>
            </w:pPr>
            <w:r w:rsidRPr="00353348">
              <w:rPr>
                <w:rFonts w:ascii="Arial" w:hAnsi="Arial" w:cs="Arial"/>
                <w:b/>
                <w:sz w:val="20"/>
              </w:rPr>
              <w:t>Ký hiệu</w:t>
            </w:r>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1</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duyệt tài liệu hướng dẫn tàu </w:t>
            </w:r>
            <w:r w:rsidRPr="00353348" w:rsidR="00D077E0">
              <w:rPr>
                <w:rFonts w:ascii="Arial" w:hAnsi="Arial" w:cs="Arial"/>
                <w:sz w:val="20"/>
              </w:rPr>
              <w:t>biển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23" w:name="bieumau_ms_01"/>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01</w:t>
            </w:r>
            <w:bookmarkEnd w:id="123"/>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2</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thẩm định </w:t>
            </w:r>
            <w:r w:rsidRPr="00353348" w:rsidR="00D077E0">
              <w:rPr>
                <w:rFonts w:ascii="Arial" w:hAnsi="Arial" w:cs="Arial"/>
                <w:sz w:val="20"/>
              </w:rPr>
              <w:t>thi</w:t>
            </w:r>
            <w:r w:rsidRPr="00353348">
              <w:rPr>
                <w:rFonts w:ascii="Arial" w:hAnsi="Arial" w:cs="Arial"/>
                <w:sz w:val="20"/>
              </w:rPr>
              <w:t xml:space="preserve">ết kế tàu </w:t>
            </w:r>
            <w:r w:rsidRPr="00353348" w:rsidR="00D077E0">
              <w:rPr>
                <w:rFonts w:ascii="Arial" w:hAnsi="Arial" w:cs="Arial"/>
                <w:sz w:val="20"/>
              </w:rPr>
              <w:t>biển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24" w:name="bieumau_ms_02"/>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02</w:t>
            </w:r>
            <w:bookmarkEnd w:id="124"/>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3</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kiểm định, cấp hồ sơ đăng kiểm cho tàu </w:t>
            </w:r>
            <w:r w:rsidRPr="00353348" w:rsidR="00D077E0">
              <w:rPr>
                <w:rFonts w:ascii="Arial" w:hAnsi="Arial" w:cs="Arial"/>
                <w:sz w:val="20"/>
              </w:rPr>
              <w:t>biển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25" w:name="bieumau_ms_03"/>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03</w:t>
            </w:r>
            <w:bookmarkEnd w:id="125"/>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4</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đánh giá, cấp giấy chứng nhận phù hợp cho công ty tàu </w:t>
            </w:r>
            <w:r w:rsidRPr="00353348" w:rsidR="00D077E0">
              <w:rPr>
                <w:rFonts w:ascii="Arial" w:hAnsi="Arial" w:cs="Arial"/>
                <w:sz w:val="20"/>
              </w:rPr>
              <w:t>biển</w:t>
            </w:r>
            <w:r w:rsidRPr="00353348">
              <w:rPr>
                <w:rFonts w:ascii="Arial" w:hAnsi="Arial" w:cs="Arial"/>
                <w:sz w:val="20"/>
              </w:rPr>
              <w:t xml:space="preserve"> the</w:t>
            </w:r>
            <w:r w:rsidRPr="00353348" w:rsidR="00825884">
              <w:rPr>
                <w:rFonts w:ascii="Arial" w:hAnsi="Arial" w:cs="Arial"/>
                <w:sz w:val="20"/>
                <w:lang w:val="en-US"/>
              </w:rPr>
              <w:t>o</w:t>
            </w:r>
            <w:r w:rsidRPr="00353348">
              <w:rPr>
                <w:rFonts w:ascii="Arial" w:hAnsi="Arial" w:cs="Arial"/>
                <w:sz w:val="20"/>
              </w:rPr>
              <w:t xml:space="preserve"> Bộ </w:t>
            </w:r>
            <w:r w:rsidRPr="00353348" w:rsidR="00E06200">
              <w:rPr>
                <w:rFonts w:ascii="Arial" w:hAnsi="Arial" w:cs="Arial"/>
                <w:sz w:val="20"/>
              </w:rPr>
              <w:t>luật</w:t>
            </w:r>
            <w:r w:rsidRPr="00353348">
              <w:rPr>
                <w:rFonts w:ascii="Arial" w:hAnsi="Arial" w:cs="Arial"/>
                <w:sz w:val="20"/>
              </w:rPr>
              <w:t xml:space="preserve"> ISM</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26" w:name="bieumau_ms_04"/>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04</w:t>
            </w:r>
            <w:bookmarkEnd w:id="126"/>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5</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đánh giá, cấp giấy chứng nhận quản lý an toàn cho tàu </w:t>
            </w:r>
            <w:r w:rsidRPr="00353348" w:rsidR="00D077E0">
              <w:rPr>
                <w:rFonts w:ascii="Arial" w:hAnsi="Arial" w:cs="Arial"/>
                <w:sz w:val="20"/>
              </w:rPr>
              <w:t>biển</w:t>
            </w:r>
            <w:r w:rsidRPr="00353348">
              <w:rPr>
                <w:rFonts w:ascii="Arial" w:hAnsi="Arial" w:cs="Arial"/>
                <w:sz w:val="20"/>
              </w:rPr>
              <w:t xml:space="preserve"> theo Bộ </w:t>
            </w:r>
            <w:r w:rsidRPr="00353348" w:rsidR="00E06200">
              <w:rPr>
                <w:rFonts w:ascii="Arial" w:hAnsi="Arial" w:cs="Arial"/>
                <w:sz w:val="20"/>
              </w:rPr>
              <w:t>luật</w:t>
            </w:r>
            <w:r w:rsidRPr="00353348">
              <w:rPr>
                <w:rFonts w:ascii="Arial" w:hAnsi="Arial" w:cs="Arial"/>
                <w:sz w:val="20"/>
              </w:rPr>
              <w:t xml:space="preserve"> ISM</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27" w:name="bieumau_ms_05"/>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05</w:t>
            </w:r>
            <w:bookmarkEnd w:id="127"/>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6</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ủy quyền cho tổ chức đăng kiểm nước ngoài kiểm định, </w:t>
            </w:r>
            <w:r w:rsidRPr="00353348" w:rsidR="00D077E0">
              <w:rPr>
                <w:rFonts w:ascii="Arial" w:hAnsi="Arial" w:cs="Arial"/>
                <w:sz w:val="20"/>
              </w:rPr>
              <w:t>phân</w:t>
            </w:r>
            <w:r w:rsidRPr="00353348">
              <w:rPr>
                <w:rFonts w:ascii="Arial" w:hAnsi="Arial" w:cs="Arial"/>
                <w:sz w:val="20"/>
              </w:rPr>
              <w:t xml:space="preserve"> cấp và cấp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tàu </w:t>
            </w:r>
            <w:r w:rsidRPr="00353348" w:rsidR="00D077E0">
              <w:rPr>
                <w:rFonts w:ascii="Arial" w:hAnsi="Arial" w:cs="Arial"/>
                <w:sz w:val="20"/>
              </w:rPr>
              <w:t>biển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28" w:name="bieumau_ms_06"/>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06</w:t>
            </w:r>
            <w:bookmarkEnd w:id="128"/>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7</w:t>
            </w:r>
          </w:p>
        </w:tc>
        <w:tc>
          <w:tcPr>
            <w:tcW w:w="3164" w:type="pct"/>
            <w:shd w:val="clear" w:color="auto" w:fill="auto"/>
            <w:vAlign w:val="center"/>
          </w:tcPr>
          <w:p w:rsidR="00674A44" w:rsidRPr="00353348" w:rsidP="00D24295">
            <w:pPr>
              <w:spacing w:before="120"/>
              <w:rPr>
                <w:rFonts w:ascii="Arial" w:hAnsi="Arial" w:cs="Arial"/>
                <w:sz w:val="20"/>
              </w:rPr>
            </w:pPr>
            <w:r w:rsidRPr="00353348">
              <w:rPr>
                <w:rFonts w:ascii="Arial" w:hAnsi="Arial" w:cs="Arial"/>
                <w:sz w:val="20"/>
              </w:rPr>
              <w:t xml:space="preserve">Văn bản ủy quyền cho tổ chức đăng kiểm nước ngoài kiểm định, </w:t>
            </w:r>
            <w:r w:rsidRPr="00353348" w:rsidR="00D077E0">
              <w:rPr>
                <w:rFonts w:ascii="Arial" w:hAnsi="Arial" w:cs="Arial"/>
                <w:sz w:val="20"/>
              </w:rPr>
              <w:t>phân</w:t>
            </w:r>
            <w:r w:rsidRPr="00353348">
              <w:rPr>
                <w:rFonts w:ascii="Arial" w:hAnsi="Arial" w:cs="Arial"/>
                <w:sz w:val="20"/>
              </w:rPr>
              <w:t xml:space="preserve"> cấp và cấp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tàu </w:t>
            </w:r>
            <w:r w:rsidRPr="00353348" w:rsidR="00D077E0">
              <w:rPr>
                <w:rFonts w:ascii="Arial" w:hAnsi="Arial" w:cs="Arial"/>
                <w:sz w:val="20"/>
              </w:rPr>
              <w:t>biển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29" w:name="bieumau_ms_07"/>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07</w:t>
            </w:r>
            <w:bookmarkEnd w:id="129"/>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8</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đánh giá, chứng nhận năng lực cơ sở thử </w:t>
            </w:r>
            <w:r w:rsidRPr="00353348" w:rsidR="00D077E0">
              <w:rPr>
                <w:rFonts w:ascii="Arial" w:hAnsi="Arial" w:cs="Arial"/>
                <w:sz w:val="20"/>
              </w:rPr>
              <w:t>nghi</w:t>
            </w:r>
            <w:r w:rsidRPr="00353348">
              <w:rPr>
                <w:rFonts w:ascii="Arial" w:hAnsi="Arial" w:cs="Arial"/>
                <w:sz w:val="20"/>
              </w:rPr>
              <w:t xml:space="preserve">ệm, cung cấp dịch vụ kiểm </w:t>
            </w:r>
            <w:r w:rsidRPr="00353348" w:rsidR="00825884">
              <w:rPr>
                <w:rFonts w:ascii="Arial" w:hAnsi="Arial" w:cs="Arial"/>
                <w:sz w:val="20"/>
                <w:lang w:val="en-US"/>
              </w:rPr>
              <w:t>tr</w:t>
            </w:r>
            <w:r w:rsidRPr="00353348">
              <w:rPr>
                <w:rFonts w:ascii="Arial" w:hAnsi="Arial" w:cs="Arial"/>
                <w:sz w:val="20"/>
              </w:rPr>
              <w:t xml:space="preserve">a, thử </w:t>
            </w:r>
            <w:r w:rsidRPr="00353348" w:rsidR="00D077E0">
              <w:rPr>
                <w:rFonts w:ascii="Arial" w:hAnsi="Arial" w:cs="Arial"/>
                <w:sz w:val="20"/>
                <w:lang w:val="en-US"/>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an toàn và cơ sở chế tạo liên quan đến 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tàu </w:t>
            </w:r>
            <w:r w:rsidRPr="00353348" w:rsidR="00D077E0">
              <w:rPr>
                <w:rFonts w:ascii="Arial" w:hAnsi="Arial" w:cs="Arial"/>
                <w:sz w:val="20"/>
              </w:rPr>
              <w:t>biển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30" w:name="bieumau_ms_08"/>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08</w:t>
            </w:r>
            <w:bookmarkEnd w:id="130"/>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9</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kiểm định và chứng nhận 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công-te-nơ, máy, vật liệu,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sử dụng cho tàu </w:t>
            </w:r>
            <w:r w:rsidRPr="00353348" w:rsidR="00D077E0">
              <w:rPr>
                <w:rFonts w:ascii="Arial" w:hAnsi="Arial" w:cs="Arial"/>
                <w:sz w:val="20"/>
              </w:rPr>
              <w:t>biển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31" w:name="bieumau_ms_09"/>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09</w:t>
            </w:r>
            <w:bookmarkEnd w:id="131"/>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10</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cấp giấy chứng nhận huấn luyện </w:t>
            </w:r>
            <w:r w:rsidRPr="00353348" w:rsidR="00D077E0">
              <w:rPr>
                <w:rFonts w:ascii="Arial" w:hAnsi="Arial" w:cs="Arial"/>
                <w:sz w:val="20"/>
              </w:rPr>
              <w:t>nghi</w:t>
            </w:r>
            <w:r w:rsidRPr="00353348">
              <w:rPr>
                <w:rFonts w:ascii="Arial" w:hAnsi="Arial" w:cs="Arial"/>
                <w:sz w:val="20"/>
              </w:rPr>
              <w:t xml:space="preserve">ệp vụ cán bộ quản lý an toàn công ty tàu </w:t>
            </w:r>
            <w:r w:rsidRPr="00353348" w:rsidR="00D077E0">
              <w:rPr>
                <w:rFonts w:ascii="Arial" w:hAnsi="Arial" w:cs="Arial"/>
                <w:sz w:val="20"/>
              </w:rPr>
              <w:t>biển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32" w:name="bieumau_ms_10"/>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10</w:t>
            </w:r>
            <w:bookmarkEnd w:id="132"/>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88" w:type="pct"/>
            <w:shd w:val="clear" w:color="auto" w:fill="auto"/>
            <w:vAlign w:val="center"/>
          </w:tcPr>
          <w:p w:rsidR="00674A44" w:rsidRPr="00353348" w:rsidP="00D24295">
            <w:pPr>
              <w:spacing w:before="120"/>
              <w:jc w:val="center"/>
              <w:rPr>
                <w:rFonts w:ascii="Arial" w:hAnsi="Arial" w:cs="Arial"/>
                <w:sz w:val="20"/>
              </w:rPr>
            </w:pPr>
            <w:r w:rsidRPr="00353348">
              <w:rPr>
                <w:rFonts w:ascii="Arial" w:hAnsi="Arial" w:cs="Arial"/>
                <w:sz w:val="20"/>
              </w:rPr>
              <w:t>11</w:t>
            </w:r>
          </w:p>
        </w:tc>
        <w:tc>
          <w:tcPr>
            <w:tcW w:w="3164" w:type="pct"/>
            <w:shd w:val="clear" w:color="auto" w:fill="auto"/>
            <w:vAlign w:val="center"/>
          </w:tcPr>
          <w:p w:rsidR="00674A44" w:rsidRPr="00353348" w:rsidP="00D24295">
            <w:pPr>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cấp giấy chứng nhận thợ hàn</w:t>
            </w:r>
          </w:p>
        </w:tc>
        <w:tc>
          <w:tcPr>
            <w:tcW w:w="1348" w:type="pct"/>
            <w:shd w:val="clear" w:color="auto" w:fill="auto"/>
            <w:vAlign w:val="center"/>
          </w:tcPr>
          <w:p w:rsidR="00674A44" w:rsidRPr="00353348" w:rsidP="00D24295">
            <w:pPr>
              <w:spacing w:before="120"/>
              <w:jc w:val="center"/>
              <w:rPr>
                <w:rFonts w:ascii="Arial" w:hAnsi="Arial" w:cs="Arial"/>
                <w:sz w:val="20"/>
              </w:rPr>
            </w:pPr>
            <w:bookmarkStart w:id="133" w:name="bieumau_ms_11"/>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11</w:t>
            </w:r>
            <w:bookmarkEnd w:id="133"/>
          </w:p>
        </w:tc>
      </w:tr>
    </w:tbl>
    <w:p w:rsidR="00674A44" w:rsidRPr="00353348" w:rsidP="00D24295">
      <w:pPr>
        <w:tabs>
          <w:tab w:val="right" w:leader="dot" w:pos="8640"/>
        </w:tabs>
        <w:spacing w:before="120"/>
        <w:rPr>
          <w:rFonts w:ascii="Arial" w:hAnsi="Arial" w:cs="Arial"/>
          <w:sz w:val="20"/>
        </w:rPr>
      </w:pPr>
    </w:p>
    <w:p w:rsidR="00674A44" w:rsidRPr="00353348" w:rsidP="00D24295">
      <w:pPr>
        <w:tabs>
          <w:tab w:val="right" w:leader="dot" w:pos="8640"/>
        </w:tabs>
        <w:spacing w:before="120"/>
        <w:jc w:val="right"/>
        <w:rPr>
          <w:rFonts w:ascii="Arial" w:hAnsi="Arial" w:cs="Arial"/>
          <w:sz w:val="20"/>
        </w:rPr>
      </w:pPr>
      <w:bookmarkStart w:id="134" w:name="loai_2"/>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01</w:t>
      </w:r>
      <w:bookmarkEnd w:id="134"/>
    </w:p>
    <w:p w:rsidR="009952DB" w:rsidRPr="00353348" w:rsidP="00D24295">
      <w:pPr>
        <w:tabs>
          <w:tab w:val="right" w:leader="dot" w:pos="8640"/>
        </w:tabs>
        <w:spacing w:before="120"/>
        <w:jc w:val="center"/>
        <w:rPr>
          <w:rFonts w:ascii="Arial" w:hAnsi="Arial" w:cs="Arial"/>
          <w:sz w:val="20"/>
          <w:lang w:val="en-US"/>
        </w:rPr>
      </w:pPr>
      <w:r w:rsidRPr="00353348">
        <w:rPr>
          <w:rFonts w:ascii="Arial" w:hAnsi="Arial" w:cs="Arial"/>
          <w:b/>
          <w:sz w:val="20"/>
        </w:rPr>
        <w:t>CỘNG HÒA XÃ HỘI CHỦ NGHĨA VIỆT NAM</w:t>
        <w:br/>
        <w:t xml:space="preserve">Độc lập - Tự do - Hạnh phúc </w:t>
        <w:br/>
        <w:t>---------------</w:t>
      </w:r>
    </w:p>
    <w:p w:rsidR="007315C3" w:rsidRPr="00353348" w:rsidP="00D24295">
      <w:pPr>
        <w:tabs>
          <w:tab w:val="right" w:leader="dot" w:pos="8640"/>
        </w:tabs>
        <w:spacing w:before="120"/>
        <w:jc w:val="center"/>
        <w:rPr>
          <w:rFonts w:ascii="Arial" w:hAnsi="Arial" w:cs="Arial"/>
          <w:b/>
          <w:sz w:val="20"/>
          <w:lang w:val="en-US"/>
        </w:rPr>
      </w:pPr>
    </w:p>
    <w:p w:rsidR="00674A44" w:rsidRPr="00353348" w:rsidP="00D24295">
      <w:pPr>
        <w:tabs>
          <w:tab w:val="right" w:leader="dot" w:pos="8640"/>
        </w:tabs>
        <w:spacing w:before="120"/>
        <w:jc w:val="center"/>
        <w:rPr>
          <w:rFonts w:ascii="Arial" w:hAnsi="Arial" w:cs="Arial"/>
          <w:b/>
          <w:sz w:val="20"/>
          <w:lang w:val="en-US"/>
        </w:rPr>
      </w:pPr>
      <w:bookmarkStart w:id="135" w:name="loai_2_name"/>
      <w:r w:rsidRPr="00353348" w:rsidR="009952DB">
        <w:rPr>
          <w:rFonts w:ascii="Arial" w:hAnsi="Arial" w:cs="Arial"/>
          <w:b/>
          <w:sz w:val="20"/>
        </w:rPr>
        <w:t>ĐỀ NGHỊ DUYỆT TÀI LIỆU HƯỚNG DẪN TÀU BIỂN</w:t>
      </w:r>
      <w:bookmarkEnd w:id="135"/>
    </w:p>
    <w:p w:rsidR="009952DB" w:rsidRPr="00353348" w:rsidP="00D24295">
      <w:pPr>
        <w:tabs>
          <w:tab w:val="right" w:leader="dot" w:pos="8640"/>
        </w:tabs>
        <w:spacing w:before="120"/>
        <w:jc w:val="center"/>
        <w:rPr>
          <w:rFonts w:ascii="Arial" w:hAnsi="Arial" w:cs="Arial"/>
          <w:sz w:val="20"/>
          <w:lang w:val="en-US"/>
        </w:rPr>
      </w:pPr>
      <w:r w:rsidRPr="00353348" w:rsidR="00DE165A">
        <w:rPr>
          <w:rFonts w:ascii="Arial" w:hAnsi="Arial" w:cs="Arial"/>
          <w:sz w:val="20"/>
        </w:rPr>
        <w:t xml:space="preserve">Số _________________        Địa </w:t>
      </w:r>
      <w:r w:rsidRPr="00353348" w:rsidR="005668B9">
        <w:rPr>
          <w:rFonts w:ascii="Arial" w:hAnsi="Arial" w:cs="Arial"/>
          <w:sz w:val="20"/>
        </w:rPr>
        <w:t>điểm</w:t>
      </w:r>
      <w:r w:rsidRPr="00353348" w:rsidR="00DE165A">
        <w:rPr>
          <w:rFonts w:ascii="Arial" w:hAnsi="Arial" w:cs="Arial"/>
          <w:sz w:val="20"/>
        </w:rPr>
        <w:t xml:space="preserve"> _____________    Ngày ________________</w:t>
      </w:r>
    </w:p>
    <w:p w:rsidR="009952DB"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Kính gửi: Cục Đăng kiểm Việt Nam</w:t>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Tổ chức</w:t>
      </w:r>
      <w:r w:rsidRPr="00353348" w:rsidR="00E06200">
        <w:rPr>
          <w:rFonts w:ascii="Arial" w:hAnsi="Arial" w:cs="Arial"/>
          <w:sz w:val="20"/>
        </w:rPr>
        <w:t>/</w:t>
      </w:r>
      <w:r w:rsidRPr="00353348">
        <w:rPr>
          <w:rFonts w:ascii="Arial" w:hAnsi="Arial" w:cs="Arial"/>
          <w:sz w:val="20"/>
        </w:rPr>
        <w:t xml:space="preserve">cá nhân </w:t>
      </w:r>
      <w:r w:rsidRPr="00353348" w:rsidR="00D077E0">
        <w:rPr>
          <w:rFonts w:ascii="Arial" w:hAnsi="Arial" w:cs="Arial"/>
          <w:sz w:val="20"/>
        </w:rPr>
        <w:t>đề</w:t>
      </w:r>
      <w:r w:rsidRPr="00353348">
        <w:rPr>
          <w:rFonts w:ascii="Arial" w:hAnsi="Arial" w:cs="Arial"/>
          <w:sz w:val="20"/>
        </w:rPr>
        <w:t xml:space="preserve"> ngh</w:t>
      </w:r>
      <w:r w:rsidRPr="00353348">
        <w:rPr>
          <w:rFonts w:ascii="Arial" w:hAnsi="Arial" w:cs="Arial"/>
          <w:sz w:val="20"/>
          <w:lang w:val="en-US"/>
        </w:rPr>
        <w:t>ị</w:t>
      </w:r>
      <w:r w:rsidRPr="00353348">
        <w:rPr>
          <w:rFonts w:ascii="Arial" w:hAnsi="Arial" w:cs="Arial"/>
          <w:sz w:val="20"/>
        </w:rPr>
        <w:t>:</w:t>
      </w:r>
      <w:r w:rsidRPr="00353348">
        <w:rPr>
          <w:rFonts w:ascii="Arial" w:hAnsi="Arial" w:cs="Arial"/>
          <w:sz w:val="20"/>
          <w:lang w:val="en-US"/>
        </w:rPr>
        <w:t xml:space="preserve"> </w:t>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Đ</w:t>
      </w:r>
      <w:r w:rsidRPr="00353348">
        <w:rPr>
          <w:rFonts w:ascii="Arial" w:hAnsi="Arial" w:cs="Arial"/>
          <w:sz w:val="20"/>
          <w:lang w:val="en-US"/>
        </w:rPr>
        <w:t>ị</w:t>
      </w:r>
      <w:r w:rsidRPr="00353348">
        <w:rPr>
          <w:rFonts w:ascii="Arial" w:hAnsi="Arial" w:cs="Arial"/>
          <w:sz w:val="20"/>
        </w:rPr>
        <w:t>a chỉ:</w:t>
      </w:r>
      <w:r w:rsidRPr="00353348">
        <w:rPr>
          <w:rFonts w:ascii="Arial" w:hAnsi="Arial" w:cs="Arial"/>
          <w:sz w:val="20"/>
          <w:lang w:val="en-US"/>
        </w:rPr>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Đi</w:t>
      </w:r>
      <w:r w:rsidRPr="00353348">
        <w:rPr>
          <w:rFonts w:ascii="Arial" w:hAnsi="Arial" w:cs="Arial"/>
          <w:sz w:val="20"/>
          <w:lang w:val="en-US"/>
        </w:rPr>
        <w:t>ệ</w:t>
      </w:r>
      <w:r w:rsidRPr="00353348">
        <w:rPr>
          <w:rFonts w:ascii="Arial" w:hAnsi="Arial" w:cs="Arial"/>
          <w:sz w:val="20"/>
        </w:rPr>
        <w:t>n tho</w:t>
      </w:r>
      <w:r w:rsidRPr="00353348">
        <w:rPr>
          <w:rFonts w:ascii="Arial" w:hAnsi="Arial" w:cs="Arial"/>
          <w:sz w:val="20"/>
          <w:lang w:val="en-US"/>
        </w:rPr>
        <w:t>ạ</w:t>
      </w:r>
      <w:r w:rsidRPr="00353348">
        <w:rPr>
          <w:rFonts w:ascii="Arial" w:hAnsi="Arial" w:cs="Arial"/>
          <w:sz w:val="20"/>
        </w:rPr>
        <w:t>i:</w:t>
      </w:r>
      <w:r w:rsidRPr="00353348">
        <w:rPr>
          <w:rFonts w:ascii="Arial" w:hAnsi="Arial" w:cs="Arial"/>
          <w:sz w:val="20"/>
          <w:lang w:val="en-US"/>
        </w:rPr>
        <w:t>………………………….</w:t>
      </w:r>
      <w:r w:rsidRPr="00353348">
        <w:rPr>
          <w:rFonts w:ascii="Arial" w:hAnsi="Arial" w:cs="Arial"/>
          <w:sz w:val="20"/>
        </w:rPr>
        <w:t xml:space="preserve">Fax: </w:t>
      </w:r>
      <w:r w:rsidRPr="00353348">
        <w:rPr>
          <w:rFonts w:ascii="Arial" w:hAnsi="Arial" w:cs="Arial"/>
          <w:sz w:val="20"/>
          <w:lang w:val="en-US"/>
        </w:rPr>
        <w:t xml:space="preserve">……………………… </w:t>
      </w:r>
      <w:r w:rsidRPr="00353348">
        <w:rPr>
          <w:rFonts w:ascii="Arial" w:hAnsi="Arial" w:cs="Arial"/>
          <w:sz w:val="20"/>
        </w:rPr>
        <w:t>Email:</w:t>
      </w:r>
      <w:r w:rsidRPr="00353348">
        <w:rPr>
          <w:rFonts w:ascii="Arial" w:hAnsi="Arial" w:cs="Arial"/>
          <w:sz w:val="20"/>
          <w:lang w:val="en-US"/>
        </w:rPr>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Tên tàu:</w:t>
      </w:r>
      <w:r w:rsidRPr="00353348">
        <w:rPr>
          <w:rFonts w:ascii="Arial" w:hAnsi="Arial" w:cs="Arial"/>
          <w:sz w:val="20"/>
          <w:lang w:val="en-US"/>
        </w:rPr>
        <w:t xml:space="preserve"> </w:t>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Số thân tàu:</w:t>
      </w:r>
      <w:r w:rsidRPr="00353348">
        <w:rPr>
          <w:rFonts w:ascii="Arial" w:hAnsi="Arial" w:cs="Arial"/>
          <w:sz w:val="20"/>
          <w:lang w:val="en-US"/>
        </w:rPr>
        <w:t xml:space="preserve"> ……………………………………. </w:t>
      </w:r>
      <w:r w:rsidRPr="00353348">
        <w:rPr>
          <w:rFonts w:ascii="Arial" w:hAnsi="Arial" w:cs="Arial"/>
          <w:sz w:val="20"/>
        </w:rPr>
        <w:t>Ngày đ</w:t>
      </w:r>
      <w:r w:rsidRPr="00353348">
        <w:rPr>
          <w:rFonts w:ascii="Arial" w:hAnsi="Arial" w:cs="Arial"/>
          <w:sz w:val="20"/>
          <w:lang w:val="en-US"/>
        </w:rPr>
        <w:t>ặ</w:t>
      </w:r>
      <w:r w:rsidRPr="00353348">
        <w:rPr>
          <w:rFonts w:ascii="Arial" w:hAnsi="Arial" w:cs="Arial"/>
          <w:sz w:val="20"/>
        </w:rPr>
        <w:t>t sống chính:</w:t>
      </w:r>
      <w:r w:rsidRPr="00353348">
        <w:rPr>
          <w:rFonts w:ascii="Arial" w:hAnsi="Arial" w:cs="Arial"/>
          <w:sz w:val="20"/>
          <w:lang w:val="en-US"/>
        </w:rPr>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Số </w:t>
      </w:r>
      <w:r w:rsidRPr="00353348" w:rsidR="00D077E0">
        <w:rPr>
          <w:rFonts w:ascii="Arial" w:hAnsi="Arial" w:cs="Arial"/>
          <w:sz w:val="20"/>
        </w:rPr>
        <w:t>phân</w:t>
      </w:r>
      <w:r w:rsidRPr="00353348">
        <w:rPr>
          <w:rFonts w:ascii="Arial" w:hAnsi="Arial" w:cs="Arial"/>
          <w:sz w:val="20"/>
        </w:rPr>
        <w:t xml:space="preserve"> cấp:</w:t>
      </w:r>
      <w:r w:rsidRPr="00353348">
        <w:rPr>
          <w:rFonts w:ascii="Arial" w:hAnsi="Arial" w:cs="Arial"/>
          <w:sz w:val="20"/>
          <w:lang w:val="en-US"/>
        </w:rPr>
        <w:t xml:space="preserve"> ……………………………………… </w:t>
      </w:r>
      <w:r w:rsidRPr="00353348">
        <w:rPr>
          <w:rFonts w:ascii="Arial" w:hAnsi="Arial" w:cs="Arial"/>
          <w:sz w:val="20"/>
        </w:rPr>
        <w:t>Số IMO</w:t>
      </w:r>
      <w:r w:rsidRPr="00353348">
        <w:rPr>
          <w:rFonts w:ascii="Arial" w:hAnsi="Arial" w:cs="Arial"/>
          <w:sz w:val="20"/>
          <w:vertAlign w:val="superscript"/>
        </w:rPr>
        <w:t>(1)</w:t>
      </w:r>
      <w:r w:rsidRPr="00353348">
        <w:rPr>
          <w:rFonts w:ascii="Arial" w:hAnsi="Arial" w:cs="Arial"/>
          <w:sz w:val="20"/>
        </w:rPr>
        <w:t>:</w:t>
      </w:r>
      <w:r w:rsidRPr="00353348">
        <w:rPr>
          <w:rFonts w:ascii="Arial" w:hAnsi="Arial" w:cs="Arial"/>
          <w:sz w:val="20"/>
          <w:lang w:val="en-US"/>
        </w:rPr>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Chủ tàu </w:t>
      </w:r>
      <w:r w:rsidRPr="00353348" w:rsidR="00D077E0">
        <w:rPr>
          <w:rFonts w:ascii="Arial" w:hAnsi="Arial" w:cs="Arial"/>
          <w:sz w:val="20"/>
        </w:rPr>
        <w:t>biển</w:t>
      </w:r>
      <w:r w:rsidRPr="00353348" w:rsidR="00E06200">
        <w:rPr>
          <w:rFonts w:ascii="Arial" w:hAnsi="Arial" w:cs="Arial"/>
          <w:sz w:val="20"/>
        </w:rPr>
        <w:t>/</w:t>
      </w:r>
      <w:r w:rsidRPr="00353348">
        <w:rPr>
          <w:rFonts w:ascii="Arial" w:hAnsi="Arial" w:cs="Arial"/>
          <w:sz w:val="20"/>
        </w:rPr>
        <w:t xml:space="preserve">Công ty tàu </w:t>
      </w:r>
      <w:r w:rsidRPr="00353348" w:rsidR="00D077E0">
        <w:rPr>
          <w:rFonts w:ascii="Arial" w:hAnsi="Arial" w:cs="Arial"/>
          <w:sz w:val="20"/>
        </w:rPr>
        <w:t>biển</w:t>
      </w:r>
      <w:r w:rsidRPr="00353348">
        <w:rPr>
          <w:rFonts w:ascii="Arial" w:hAnsi="Arial" w:cs="Arial"/>
          <w:sz w:val="20"/>
        </w:rPr>
        <w:t>:</w:t>
      </w:r>
      <w:r w:rsidRPr="00353348">
        <w:rPr>
          <w:rFonts w:ascii="Arial" w:hAnsi="Arial" w:cs="Arial"/>
          <w:sz w:val="20"/>
          <w:lang w:val="en-US"/>
        </w:rPr>
        <w:t xml:space="preserve"> </w:t>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Kiểu và công d</w:t>
      </w:r>
      <w:r w:rsidRPr="00353348" w:rsidR="00356B95">
        <w:rPr>
          <w:rFonts w:ascii="Arial" w:hAnsi="Arial" w:cs="Arial"/>
          <w:sz w:val="20"/>
          <w:lang w:val="en-US"/>
        </w:rPr>
        <w:t>ụ</w:t>
      </w:r>
      <w:r w:rsidRPr="00353348">
        <w:rPr>
          <w:rFonts w:ascii="Arial" w:hAnsi="Arial" w:cs="Arial"/>
          <w:sz w:val="20"/>
        </w:rPr>
        <w:t>ng của tàu:</w:t>
      </w:r>
      <w:r w:rsidRPr="00353348">
        <w:rPr>
          <w:rFonts w:ascii="Arial" w:hAnsi="Arial" w:cs="Arial"/>
          <w:sz w:val="20"/>
          <w:lang w:val="en-US"/>
        </w:rPr>
        <w:t xml:space="preserve"> </w:t>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Ký hi</w:t>
      </w:r>
      <w:r w:rsidRPr="00353348">
        <w:rPr>
          <w:rFonts w:ascii="Arial" w:hAnsi="Arial" w:cs="Arial"/>
          <w:sz w:val="20"/>
          <w:lang w:val="en-US"/>
        </w:rPr>
        <w:t>ệ</w:t>
      </w:r>
      <w:r w:rsidRPr="00353348">
        <w:rPr>
          <w:rFonts w:ascii="Arial" w:hAnsi="Arial" w:cs="Arial"/>
          <w:sz w:val="20"/>
        </w:rPr>
        <w:t>u cấp tàu:</w:t>
      </w:r>
      <w:r w:rsidRPr="00353348">
        <w:rPr>
          <w:rFonts w:ascii="Arial" w:hAnsi="Arial" w:cs="Arial"/>
          <w:sz w:val="20"/>
          <w:lang w:val="en-US"/>
        </w:rPr>
        <w:t xml:space="preserve"> </w:t>
        <w:tab/>
      </w:r>
    </w:p>
    <w:p w:rsidR="009952DB" w:rsidRPr="00353348" w:rsidP="00DE165A">
      <w:pPr>
        <w:tabs>
          <w:tab w:val="right" w:leader="dot" w:pos="8040"/>
        </w:tabs>
        <w:spacing w:before="120"/>
        <w:rPr>
          <w:rFonts w:ascii="Arial" w:hAnsi="Arial" w:cs="Arial"/>
          <w:sz w:val="20"/>
        </w:rPr>
      </w:pPr>
      <w:r w:rsidRPr="00353348">
        <w:rPr>
          <w:rFonts w:ascii="Arial" w:hAnsi="Arial" w:cs="Arial"/>
          <w:sz w:val="20"/>
        </w:rPr>
        <w:t>Tổng dung tích (GT):</w:t>
      </w:r>
      <w:r w:rsidRPr="00353348">
        <w:rPr>
          <w:rFonts w:ascii="Arial" w:hAnsi="Arial" w:cs="Arial"/>
          <w:sz w:val="20"/>
          <w:lang w:val="en-US"/>
        </w:rPr>
        <w:t xml:space="preserve"> ……………………………….. </w:t>
      </w:r>
      <w:r w:rsidRPr="00353348">
        <w:rPr>
          <w:rFonts w:ascii="Arial" w:hAnsi="Arial" w:cs="Arial"/>
          <w:sz w:val="20"/>
        </w:rPr>
        <w:t>Tr</w:t>
      </w:r>
      <w:r w:rsidRPr="00353348">
        <w:rPr>
          <w:rFonts w:ascii="Arial" w:hAnsi="Arial" w:cs="Arial"/>
          <w:sz w:val="20"/>
          <w:lang w:val="en-US"/>
        </w:rPr>
        <w:t>ọ</w:t>
      </w:r>
      <w:r w:rsidRPr="00353348">
        <w:rPr>
          <w:rFonts w:ascii="Arial" w:hAnsi="Arial" w:cs="Arial"/>
          <w:sz w:val="20"/>
        </w:rPr>
        <w:t xml:space="preserve">ng tải toàn </w:t>
      </w:r>
      <w:r w:rsidRPr="00353348" w:rsidR="005668B9">
        <w:rPr>
          <w:rFonts w:ascii="Arial" w:hAnsi="Arial" w:cs="Arial"/>
          <w:sz w:val="20"/>
        </w:rPr>
        <w:t>phần</w:t>
      </w:r>
      <w:r w:rsidRPr="00353348">
        <w:rPr>
          <w:rFonts w:ascii="Arial" w:hAnsi="Arial" w:cs="Arial"/>
          <w:sz w:val="20"/>
        </w:rPr>
        <w:t xml:space="preserve"> (DW):</w:t>
      </w:r>
      <w:r w:rsidRPr="00353348">
        <w:rPr>
          <w:rFonts w:ascii="Arial" w:hAnsi="Arial" w:cs="Arial"/>
          <w:sz w:val="20"/>
          <w:lang w:val="en-US"/>
        </w:rPr>
        <w:t xml:space="preserve"> </w:t>
        <w:tab/>
      </w:r>
      <w:r w:rsidRPr="00353348">
        <w:rPr>
          <w:rFonts w:ascii="Arial" w:hAnsi="Arial" w:cs="Arial"/>
          <w:sz w:val="20"/>
        </w:rPr>
        <w:t>(t)</w:t>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rPr>
        <w:t>Nhà máy đóng tàu:</w:t>
      </w:r>
      <w:r w:rsidRPr="00353348">
        <w:rPr>
          <w:rFonts w:ascii="Arial" w:hAnsi="Arial" w:cs="Arial"/>
          <w:sz w:val="20"/>
          <w:lang w:val="en-US"/>
        </w:rPr>
        <w:t xml:space="preserve"> </w:t>
        <w:tab/>
      </w:r>
    </w:p>
    <w:p w:rsidR="009952DB" w:rsidRPr="00353348" w:rsidP="00DE165A">
      <w:pPr>
        <w:tabs>
          <w:tab w:val="right" w:leader="dot" w:pos="8040"/>
        </w:tabs>
        <w:spacing w:before="120"/>
        <w:rPr>
          <w:rFonts w:ascii="Arial" w:hAnsi="Arial" w:cs="Arial"/>
          <w:sz w:val="20"/>
        </w:rPr>
      </w:pPr>
      <w:r w:rsidRPr="00353348">
        <w:rPr>
          <w:rFonts w:ascii="Arial" w:hAnsi="Arial" w:cs="Arial"/>
          <w:sz w:val="20"/>
        </w:rPr>
        <w:t>Vùng hoạt động: Tuyến nội địa</w:t>
      </w:r>
      <w:r w:rsidRPr="00353348" w:rsidR="00E06200">
        <w:rPr>
          <w:rFonts w:ascii="Arial" w:hAnsi="Arial" w:cs="Arial"/>
          <w:sz w:val="20"/>
        </w:rPr>
        <w:t>/</w:t>
      </w:r>
      <w:r w:rsidRPr="00353348">
        <w:rPr>
          <w:rFonts w:ascii="Arial" w:hAnsi="Arial" w:cs="Arial"/>
          <w:sz w:val="20"/>
        </w:rPr>
        <w:t>Tuyến quốc tế</w:t>
      </w:r>
      <w:r w:rsidRPr="00353348">
        <w:rPr>
          <w:rFonts w:ascii="Arial" w:hAnsi="Arial" w:cs="Arial"/>
          <w:sz w:val="20"/>
          <w:vertAlign w:val="superscript"/>
        </w:rPr>
        <w:t>(2)</w:t>
      </w:r>
    </w:p>
    <w:p w:rsidR="009952DB" w:rsidRPr="00353348" w:rsidP="00DE165A">
      <w:pPr>
        <w:tabs>
          <w:tab w:val="right" w:leader="dot" w:pos="8040"/>
        </w:tabs>
        <w:spacing w:before="120"/>
        <w:rPr>
          <w:rFonts w:ascii="Arial" w:hAnsi="Arial" w:cs="Arial"/>
          <w:sz w:val="20"/>
          <w:lang w:val="en-US"/>
        </w:rPr>
      </w:pPr>
      <w:r w:rsidRPr="00353348" w:rsidR="00A637B8">
        <w:rPr>
          <w:rFonts w:ascii="Arial" w:hAnsi="Arial" w:cs="Arial"/>
          <w:sz w:val="20"/>
        </w:rPr>
        <w:t>Tài li</w:t>
      </w:r>
      <w:r w:rsidRPr="00353348" w:rsidR="00A637B8">
        <w:rPr>
          <w:rFonts w:ascii="Arial" w:hAnsi="Arial" w:cs="Arial"/>
          <w:sz w:val="20"/>
          <w:lang w:val="en-US"/>
        </w:rPr>
        <w:t>ệ</w:t>
      </w:r>
      <w:r w:rsidRPr="00353348">
        <w:rPr>
          <w:rFonts w:ascii="Arial" w:hAnsi="Arial" w:cs="Arial"/>
          <w:sz w:val="20"/>
        </w:rPr>
        <w:t xml:space="preserve">u hướng dẫn </w:t>
      </w:r>
      <w:r w:rsidRPr="00353348" w:rsidR="00D077E0">
        <w:rPr>
          <w:rFonts w:ascii="Arial" w:hAnsi="Arial" w:cs="Arial"/>
          <w:sz w:val="20"/>
        </w:rPr>
        <w:t>đề</w:t>
      </w:r>
      <w:r w:rsidRPr="00353348" w:rsidR="00A637B8">
        <w:rPr>
          <w:rFonts w:ascii="Arial" w:hAnsi="Arial" w:cs="Arial"/>
          <w:sz w:val="20"/>
        </w:rPr>
        <w:t xml:space="preserve"> ngh</w:t>
      </w:r>
      <w:r w:rsidRPr="00353348" w:rsidR="00A637B8">
        <w:rPr>
          <w:rFonts w:ascii="Arial" w:hAnsi="Arial" w:cs="Arial"/>
          <w:sz w:val="20"/>
          <w:lang w:val="en-US"/>
        </w:rPr>
        <w:t>ị</w:t>
      </w:r>
      <w:r w:rsidRPr="00353348">
        <w:rPr>
          <w:rFonts w:ascii="Arial" w:hAnsi="Arial" w:cs="Arial"/>
          <w:sz w:val="20"/>
        </w:rPr>
        <w:t xml:space="preserve"> duyệt:</w:t>
      </w:r>
      <w:r w:rsidRPr="00353348">
        <w:rPr>
          <w:rFonts w:ascii="Arial" w:hAnsi="Arial" w:cs="Arial"/>
          <w:sz w:val="20"/>
          <w:lang w:val="en-US"/>
        </w:rPr>
        <w:t xml:space="preserve"> </w:t>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9952DB"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9952DB"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9952DB" w:rsidRPr="00353348" w:rsidP="005268DF">
            <w:pPr>
              <w:spacing w:before="120"/>
              <w:rPr>
                <w:rFonts w:ascii="Arial" w:eastAsia="Times New Roman" w:hAnsi="Arial" w:cs="Arial"/>
                <w:sz w:val="20"/>
              </w:rPr>
            </w:pPr>
          </w:p>
        </w:tc>
        <w:tc>
          <w:tcPr>
            <w:tcW w:w="4428" w:type="dxa"/>
          </w:tcPr>
          <w:p w:rsidR="009952DB"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b/>
                <w:sz w:val="20"/>
                <w:lang w:val="en-US"/>
              </w:rPr>
              <w:br/>
            </w:r>
            <w:r w:rsidRPr="00353348">
              <w:rPr>
                <w:rFonts w:ascii="Arial" w:eastAsia="Times New Roman" w:hAnsi="Arial" w:cs="Arial"/>
                <w:sz w:val="20"/>
              </w:rPr>
              <w:t>(Ký tên và đóng dấu)</w:t>
            </w:r>
          </w:p>
        </w:tc>
      </w:tr>
    </w:tbl>
    <w:p w:rsidR="00674A44" w:rsidRPr="00353348" w:rsidP="00D24295">
      <w:pPr>
        <w:tabs>
          <w:tab w:val="right" w:leader="dot" w:pos="8640"/>
        </w:tabs>
        <w:spacing w:before="120"/>
        <w:rPr>
          <w:rFonts w:ascii="Arial" w:hAnsi="Arial" w:cs="Arial"/>
          <w:sz w:val="20"/>
        </w:rPr>
      </w:pPr>
      <w:r w:rsidRPr="00353348">
        <w:rPr>
          <w:rFonts w:ascii="Arial" w:hAnsi="Arial" w:cs="Arial"/>
          <w:sz w:val="20"/>
        </w:rPr>
        <w:t>Ghi chú: (1) N</w:t>
      </w:r>
      <w:r w:rsidRPr="00353348" w:rsidR="009952DB">
        <w:rPr>
          <w:rFonts w:ascii="Arial" w:hAnsi="Arial" w:cs="Arial"/>
          <w:sz w:val="20"/>
          <w:lang w:val="en-US"/>
        </w:rPr>
        <w:t>ế</w:t>
      </w:r>
      <w:r w:rsidRPr="00353348">
        <w:rPr>
          <w:rFonts w:ascii="Arial" w:hAnsi="Arial" w:cs="Arial"/>
          <w:sz w:val="20"/>
        </w:rPr>
        <w:t>u áp dụng.</w:t>
      </w:r>
    </w:p>
    <w:p w:rsidR="00674A44" w:rsidRPr="00353348" w:rsidP="00D24295">
      <w:pPr>
        <w:tabs>
          <w:tab w:val="left" w:pos="720"/>
          <w:tab w:val="right" w:leader="dot" w:pos="8640"/>
        </w:tabs>
        <w:spacing w:before="120"/>
        <w:rPr>
          <w:rFonts w:ascii="Arial" w:hAnsi="Arial" w:cs="Arial"/>
          <w:sz w:val="20"/>
        </w:rPr>
      </w:pPr>
      <w:r w:rsidRPr="00353348" w:rsidR="00360861">
        <w:rPr>
          <w:rFonts w:ascii="Arial" w:hAnsi="Arial" w:cs="Arial"/>
          <w:sz w:val="20"/>
          <w:lang w:val="en-US"/>
        </w:rPr>
        <w:t xml:space="preserve"> </w:t>
      </w:r>
      <w:r w:rsidRPr="00353348" w:rsidR="00F57C8C">
        <w:rPr>
          <w:rFonts w:ascii="Arial" w:hAnsi="Arial" w:cs="Arial"/>
          <w:sz w:val="20"/>
          <w:lang w:val="en-US"/>
        </w:rPr>
        <w:tab/>
      </w:r>
      <w:r w:rsidRPr="00353348" w:rsidR="005219B1">
        <w:rPr>
          <w:rFonts w:ascii="Arial" w:hAnsi="Arial" w:cs="Arial"/>
          <w:sz w:val="20"/>
          <w:lang w:val="en-US"/>
        </w:rPr>
        <w:t xml:space="preserve"> </w:t>
      </w:r>
      <w:r w:rsidRPr="00353348">
        <w:rPr>
          <w:rFonts w:ascii="Arial" w:hAnsi="Arial" w:cs="Arial"/>
          <w:sz w:val="20"/>
        </w:rPr>
        <w:t>(2) Gạch bỏ nếu không phù hợp.</w:t>
      </w:r>
    </w:p>
    <w:p w:rsidR="00360861" w:rsidRPr="00353348" w:rsidP="00D24295">
      <w:pPr>
        <w:tabs>
          <w:tab w:val="right" w:leader="dot" w:pos="8640"/>
        </w:tabs>
        <w:spacing w:before="120"/>
        <w:jc w:val="right"/>
        <w:rPr>
          <w:rFonts w:ascii="Arial" w:hAnsi="Arial" w:cs="Arial"/>
          <w:sz w:val="20"/>
          <w:lang w:val="en-US"/>
        </w:rPr>
      </w:pPr>
    </w:p>
    <w:p w:rsidR="005219B1" w:rsidRPr="00353348" w:rsidP="00D24295">
      <w:pPr>
        <w:tabs>
          <w:tab w:val="right" w:leader="dot" w:pos="8640"/>
        </w:tabs>
        <w:spacing w:before="120"/>
        <w:jc w:val="right"/>
        <w:rPr>
          <w:rFonts w:ascii="Arial" w:hAnsi="Arial" w:cs="Arial"/>
          <w:sz w:val="20"/>
        </w:rPr>
      </w:pPr>
      <w:bookmarkStart w:id="136" w:name="loai_3"/>
      <w:r w:rsidRPr="00353348" w:rsidR="00353348">
        <w:rPr>
          <w:rFonts w:ascii="Arial" w:hAnsi="Arial" w:cs="Arial"/>
          <w:sz w:val="20"/>
        </w:rPr>
        <w:t>Mẫu</w:t>
      </w:r>
      <w:r w:rsidRPr="00353348" w:rsidR="00825884">
        <w:rPr>
          <w:rFonts w:ascii="Arial" w:hAnsi="Arial" w:cs="Arial"/>
          <w:sz w:val="20"/>
        </w:rPr>
        <w:t xml:space="preserve"> số</w:t>
      </w:r>
      <w:r w:rsidRPr="00353348" w:rsidR="00674A44">
        <w:rPr>
          <w:rFonts w:ascii="Arial" w:hAnsi="Arial" w:cs="Arial"/>
          <w:sz w:val="20"/>
        </w:rPr>
        <w:t xml:space="preserve"> 02</w:t>
      </w:r>
      <w:bookmarkEnd w:id="136"/>
    </w:p>
    <w:p w:rsidR="005219B1" w:rsidRPr="00353348" w:rsidP="00D24295">
      <w:pPr>
        <w:tabs>
          <w:tab w:val="right" w:leader="dot" w:pos="8640"/>
        </w:tabs>
        <w:spacing w:before="120"/>
        <w:jc w:val="center"/>
        <w:rPr>
          <w:rFonts w:ascii="Arial" w:hAnsi="Arial" w:cs="Arial"/>
          <w:sz w:val="20"/>
          <w:lang w:val="en-US"/>
        </w:rPr>
      </w:pPr>
      <w:r w:rsidRPr="00353348">
        <w:rPr>
          <w:rFonts w:ascii="Arial" w:hAnsi="Arial" w:cs="Arial"/>
          <w:b/>
          <w:sz w:val="20"/>
        </w:rPr>
        <w:t>CỘNG HÒA XÃ HỘI CHỦ NGHĨA VIỆT NAM</w:t>
        <w:br/>
        <w:t xml:space="preserve">Độc lập - Tự do - Hạnh phúc </w:t>
        <w:br/>
        <w:t>---------------</w:t>
      </w:r>
    </w:p>
    <w:p w:rsidR="008476D1" w:rsidRPr="00353348" w:rsidP="00D24295">
      <w:pPr>
        <w:tabs>
          <w:tab w:val="right" w:leader="dot" w:pos="8640"/>
        </w:tabs>
        <w:spacing w:before="120"/>
        <w:jc w:val="center"/>
        <w:rPr>
          <w:rFonts w:ascii="Arial" w:hAnsi="Arial" w:cs="Arial"/>
          <w:b/>
          <w:sz w:val="20"/>
          <w:lang w:val="en-US"/>
        </w:rPr>
      </w:pPr>
    </w:p>
    <w:p w:rsidR="005219B1" w:rsidRPr="00353348" w:rsidP="00D24295">
      <w:pPr>
        <w:tabs>
          <w:tab w:val="right" w:leader="dot" w:pos="8640"/>
        </w:tabs>
        <w:spacing w:before="120"/>
        <w:jc w:val="center"/>
        <w:rPr>
          <w:rFonts w:ascii="Arial" w:hAnsi="Arial" w:cs="Arial"/>
          <w:b/>
          <w:sz w:val="20"/>
          <w:lang w:val="en-US"/>
        </w:rPr>
      </w:pPr>
      <w:bookmarkStart w:id="137" w:name="loai_3_name"/>
      <w:r w:rsidRPr="00353348">
        <w:rPr>
          <w:rFonts w:ascii="Arial" w:hAnsi="Arial" w:cs="Arial"/>
          <w:b/>
          <w:sz w:val="20"/>
          <w:lang w:val="en-US"/>
        </w:rPr>
        <w:t xml:space="preserve">ĐỀ NGHỊ THẨM ĐỊNH </w:t>
      </w:r>
      <w:r w:rsidRPr="00353348" w:rsidR="00D077E0">
        <w:rPr>
          <w:rFonts w:ascii="Arial" w:hAnsi="Arial" w:cs="Arial"/>
          <w:b/>
          <w:sz w:val="20"/>
          <w:lang w:val="en-US"/>
        </w:rPr>
        <w:t>THI</w:t>
      </w:r>
      <w:r w:rsidRPr="00353348">
        <w:rPr>
          <w:rFonts w:ascii="Arial" w:hAnsi="Arial" w:cs="Arial"/>
          <w:b/>
          <w:sz w:val="20"/>
          <w:lang w:val="en-US"/>
        </w:rPr>
        <w:t>ẾT KẾ TÀU BIỂN</w:t>
      </w:r>
      <w:bookmarkEnd w:id="137"/>
    </w:p>
    <w:p w:rsidR="005219B1"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S</w:t>
      </w:r>
      <w:r w:rsidRPr="00353348">
        <w:rPr>
          <w:rFonts w:ascii="Arial" w:hAnsi="Arial" w:cs="Arial"/>
          <w:sz w:val="20"/>
          <w:lang w:val="en-US"/>
        </w:rPr>
        <w:t xml:space="preserve">ố: ___________________        </w:t>
      </w:r>
      <w:r w:rsidRPr="00353348">
        <w:rPr>
          <w:rFonts w:ascii="Arial" w:hAnsi="Arial" w:cs="Arial"/>
          <w:sz w:val="20"/>
        </w:rPr>
        <w:t xml:space="preserve">Địa </w:t>
      </w:r>
      <w:r w:rsidRPr="00353348" w:rsidR="005668B9">
        <w:rPr>
          <w:rFonts w:ascii="Arial" w:hAnsi="Arial" w:cs="Arial"/>
          <w:sz w:val="20"/>
        </w:rPr>
        <w:t>điểm</w:t>
      </w:r>
      <w:r w:rsidRPr="00353348">
        <w:rPr>
          <w:rFonts w:ascii="Arial" w:hAnsi="Arial" w:cs="Arial"/>
          <w:sz w:val="20"/>
          <w:lang w:val="en-US"/>
        </w:rPr>
        <w:t>:</w:t>
      </w:r>
      <w:r w:rsidRPr="00353348">
        <w:rPr>
          <w:rFonts w:ascii="Arial" w:hAnsi="Arial" w:cs="Arial"/>
          <w:sz w:val="20"/>
        </w:rPr>
        <w:t xml:space="preserve"> </w:t>
      </w:r>
      <w:r w:rsidRPr="00353348">
        <w:rPr>
          <w:rFonts w:ascii="Arial" w:hAnsi="Arial" w:cs="Arial"/>
          <w:sz w:val="20"/>
          <w:lang w:val="en-US"/>
        </w:rPr>
        <w:t xml:space="preserve">_______________    </w:t>
      </w:r>
      <w:r w:rsidRPr="00353348">
        <w:rPr>
          <w:rFonts w:ascii="Arial" w:hAnsi="Arial" w:cs="Arial"/>
          <w:sz w:val="20"/>
        </w:rPr>
        <w:t>Ngày</w:t>
      </w:r>
      <w:r w:rsidRPr="00353348">
        <w:rPr>
          <w:rFonts w:ascii="Arial" w:hAnsi="Arial" w:cs="Arial"/>
          <w:sz w:val="20"/>
          <w:lang w:val="en-US"/>
        </w:rPr>
        <w:t>: __________________</w:t>
      </w:r>
    </w:p>
    <w:p w:rsidR="005219B1"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Kính gửi: Cục Đăng kiểm Việt Nam</w:t>
      </w:r>
    </w:p>
    <w:p w:rsidR="00674A44"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Cơ sở </w:t>
      </w:r>
      <w:r w:rsidRPr="00353348" w:rsidR="00D077E0">
        <w:rPr>
          <w:rFonts w:ascii="Arial" w:hAnsi="Arial" w:cs="Arial"/>
          <w:sz w:val="20"/>
        </w:rPr>
        <w:t>thi</w:t>
      </w:r>
      <w:r w:rsidRPr="00353348">
        <w:rPr>
          <w:rFonts w:ascii="Arial" w:hAnsi="Arial" w:cs="Arial"/>
          <w:sz w:val="20"/>
        </w:rPr>
        <w:t>ết kế:</w:t>
      </w:r>
      <w:r w:rsidRPr="00353348" w:rsidR="005219B1">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Đ</w:t>
      </w:r>
      <w:r w:rsidRPr="00353348">
        <w:rPr>
          <w:rFonts w:ascii="Arial" w:hAnsi="Arial" w:cs="Arial"/>
          <w:sz w:val="20"/>
          <w:lang w:val="en-US"/>
        </w:rPr>
        <w:t>ị</w:t>
      </w:r>
      <w:r w:rsidRPr="00353348">
        <w:rPr>
          <w:rFonts w:ascii="Arial" w:hAnsi="Arial" w:cs="Arial"/>
          <w:sz w:val="20"/>
        </w:rPr>
        <w:t>a chỉ:</w:t>
      </w:r>
      <w:r w:rsidRPr="00353348">
        <w:rPr>
          <w:rFonts w:ascii="Arial" w:hAnsi="Arial" w:cs="Arial"/>
          <w:sz w:val="20"/>
          <w:lang w:val="en-US"/>
        </w:rPr>
        <w:t xml:space="preserve"> </w:t>
        <w:tab/>
      </w:r>
    </w:p>
    <w:p w:rsidR="008476D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Đi</w:t>
      </w:r>
      <w:r w:rsidRPr="00353348">
        <w:rPr>
          <w:rFonts w:ascii="Arial" w:hAnsi="Arial" w:cs="Arial"/>
          <w:sz w:val="20"/>
          <w:lang w:val="en-US"/>
        </w:rPr>
        <w:t>ệ</w:t>
      </w:r>
      <w:r w:rsidRPr="00353348">
        <w:rPr>
          <w:rFonts w:ascii="Arial" w:hAnsi="Arial" w:cs="Arial"/>
          <w:sz w:val="20"/>
        </w:rPr>
        <w:t>n tho</w:t>
      </w:r>
      <w:r w:rsidRPr="00353348">
        <w:rPr>
          <w:rFonts w:ascii="Arial" w:hAnsi="Arial" w:cs="Arial"/>
          <w:sz w:val="20"/>
          <w:lang w:val="en-US"/>
        </w:rPr>
        <w:t>ạ</w:t>
      </w:r>
      <w:r w:rsidRPr="00353348">
        <w:rPr>
          <w:rFonts w:ascii="Arial" w:hAnsi="Arial" w:cs="Arial"/>
          <w:sz w:val="20"/>
        </w:rPr>
        <w:t xml:space="preserve">i: </w:t>
      </w:r>
      <w:r w:rsidRPr="00353348">
        <w:rPr>
          <w:rFonts w:ascii="Arial" w:hAnsi="Arial" w:cs="Arial"/>
          <w:sz w:val="20"/>
          <w:lang w:val="en-US"/>
        </w:rPr>
        <w:t xml:space="preserve">………………………………….. </w:t>
      </w:r>
      <w:r w:rsidRPr="00353348">
        <w:rPr>
          <w:rFonts w:ascii="Arial" w:hAnsi="Arial" w:cs="Arial"/>
          <w:sz w:val="20"/>
        </w:rPr>
        <w:t>Fax:</w:t>
      </w:r>
      <w:r w:rsidRPr="00353348">
        <w:rPr>
          <w:rFonts w:ascii="Arial" w:hAnsi="Arial" w:cs="Arial"/>
          <w:sz w:val="20"/>
          <w:lang w:val="en-US"/>
        </w:rPr>
        <w:t xml:space="preserve"> ……………………… Email:</w:t>
        <w:tab/>
      </w:r>
    </w:p>
    <w:p w:rsidR="005219B1" w:rsidRPr="00353348" w:rsidP="00DE165A">
      <w:pPr>
        <w:tabs>
          <w:tab w:val="right" w:leader="dot" w:pos="8040"/>
        </w:tabs>
        <w:spacing w:before="120"/>
        <w:rPr>
          <w:rFonts w:ascii="Arial" w:hAnsi="Arial" w:cs="Arial"/>
          <w:b/>
          <w:sz w:val="20"/>
        </w:rPr>
      </w:pPr>
      <w:r w:rsidRPr="00353348">
        <w:rPr>
          <w:rFonts w:ascii="Arial" w:hAnsi="Arial" w:cs="Arial"/>
          <w:b/>
          <w:sz w:val="20"/>
        </w:rPr>
        <w:t>I</w:t>
      </w:r>
      <w:r w:rsidRPr="00353348" w:rsidR="00E06200">
        <w:rPr>
          <w:rFonts w:ascii="Arial" w:hAnsi="Arial" w:cs="Arial"/>
          <w:b/>
          <w:sz w:val="20"/>
        </w:rPr>
        <w:t>/</w:t>
      </w:r>
      <w:r w:rsidRPr="00353348">
        <w:rPr>
          <w:rFonts w:ascii="Arial" w:hAnsi="Arial" w:cs="Arial"/>
          <w:b/>
          <w:sz w:val="20"/>
        </w:rPr>
        <w:t xml:space="preserve"> </w:t>
      </w:r>
      <w:r w:rsidRPr="00353348" w:rsidR="00D077E0">
        <w:rPr>
          <w:rFonts w:ascii="Arial" w:hAnsi="Arial" w:cs="Arial"/>
          <w:b/>
          <w:sz w:val="20"/>
        </w:rPr>
        <w:t>Thi</w:t>
      </w:r>
      <w:r w:rsidRPr="00353348">
        <w:rPr>
          <w:rFonts w:ascii="Arial" w:hAnsi="Arial" w:cs="Arial"/>
          <w:b/>
          <w:sz w:val="20"/>
        </w:rPr>
        <w:t>ết kế đóng mới</w:t>
      </w:r>
      <w:r w:rsidRPr="00353348">
        <w:rPr>
          <w:rFonts w:ascii="Arial" w:hAnsi="Arial" w:cs="Arial"/>
          <w:b/>
          <w:sz w:val="20"/>
          <w:vertAlign w:val="superscript"/>
        </w:rPr>
        <w:t>(1)</w:t>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Tên</w:t>
      </w:r>
      <w:r w:rsidRPr="00353348" w:rsidR="00E06200">
        <w:rPr>
          <w:rFonts w:ascii="Arial" w:hAnsi="Arial" w:cs="Arial"/>
          <w:sz w:val="20"/>
        </w:rPr>
        <w:t>/</w:t>
      </w:r>
      <w:r w:rsidRPr="00353348">
        <w:rPr>
          <w:rFonts w:ascii="Arial" w:hAnsi="Arial" w:cs="Arial"/>
          <w:sz w:val="20"/>
        </w:rPr>
        <w:t>ký hi</w:t>
      </w:r>
      <w:r w:rsidRPr="00353348">
        <w:rPr>
          <w:rFonts w:ascii="Arial" w:hAnsi="Arial" w:cs="Arial"/>
          <w:sz w:val="20"/>
          <w:lang w:val="en-US"/>
        </w:rPr>
        <w:t>ệ</w:t>
      </w:r>
      <w:r w:rsidRPr="00353348">
        <w:rPr>
          <w:rFonts w:ascii="Arial" w:hAnsi="Arial" w:cs="Arial"/>
          <w:sz w:val="20"/>
        </w:rPr>
        <w:t xml:space="preserve">u </w:t>
      </w:r>
      <w:r w:rsidRPr="00353348" w:rsidR="00D077E0">
        <w:rPr>
          <w:rFonts w:ascii="Arial" w:hAnsi="Arial" w:cs="Arial"/>
          <w:sz w:val="20"/>
        </w:rPr>
        <w:t>thi</w:t>
      </w:r>
      <w:r w:rsidRPr="00353348">
        <w:rPr>
          <w:rFonts w:ascii="Arial" w:hAnsi="Arial" w:cs="Arial"/>
          <w:sz w:val="20"/>
        </w:rPr>
        <w:t>ết kế:</w:t>
      </w:r>
      <w:r w:rsidRPr="00353348">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Các thông số chính của tàu:</w:t>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Chiều dài (L</w:t>
      </w:r>
      <w:r w:rsidRPr="00353348">
        <w:rPr>
          <w:rFonts w:ascii="Arial" w:hAnsi="Arial" w:cs="Arial"/>
          <w:sz w:val="20"/>
          <w:vertAlign w:val="subscript"/>
        </w:rPr>
        <w:t>max</w:t>
      </w:r>
      <w:r w:rsidRPr="00353348" w:rsidR="00E06200">
        <w:rPr>
          <w:rFonts w:ascii="Arial" w:hAnsi="Arial" w:cs="Arial"/>
          <w:sz w:val="20"/>
        </w:rPr>
        <w:t>/</w:t>
      </w:r>
      <w:r w:rsidRPr="00353348">
        <w:rPr>
          <w:rFonts w:ascii="Arial" w:hAnsi="Arial" w:cs="Arial"/>
          <w:sz w:val="20"/>
        </w:rPr>
        <w:t>L):</w:t>
      </w:r>
      <w:r w:rsidRPr="00353348">
        <w:rPr>
          <w:rFonts w:ascii="Arial" w:hAnsi="Arial" w:cs="Arial"/>
          <w:sz w:val="20"/>
          <w:lang w:val="en-US"/>
        </w:rPr>
        <w:t xml:space="preserve"> </w:t>
        <w:tab/>
      </w:r>
      <w:r w:rsidRPr="00353348">
        <w:rPr>
          <w:rFonts w:ascii="Arial" w:hAnsi="Arial" w:cs="Arial"/>
          <w:sz w:val="20"/>
        </w:rPr>
        <w:t>(m)</w:t>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Chiều rộng (B</w:t>
      </w:r>
      <w:r w:rsidRPr="00353348">
        <w:rPr>
          <w:rFonts w:ascii="Arial" w:hAnsi="Arial" w:cs="Arial"/>
          <w:sz w:val="20"/>
          <w:vertAlign w:val="subscript"/>
        </w:rPr>
        <w:t>max</w:t>
      </w:r>
      <w:r w:rsidRPr="00353348" w:rsidR="00E06200">
        <w:rPr>
          <w:rFonts w:ascii="Arial" w:hAnsi="Arial" w:cs="Arial"/>
          <w:sz w:val="20"/>
        </w:rPr>
        <w:t>/</w:t>
      </w:r>
      <w:r w:rsidRPr="00353348">
        <w:rPr>
          <w:rFonts w:ascii="Arial" w:hAnsi="Arial" w:cs="Arial"/>
          <w:sz w:val="20"/>
        </w:rPr>
        <w:t>B):</w:t>
      </w:r>
      <w:r w:rsidRPr="00353348">
        <w:rPr>
          <w:rFonts w:ascii="Arial" w:hAnsi="Arial" w:cs="Arial"/>
          <w:sz w:val="20"/>
          <w:lang w:val="en-US"/>
        </w:rPr>
        <w:t xml:space="preserve"> </w:t>
        <w:tab/>
      </w:r>
      <w:r w:rsidRPr="00353348">
        <w:rPr>
          <w:rFonts w:ascii="Arial" w:hAnsi="Arial" w:cs="Arial"/>
          <w:sz w:val="20"/>
        </w:rPr>
        <w:t>(m)</w:t>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Chiều cao m</w:t>
      </w:r>
      <w:r w:rsidRPr="00353348" w:rsidR="008476D1">
        <w:rPr>
          <w:rFonts w:ascii="Arial" w:hAnsi="Arial" w:cs="Arial"/>
          <w:sz w:val="20"/>
          <w:lang w:val="en-US"/>
        </w:rPr>
        <w:t>ạ</w:t>
      </w:r>
      <w:r w:rsidRPr="00353348">
        <w:rPr>
          <w:rFonts w:ascii="Arial" w:hAnsi="Arial" w:cs="Arial"/>
          <w:sz w:val="20"/>
        </w:rPr>
        <w:t>n (D):</w:t>
      </w:r>
      <w:r w:rsidRPr="00353348">
        <w:rPr>
          <w:rFonts w:ascii="Arial" w:hAnsi="Arial" w:cs="Arial"/>
          <w:sz w:val="20"/>
          <w:lang w:val="en-US"/>
        </w:rPr>
        <w:t xml:space="preserve"> </w:t>
        <w:tab/>
      </w:r>
      <w:r w:rsidRPr="00353348">
        <w:rPr>
          <w:rFonts w:ascii="Arial" w:hAnsi="Arial" w:cs="Arial"/>
          <w:sz w:val="20"/>
        </w:rPr>
        <w:t>(m)</w:t>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 xml:space="preserve">Chiều chìm </w:t>
      </w:r>
      <w:r w:rsidRPr="00353348" w:rsidR="00D077E0">
        <w:rPr>
          <w:rFonts w:ascii="Arial" w:hAnsi="Arial" w:cs="Arial"/>
          <w:sz w:val="20"/>
        </w:rPr>
        <w:t>thi</w:t>
      </w:r>
      <w:r w:rsidRPr="00353348">
        <w:rPr>
          <w:rFonts w:ascii="Arial" w:hAnsi="Arial" w:cs="Arial"/>
          <w:sz w:val="20"/>
        </w:rPr>
        <w:t>ết kế lớn nhất (d):</w:t>
      </w:r>
      <w:r w:rsidRPr="00353348">
        <w:rPr>
          <w:rFonts w:ascii="Arial" w:hAnsi="Arial" w:cs="Arial"/>
          <w:sz w:val="20"/>
          <w:lang w:val="en-US"/>
        </w:rPr>
        <w:t xml:space="preserve"> </w:t>
        <w:tab/>
      </w:r>
      <w:r w:rsidRPr="00353348">
        <w:rPr>
          <w:rFonts w:ascii="Arial" w:hAnsi="Arial" w:cs="Arial"/>
          <w:sz w:val="20"/>
        </w:rPr>
        <w:t>(m)</w:t>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Tổng dung tích (GT):</w:t>
      </w:r>
      <w:r w:rsidRPr="00353348">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Tr</w:t>
      </w:r>
      <w:r w:rsidRPr="00353348">
        <w:rPr>
          <w:rFonts w:ascii="Arial" w:hAnsi="Arial" w:cs="Arial"/>
          <w:sz w:val="20"/>
          <w:lang w:val="en-US"/>
        </w:rPr>
        <w:t>ọ</w:t>
      </w:r>
      <w:r w:rsidRPr="00353348">
        <w:rPr>
          <w:rFonts w:ascii="Arial" w:hAnsi="Arial" w:cs="Arial"/>
          <w:sz w:val="20"/>
        </w:rPr>
        <w:t xml:space="preserve">ng tải toàn </w:t>
      </w:r>
      <w:r w:rsidRPr="00353348" w:rsidR="005668B9">
        <w:rPr>
          <w:rFonts w:ascii="Arial" w:hAnsi="Arial" w:cs="Arial"/>
          <w:sz w:val="20"/>
        </w:rPr>
        <w:t>phần</w:t>
      </w:r>
      <w:r w:rsidRPr="00353348">
        <w:rPr>
          <w:rFonts w:ascii="Arial" w:hAnsi="Arial" w:cs="Arial"/>
          <w:sz w:val="20"/>
        </w:rPr>
        <w:t xml:space="preserve"> (DW):</w:t>
      </w:r>
      <w:r w:rsidRPr="00353348">
        <w:rPr>
          <w:rFonts w:ascii="Arial" w:hAnsi="Arial" w:cs="Arial"/>
          <w:sz w:val="20"/>
          <w:lang w:val="en-US"/>
        </w:rPr>
        <w:t xml:space="preserve"> </w:t>
        <w:tab/>
      </w:r>
      <w:r w:rsidRPr="00353348">
        <w:rPr>
          <w:rFonts w:ascii="Arial" w:hAnsi="Arial" w:cs="Arial"/>
          <w:sz w:val="20"/>
        </w:rPr>
        <w:t>(t)</w:t>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Số l</w:t>
      </w:r>
      <w:r w:rsidRPr="00353348">
        <w:rPr>
          <w:rFonts w:ascii="Arial" w:hAnsi="Arial" w:cs="Arial"/>
          <w:sz w:val="20"/>
          <w:lang w:val="en-US"/>
        </w:rPr>
        <w:t>ượ</w:t>
      </w:r>
      <w:r w:rsidRPr="00353348">
        <w:rPr>
          <w:rFonts w:ascii="Arial" w:hAnsi="Arial" w:cs="Arial"/>
          <w:sz w:val="20"/>
        </w:rPr>
        <w:t>ng thuyền viên tối đa trên tàu:</w:t>
      </w:r>
      <w:r w:rsidRPr="00353348">
        <w:rPr>
          <w:rFonts w:ascii="Arial" w:hAnsi="Arial" w:cs="Arial"/>
          <w:sz w:val="20"/>
          <w:lang w:val="en-US"/>
        </w:rPr>
        <w:t xml:space="preserve"> </w:t>
        <w:tab/>
      </w:r>
      <w:r w:rsidRPr="00353348">
        <w:rPr>
          <w:rFonts w:ascii="Arial" w:hAnsi="Arial" w:cs="Arial"/>
          <w:sz w:val="20"/>
        </w:rPr>
        <w:t>(người)</w:t>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Số l</w:t>
      </w:r>
      <w:r w:rsidRPr="00353348">
        <w:rPr>
          <w:rFonts w:ascii="Arial" w:hAnsi="Arial" w:cs="Arial"/>
          <w:sz w:val="20"/>
          <w:lang w:val="en-US"/>
        </w:rPr>
        <w:t>ượ</w:t>
      </w:r>
      <w:r w:rsidRPr="00353348">
        <w:rPr>
          <w:rFonts w:ascii="Arial" w:hAnsi="Arial" w:cs="Arial"/>
          <w:sz w:val="20"/>
        </w:rPr>
        <w:t>ng hành khách</w:t>
      </w:r>
      <w:r w:rsidRPr="00353348" w:rsidR="00E06200">
        <w:rPr>
          <w:rFonts w:ascii="Arial" w:hAnsi="Arial" w:cs="Arial"/>
          <w:sz w:val="20"/>
        </w:rPr>
        <w:t>/</w:t>
      </w:r>
      <w:r w:rsidRPr="00353348">
        <w:rPr>
          <w:rFonts w:ascii="Arial" w:hAnsi="Arial" w:cs="Arial"/>
          <w:sz w:val="20"/>
        </w:rPr>
        <w:t>người khác tối đa trên tàu:</w:t>
      </w:r>
      <w:r w:rsidRPr="00353348">
        <w:rPr>
          <w:rFonts w:ascii="Arial" w:hAnsi="Arial" w:cs="Arial"/>
          <w:sz w:val="20"/>
          <w:lang w:val="en-US"/>
        </w:rPr>
        <w:t xml:space="preserve"> </w:t>
        <w:tab/>
      </w:r>
      <w:r w:rsidRPr="00353348">
        <w:rPr>
          <w:rFonts w:ascii="Arial" w:hAnsi="Arial" w:cs="Arial"/>
          <w:sz w:val="20"/>
        </w:rPr>
        <w:t>(người)</w:t>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Ký hi</w:t>
      </w:r>
      <w:r w:rsidRPr="00353348">
        <w:rPr>
          <w:rFonts w:ascii="Arial" w:hAnsi="Arial" w:cs="Arial"/>
          <w:sz w:val="20"/>
          <w:lang w:val="en-US"/>
        </w:rPr>
        <w:t>ệ</w:t>
      </w:r>
      <w:r w:rsidRPr="00353348">
        <w:rPr>
          <w:rFonts w:ascii="Arial" w:hAnsi="Arial" w:cs="Arial"/>
          <w:sz w:val="20"/>
        </w:rPr>
        <w:t>u máy chính</w:t>
      </w:r>
      <w:r w:rsidRPr="00353348">
        <w:rPr>
          <w:rFonts w:ascii="Arial" w:hAnsi="Arial" w:cs="Arial"/>
          <w:sz w:val="20"/>
          <w:lang w:val="en-US"/>
        </w:rPr>
        <w:t>: ……………….</w:t>
      </w:r>
      <w:r w:rsidRPr="00353348">
        <w:rPr>
          <w:rFonts w:ascii="Arial" w:hAnsi="Arial" w:cs="Arial"/>
          <w:sz w:val="20"/>
        </w:rPr>
        <w:t xml:space="preserve"> </w:t>
      </w:r>
      <w:r w:rsidRPr="00353348">
        <w:rPr>
          <w:rFonts w:ascii="Arial" w:hAnsi="Arial" w:cs="Arial"/>
          <w:sz w:val="20"/>
          <w:lang w:val="en-US"/>
        </w:rPr>
        <w:t>S</w:t>
      </w:r>
      <w:r w:rsidRPr="00353348">
        <w:rPr>
          <w:rFonts w:ascii="Arial" w:hAnsi="Arial" w:cs="Arial"/>
          <w:sz w:val="20"/>
        </w:rPr>
        <w:t>ố l</w:t>
      </w:r>
      <w:r w:rsidRPr="00353348">
        <w:rPr>
          <w:rFonts w:ascii="Arial" w:hAnsi="Arial" w:cs="Arial"/>
          <w:sz w:val="20"/>
          <w:lang w:val="en-US"/>
        </w:rPr>
        <w:t>ượ</w:t>
      </w:r>
      <w:r w:rsidRPr="00353348">
        <w:rPr>
          <w:rFonts w:ascii="Arial" w:hAnsi="Arial" w:cs="Arial"/>
          <w:sz w:val="20"/>
        </w:rPr>
        <w:t>ng:</w:t>
      </w:r>
      <w:r w:rsidRPr="00353348">
        <w:rPr>
          <w:rFonts w:ascii="Arial" w:hAnsi="Arial" w:cs="Arial"/>
          <w:sz w:val="20"/>
          <w:lang w:val="en-US"/>
        </w:rPr>
        <w:t xml:space="preserve"> …………. </w:t>
      </w:r>
      <w:r w:rsidRPr="00353348">
        <w:rPr>
          <w:rFonts w:ascii="Arial" w:hAnsi="Arial" w:cs="Arial"/>
          <w:sz w:val="20"/>
        </w:rPr>
        <w:t>(chi</w:t>
      </w:r>
      <w:r w:rsidRPr="00353348">
        <w:rPr>
          <w:rFonts w:ascii="Arial" w:hAnsi="Arial" w:cs="Arial"/>
          <w:sz w:val="20"/>
          <w:lang w:val="en-US"/>
        </w:rPr>
        <w:t>ế</w:t>
      </w:r>
      <w:r w:rsidRPr="00353348">
        <w:rPr>
          <w:rFonts w:ascii="Arial" w:hAnsi="Arial" w:cs="Arial"/>
          <w:sz w:val="20"/>
        </w:rPr>
        <w:t>c); Công su</w:t>
      </w:r>
      <w:r w:rsidRPr="00353348">
        <w:rPr>
          <w:rFonts w:ascii="Arial" w:hAnsi="Arial" w:cs="Arial"/>
          <w:sz w:val="20"/>
          <w:lang w:val="en-US"/>
        </w:rPr>
        <w:t>ấ</w:t>
      </w:r>
      <w:r w:rsidRPr="00353348">
        <w:rPr>
          <w:rFonts w:ascii="Arial" w:hAnsi="Arial" w:cs="Arial"/>
          <w:sz w:val="20"/>
        </w:rPr>
        <w:t>t:</w:t>
      </w:r>
      <w:r w:rsidRPr="00353348">
        <w:rPr>
          <w:rFonts w:ascii="Arial" w:hAnsi="Arial" w:cs="Arial"/>
          <w:sz w:val="20"/>
          <w:lang w:val="en-US"/>
        </w:rPr>
        <w:t xml:space="preserve"> </w:t>
        <w:tab/>
      </w:r>
      <w:r w:rsidRPr="00353348">
        <w:rPr>
          <w:rFonts w:ascii="Arial" w:hAnsi="Arial" w:cs="Arial"/>
          <w:sz w:val="20"/>
        </w:rPr>
        <w:t>(kW)</w:t>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V</w:t>
      </w:r>
      <w:r w:rsidRPr="00353348">
        <w:rPr>
          <w:rFonts w:ascii="Arial" w:hAnsi="Arial" w:cs="Arial"/>
          <w:sz w:val="20"/>
          <w:lang w:val="en-US"/>
        </w:rPr>
        <w:t>ậ</w:t>
      </w:r>
      <w:r w:rsidRPr="00353348">
        <w:rPr>
          <w:rFonts w:ascii="Arial" w:hAnsi="Arial" w:cs="Arial"/>
          <w:sz w:val="20"/>
        </w:rPr>
        <w:t>t li</w:t>
      </w:r>
      <w:r w:rsidRPr="00353348">
        <w:rPr>
          <w:rFonts w:ascii="Arial" w:hAnsi="Arial" w:cs="Arial"/>
          <w:sz w:val="20"/>
          <w:lang w:val="en-US"/>
        </w:rPr>
        <w:t>ệ</w:t>
      </w:r>
      <w:r w:rsidRPr="00353348">
        <w:rPr>
          <w:rFonts w:ascii="Arial" w:hAnsi="Arial" w:cs="Arial"/>
          <w:sz w:val="20"/>
        </w:rPr>
        <w:t>u thân tàu:</w:t>
      </w:r>
      <w:r w:rsidRPr="00353348">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Kiểu và công d</w:t>
      </w:r>
      <w:r w:rsidRPr="00353348">
        <w:rPr>
          <w:rFonts w:ascii="Arial" w:hAnsi="Arial" w:cs="Arial"/>
          <w:sz w:val="20"/>
          <w:lang w:val="en-US"/>
        </w:rPr>
        <w:t>ụ</w:t>
      </w:r>
      <w:r w:rsidRPr="00353348">
        <w:rPr>
          <w:rFonts w:ascii="Arial" w:hAnsi="Arial" w:cs="Arial"/>
          <w:sz w:val="20"/>
        </w:rPr>
        <w:t>ng của tàu:</w:t>
      </w:r>
      <w:r w:rsidRPr="00353348">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Lo</w:t>
      </w:r>
      <w:r w:rsidRPr="00353348">
        <w:rPr>
          <w:rFonts w:ascii="Arial" w:hAnsi="Arial" w:cs="Arial"/>
          <w:sz w:val="20"/>
          <w:lang w:val="en-US"/>
        </w:rPr>
        <w:t>ạ</w:t>
      </w:r>
      <w:r w:rsidRPr="00353348">
        <w:rPr>
          <w:rFonts w:ascii="Arial" w:hAnsi="Arial" w:cs="Arial"/>
          <w:sz w:val="20"/>
        </w:rPr>
        <w:t>i hàng c</w:t>
      </w:r>
      <w:r w:rsidRPr="00353348" w:rsidR="00D077E0">
        <w:rPr>
          <w:rFonts w:ascii="Arial" w:hAnsi="Arial" w:cs="Arial"/>
          <w:sz w:val="20"/>
        </w:rPr>
        <w:t>huyên</w:t>
      </w:r>
      <w:r w:rsidRPr="00353348">
        <w:rPr>
          <w:rFonts w:ascii="Arial" w:hAnsi="Arial" w:cs="Arial"/>
          <w:sz w:val="20"/>
        </w:rPr>
        <w:t xml:space="preserve"> ch</w:t>
      </w:r>
      <w:r w:rsidRPr="00353348">
        <w:rPr>
          <w:rFonts w:ascii="Arial" w:hAnsi="Arial" w:cs="Arial"/>
          <w:sz w:val="20"/>
          <w:lang w:val="en-US"/>
        </w:rPr>
        <w:t>ở</w:t>
      </w:r>
      <w:r w:rsidRPr="00353348">
        <w:rPr>
          <w:rFonts w:ascii="Arial" w:hAnsi="Arial" w:cs="Arial"/>
          <w:sz w:val="20"/>
        </w:rPr>
        <w:t>:</w:t>
      </w:r>
      <w:r w:rsidRPr="00353348">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Tốc đ</w:t>
      </w:r>
      <w:r w:rsidRPr="00353348">
        <w:rPr>
          <w:rFonts w:ascii="Arial" w:hAnsi="Arial" w:cs="Arial"/>
          <w:sz w:val="20"/>
          <w:lang w:val="en-US"/>
        </w:rPr>
        <w:t>ộ</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ết kế của tàu:</w:t>
      </w:r>
      <w:r w:rsidRPr="00353348">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Cấp </w:t>
      </w:r>
      <w:r w:rsidRPr="00353348" w:rsidR="00D077E0">
        <w:rPr>
          <w:rFonts w:ascii="Arial" w:hAnsi="Arial" w:cs="Arial"/>
          <w:sz w:val="20"/>
        </w:rPr>
        <w:t>thi</w:t>
      </w:r>
      <w:r w:rsidRPr="00353348">
        <w:rPr>
          <w:rFonts w:ascii="Arial" w:hAnsi="Arial" w:cs="Arial"/>
          <w:sz w:val="20"/>
        </w:rPr>
        <w:t>ết kế d</w:t>
      </w:r>
      <w:r w:rsidRPr="00353348">
        <w:rPr>
          <w:rFonts w:ascii="Arial" w:hAnsi="Arial" w:cs="Arial"/>
          <w:sz w:val="20"/>
          <w:lang w:val="en-US"/>
        </w:rPr>
        <w:t>ự</w:t>
      </w:r>
      <w:r w:rsidRPr="00353348">
        <w:rPr>
          <w:rFonts w:ascii="Arial" w:hAnsi="Arial" w:cs="Arial"/>
          <w:sz w:val="20"/>
        </w:rPr>
        <w:t xml:space="preserve"> kiến:</w:t>
      </w:r>
      <w:r w:rsidRPr="00353348">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5219B1" w:rsidRPr="00353348" w:rsidP="00DE165A">
      <w:pPr>
        <w:tabs>
          <w:tab w:val="right" w:leader="dot" w:pos="8040"/>
        </w:tabs>
        <w:spacing w:before="120"/>
        <w:rPr>
          <w:rFonts w:ascii="Arial" w:hAnsi="Arial" w:cs="Arial"/>
          <w:sz w:val="20"/>
        </w:rPr>
      </w:pPr>
      <w:r w:rsidRPr="00353348">
        <w:rPr>
          <w:rFonts w:ascii="Arial" w:hAnsi="Arial" w:cs="Arial"/>
          <w:sz w:val="20"/>
        </w:rPr>
        <w:t>Vùng hoạt động: Tuyến nội địa; Tuyến quốc tế</w:t>
      </w:r>
      <w:r w:rsidRPr="00353348">
        <w:rPr>
          <w:rFonts w:ascii="Arial" w:hAnsi="Arial" w:cs="Arial"/>
          <w:sz w:val="20"/>
          <w:vertAlign w:val="superscript"/>
        </w:rPr>
        <w:t>(2)</w:t>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rPr>
        <w:t>Chủ sử d</w:t>
      </w:r>
      <w:r w:rsidRPr="00353348">
        <w:rPr>
          <w:rFonts w:ascii="Arial" w:hAnsi="Arial" w:cs="Arial"/>
          <w:sz w:val="20"/>
          <w:lang w:val="en-US"/>
        </w:rPr>
        <w:t>ụ</w:t>
      </w:r>
      <w:r w:rsidRPr="00353348">
        <w:rPr>
          <w:rFonts w:ascii="Arial" w:hAnsi="Arial" w:cs="Arial"/>
          <w:sz w:val="20"/>
        </w:rPr>
        <w:t xml:space="preserve">ng </w:t>
      </w:r>
      <w:r w:rsidRPr="00353348" w:rsidR="00D077E0">
        <w:rPr>
          <w:rFonts w:ascii="Arial" w:hAnsi="Arial" w:cs="Arial"/>
          <w:sz w:val="20"/>
        </w:rPr>
        <w:t>thi</w:t>
      </w:r>
      <w:r w:rsidRPr="00353348">
        <w:rPr>
          <w:rFonts w:ascii="Arial" w:hAnsi="Arial" w:cs="Arial"/>
          <w:sz w:val="20"/>
        </w:rPr>
        <w:t>ết kế:</w:t>
      </w:r>
      <w:r w:rsidRPr="00353348">
        <w:rPr>
          <w:rFonts w:ascii="Arial" w:hAnsi="Arial" w:cs="Arial"/>
          <w:sz w:val="20"/>
          <w:lang w:val="en-US"/>
        </w:rPr>
        <w:t xml:space="preserve"> </w:t>
        <w:tab/>
      </w:r>
    </w:p>
    <w:p w:rsidR="005219B1"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674A44" w:rsidRPr="00353348" w:rsidP="00DE165A">
      <w:pPr>
        <w:tabs>
          <w:tab w:val="right" w:leader="dot" w:pos="8040"/>
        </w:tabs>
        <w:spacing w:before="120"/>
        <w:rPr>
          <w:rFonts w:ascii="Arial" w:hAnsi="Arial" w:cs="Arial"/>
          <w:sz w:val="20"/>
          <w:lang w:val="en-US"/>
        </w:rPr>
      </w:pPr>
      <w:r w:rsidRPr="00353348">
        <w:rPr>
          <w:rFonts w:ascii="Arial" w:hAnsi="Arial" w:cs="Arial"/>
          <w:sz w:val="20"/>
        </w:rPr>
        <w:t>Nơi đóng:</w:t>
      </w:r>
      <w:r w:rsidRPr="00353348" w:rsidR="005219B1">
        <w:rPr>
          <w:rFonts w:ascii="Arial" w:hAnsi="Arial" w:cs="Arial"/>
          <w:sz w:val="20"/>
          <w:lang w:val="en-US"/>
        </w:rPr>
        <w:t xml:space="preserve"> </w:t>
        <w:tab/>
      </w:r>
    </w:p>
    <w:p w:rsidR="00674A44" w:rsidRPr="00353348" w:rsidP="00DE165A">
      <w:pPr>
        <w:tabs>
          <w:tab w:val="right" w:leader="dot" w:pos="8040"/>
        </w:tabs>
        <w:spacing w:before="120"/>
        <w:rPr>
          <w:rFonts w:ascii="Arial" w:hAnsi="Arial" w:cs="Arial"/>
          <w:b/>
          <w:sz w:val="20"/>
        </w:rPr>
      </w:pPr>
      <w:r w:rsidRPr="00353348" w:rsidR="005219B1">
        <w:rPr>
          <w:rFonts w:ascii="Arial" w:hAnsi="Arial" w:cs="Arial"/>
          <w:b/>
          <w:sz w:val="20"/>
          <w:lang w:val="en-US"/>
        </w:rPr>
        <w:t>II</w:t>
      </w:r>
      <w:r w:rsidRPr="00353348" w:rsidR="00E06200">
        <w:rPr>
          <w:rFonts w:ascii="Arial" w:hAnsi="Arial" w:cs="Arial"/>
          <w:b/>
          <w:sz w:val="20"/>
        </w:rPr>
        <w:t>/</w:t>
      </w:r>
      <w:r w:rsidRPr="00353348">
        <w:rPr>
          <w:rFonts w:ascii="Arial" w:hAnsi="Arial" w:cs="Arial"/>
          <w:b/>
          <w:sz w:val="20"/>
        </w:rPr>
        <w:t xml:space="preserve"> </w:t>
      </w:r>
      <w:r w:rsidRPr="00353348" w:rsidR="00D077E0">
        <w:rPr>
          <w:rFonts w:ascii="Arial" w:hAnsi="Arial" w:cs="Arial"/>
          <w:b/>
          <w:sz w:val="20"/>
        </w:rPr>
        <w:t>Thi</w:t>
      </w:r>
      <w:r w:rsidRPr="00353348">
        <w:rPr>
          <w:rFonts w:ascii="Arial" w:hAnsi="Arial" w:cs="Arial"/>
          <w:b/>
          <w:sz w:val="20"/>
        </w:rPr>
        <w:t xml:space="preserve">ết kế </w:t>
      </w:r>
      <w:r w:rsidRPr="00353348" w:rsidR="00734938">
        <w:rPr>
          <w:rFonts w:ascii="Arial" w:hAnsi="Arial" w:cs="Arial"/>
          <w:b/>
          <w:sz w:val="20"/>
        </w:rPr>
        <w:t>hoán</w:t>
      </w:r>
      <w:r w:rsidRPr="00353348">
        <w:rPr>
          <w:rFonts w:ascii="Arial" w:hAnsi="Arial" w:cs="Arial"/>
          <w:b/>
          <w:sz w:val="20"/>
        </w:rPr>
        <w:t xml:space="preserve"> cải</w:t>
      </w:r>
      <w:r w:rsidRPr="00353348" w:rsidR="00E06200">
        <w:rPr>
          <w:rFonts w:ascii="Arial" w:hAnsi="Arial" w:cs="Arial"/>
          <w:b/>
          <w:sz w:val="20"/>
        </w:rPr>
        <w:t>/</w:t>
      </w:r>
      <w:r w:rsidRPr="00353348">
        <w:rPr>
          <w:rFonts w:ascii="Arial" w:hAnsi="Arial" w:cs="Arial"/>
          <w:b/>
          <w:sz w:val="20"/>
        </w:rPr>
        <w:t>sửa đổi</w:t>
      </w:r>
      <w:r w:rsidRPr="00353348">
        <w:rPr>
          <w:rFonts w:ascii="Arial" w:hAnsi="Arial" w:cs="Arial"/>
          <w:b/>
          <w:sz w:val="20"/>
          <w:vertAlign w:val="superscript"/>
        </w:rPr>
        <w:t>(2)</w:t>
      </w:r>
    </w:p>
    <w:p w:rsidR="00674A44" w:rsidRPr="00353348" w:rsidP="00DE165A">
      <w:pPr>
        <w:tabs>
          <w:tab w:val="right" w:leader="dot" w:pos="8040"/>
        </w:tabs>
        <w:spacing w:before="120"/>
        <w:rPr>
          <w:rFonts w:ascii="Arial" w:hAnsi="Arial" w:cs="Arial"/>
          <w:sz w:val="20"/>
          <w:lang w:val="en-US"/>
        </w:rPr>
      </w:pPr>
      <w:r w:rsidRPr="00353348">
        <w:rPr>
          <w:rFonts w:ascii="Arial" w:hAnsi="Arial" w:cs="Arial"/>
          <w:sz w:val="20"/>
        </w:rPr>
        <w:t>Tên tàu</w:t>
      </w:r>
      <w:r w:rsidRPr="00353348" w:rsidR="00E06200">
        <w:rPr>
          <w:rFonts w:ascii="Arial" w:hAnsi="Arial" w:cs="Arial"/>
          <w:sz w:val="20"/>
        </w:rPr>
        <w:t>/</w:t>
      </w:r>
      <w:r w:rsidRPr="00353348">
        <w:rPr>
          <w:rFonts w:ascii="Arial" w:hAnsi="Arial" w:cs="Arial"/>
          <w:sz w:val="20"/>
        </w:rPr>
        <w:t xml:space="preserve">kí hiệu </w:t>
      </w:r>
      <w:r w:rsidRPr="00353348" w:rsidR="00D077E0">
        <w:rPr>
          <w:rFonts w:ascii="Arial" w:hAnsi="Arial" w:cs="Arial"/>
          <w:sz w:val="20"/>
        </w:rPr>
        <w:t>thi</w:t>
      </w:r>
      <w:r w:rsidRPr="00353348">
        <w:rPr>
          <w:rFonts w:ascii="Arial" w:hAnsi="Arial" w:cs="Arial"/>
          <w:sz w:val="20"/>
        </w:rPr>
        <w:t>ết kế ban đầu:</w:t>
      </w:r>
      <w:r w:rsidRPr="00353348" w:rsidR="00C722B7">
        <w:rPr>
          <w:rFonts w:ascii="Arial" w:hAnsi="Arial" w:cs="Arial"/>
          <w:sz w:val="20"/>
        </w:rPr>
        <w:t xml:space="preserve"> </w:t>
      </w:r>
      <w:r w:rsidRPr="00353348" w:rsidR="004D20BF">
        <w:rPr>
          <w:rFonts w:ascii="Arial" w:hAnsi="Arial" w:cs="Arial"/>
          <w:sz w:val="20"/>
          <w:lang w:val="en-US"/>
        </w:rPr>
        <w:t>………………………………..</w:t>
      </w:r>
      <w:r w:rsidRPr="00353348" w:rsidR="00E06200">
        <w:rPr>
          <w:rFonts w:ascii="Arial" w:hAnsi="Arial" w:cs="Arial"/>
          <w:sz w:val="20"/>
        </w:rPr>
        <w:t>/</w:t>
      </w:r>
      <w:r w:rsidRPr="00353348" w:rsidR="004D20BF">
        <w:rPr>
          <w:rFonts w:ascii="Arial" w:hAnsi="Arial" w:cs="Arial"/>
          <w:sz w:val="20"/>
          <w:lang w:val="en-US"/>
        </w:rPr>
        <w:t xml:space="preserve"> </w:t>
        <w:tab/>
      </w:r>
    </w:p>
    <w:p w:rsidR="00674A44"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Kí hiệu </w:t>
      </w:r>
      <w:r w:rsidRPr="00353348" w:rsidR="00D077E0">
        <w:rPr>
          <w:rFonts w:ascii="Arial" w:hAnsi="Arial" w:cs="Arial"/>
          <w:sz w:val="20"/>
        </w:rPr>
        <w:t>thi</w:t>
      </w:r>
      <w:r w:rsidRPr="00353348">
        <w:rPr>
          <w:rFonts w:ascii="Arial" w:hAnsi="Arial" w:cs="Arial"/>
          <w:sz w:val="20"/>
        </w:rPr>
        <w:t>ết kế mới (nếu có):</w:t>
      </w:r>
      <w:r w:rsidRPr="00353348" w:rsidR="004D20BF">
        <w:rPr>
          <w:rFonts w:ascii="Arial" w:hAnsi="Arial" w:cs="Arial"/>
          <w:sz w:val="20"/>
          <w:lang w:val="en-US"/>
        </w:rPr>
        <w:t xml:space="preserve"> </w:t>
        <w:tab/>
      </w:r>
    </w:p>
    <w:p w:rsidR="00674A44" w:rsidRPr="00353348" w:rsidP="00DE165A">
      <w:pPr>
        <w:tabs>
          <w:tab w:val="right" w:leader="dot" w:pos="8040"/>
        </w:tabs>
        <w:spacing w:before="120"/>
        <w:rPr>
          <w:rFonts w:ascii="Arial" w:hAnsi="Arial" w:cs="Arial"/>
          <w:sz w:val="20"/>
          <w:lang w:val="en-US"/>
        </w:rPr>
      </w:pPr>
      <w:r w:rsidRPr="00353348">
        <w:rPr>
          <w:rFonts w:ascii="Arial" w:hAnsi="Arial" w:cs="Arial"/>
          <w:sz w:val="20"/>
        </w:rPr>
        <w:t>S</w:t>
      </w:r>
      <w:r w:rsidRPr="00353348" w:rsidR="004D20BF">
        <w:rPr>
          <w:rFonts w:ascii="Arial" w:hAnsi="Arial" w:cs="Arial"/>
          <w:sz w:val="20"/>
          <w:lang w:val="en-US"/>
        </w:rPr>
        <w:t>ố</w:t>
      </w:r>
      <w:r w:rsidRPr="00353348">
        <w:rPr>
          <w:rFonts w:ascii="Arial" w:hAnsi="Arial" w:cs="Arial"/>
          <w:sz w:val="20"/>
        </w:rPr>
        <w:t xml:space="preserve"> </w:t>
      </w:r>
      <w:r w:rsidRPr="00353348" w:rsidR="00D077E0">
        <w:rPr>
          <w:rFonts w:ascii="Arial" w:hAnsi="Arial" w:cs="Arial"/>
          <w:sz w:val="20"/>
        </w:rPr>
        <w:t>Phân</w:t>
      </w:r>
      <w:r w:rsidRPr="00353348">
        <w:rPr>
          <w:rFonts w:ascii="Arial" w:hAnsi="Arial" w:cs="Arial"/>
          <w:sz w:val="20"/>
        </w:rPr>
        <w:t xml:space="preserve"> cấp</w:t>
      </w:r>
      <w:r w:rsidRPr="00353348" w:rsidR="00E06200">
        <w:rPr>
          <w:rFonts w:ascii="Arial" w:hAnsi="Arial" w:cs="Arial"/>
          <w:sz w:val="20"/>
        </w:rPr>
        <w:t>/</w:t>
      </w:r>
      <w:r w:rsidRPr="00353348" w:rsidR="00D077E0">
        <w:rPr>
          <w:rFonts w:ascii="Arial" w:hAnsi="Arial" w:cs="Arial"/>
          <w:sz w:val="20"/>
        </w:rPr>
        <w:t>Phân</w:t>
      </w:r>
      <w:r w:rsidRPr="00353348">
        <w:rPr>
          <w:rFonts w:ascii="Arial" w:hAnsi="Arial" w:cs="Arial"/>
          <w:sz w:val="20"/>
        </w:rPr>
        <w:t xml:space="preserve"> biệt</w:t>
      </w:r>
      <w:r w:rsidRPr="00353348">
        <w:rPr>
          <w:rFonts w:ascii="Arial" w:hAnsi="Arial" w:cs="Arial"/>
          <w:sz w:val="20"/>
          <w:vertAlign w:val="superscript"/>
        </w:rPr>
        <w:t>(2)</w:t>
      </w:r>
      <w:r w:rsidRPr="00353348">
        <w:rPr>
          <w:rFonts w:ascii="Arial" w:hAnsi="Arial" w:cs="Arial"/>
          <w:sz w:val="20"/>
        </w:rPr>
        <w:t>:</w:t>
      </w:r>
      <w:r w:rsidRPr="00353348" w:rsidR="00C722B7">
        <w:rPr>
          <w:rFonts w:ascii="Arial" w:hAnsi="Arial" w:cs="Arial"/>
          <w:sz w:val="20"/>
        </w:rPr>
        <w:t xml:space="preserve"> </w:t>
      </w:r>
      <w:r w:rsidRPr="00353348" w:rsidR="004D20BF">
        <w:rPr>
          <w:rFonts w:ascii="Arial" w:hAnsi="Arial" w:cs="Arial"/>
          <w:sz w:val="20"/>
          <w:lang w:val="en-US"/>
        </w:rPr>
        <w:t>………………………………………… S</w:t>
      </w:r>
      <w:r w:rsidRPr="00353348">
        <w:rPr>
          <w:rFonts w:ascii="Arial" w:hAnsi="Arial" w:cs="Arial"/>
          <w:sz w:val="20"/>
        </w:rPr>
        <w:t>ố IMO</w:t>
      </w:r>
      <w:r w:rsidRPr="00353348">
        <w:rPr>
          <w:rFonts w:ascii="Arial" w:hAnsi="Arial" w:cs="Arial"/>
          <w:sz w:val="20"/>
          <w:vertAlign w:val="superscript"/>
        </w:rPr>
        <w:t>(2)</w:t>
      </w:r>
      <w:r w:rsidRPr="00353348">
        <w:rPr>
          <w:rFonts w:ascii="Arial" w:hAnsi="Arial" w:cs="Arial"/>
          <w:sz w:val="20"/>
        </w:rPr>
        <w:t>:</w:t>
      </w:r>
      <w:r w:rsidRPr="00353348" w:rsidR="004D20BF">
        <w:rPr>
          <w:rFonts w:ascii="Arial" w:hAnsi="Arial" w:cs="Arial"/>
          <w:sz w:val="20"/>
          <w:lang w:val="en-US"/>
        </w:rPr>
        <w:tab/>
      </w:r>
    </w:p>
    <w:p w:rsidR="00674A44"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Chủ tàu </w:t>
      </w:r>
      <w:r w:rsidRPr="00353348" w:rsidR="00D077E0">
        <w:rPr>
          <w:rFonts w:ascii="Arial" w:hAnsi="Arial" w:cs="Arial"/>
          <w:sz w:val="20"/>
        </w:rPr>
        <w:t>biển</w:t>
      </w:r>
      <w:r w:rsidRPr="00353348" w:rsidR="00E06200">
        <w:rPr>
          <w:rFonts w:ascii="Arial" w:hAnsi="Arial" w:cs="Arial"/>
          <w:sz w:val="20"/>
        </w:rPr>
        <w:t>/</w:t>
      </w:r>
      <w:r w:rsidRPr="00353348">
        <w:rPr>
          <w:rFonts w:ascii="Arial" w:hAnsi="Arial" w:cs="Arial"/>
          <w:sz w:val="20"/>
        </w:rPr>
        <w:t xml:space="preserve">Công ty tàu </w:t>
      </w:r>
      <w:r w:rsidRPr="00353348" w:rsidR="00D077E0">
        <w:rPr>
          <w:rFonts w:ascii="Arial" w:hAnsi="Arial" w:cs="Arial"/>
          <w:sz w:val="20"/>
        </w:rPr>
        <w:t>biển</w:t>
      </w:r>
      <w:r w:rsidRPr="00353348">
        <w:rPr>
          <w:rFonts w:ascii="Arial" w:hAnsi="Arial" w:cs="Arial"/>
          <w:sz w:val="20"/>
        </w:rPr>
        <w:t>:</w:t>
      </w:r>
      <w:r w:rsidRPr="00353348" w:rsidR="004D20BF">
        <w:rPr>
          <w:rFonts w:ascii="Arial" w:hAnsi="Arial" w:cs="Arial"/>
          <w:sz w:val="20"/>
          <w:lang w:val="en-US"/>
        </w:rPr>
        <w:t xml:space="preserve"> </w:t>
        <w:tab/>
      </w:r>
    </w:p>
    <w:p w:rsidR="00674A44"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Nội dung </w:t>
      </w:r>
      <w:r w:rsidRPr="00353348" w:rsidR="00D077E0">
        <w:rPr>
          <w:rFonts w:ascii="Arial" w:hAnsi="Arial" w:cs="Arial"/>
          <w:sz w:val="20"/>
        </w:rPr>
        <w:t>đề</w:t>
      </w:r>
      <w:r w:rsidRPr="00353348">
        <w:rPr>
          <w:rFonts w:ascii="Arial" w:hAnsi="Arial" w:cs="Arial"/>
          <w:sz w:val="20"/>
        </w:rPr>
        <w:t xml:space="preserve"> nghị </w:t>
      </w:r>
      <w:r w:rsidRPr="00353348" w:rsidR="00734938">
        <w:rPr>
          <w:rFonts w:ascii="Arial" w:hAnsi="Arial" w:cs="Arial"/>
          <w:sz w:val="20"/>
        </w:rPr>
        <w:t>hoán</w:t>
      </w:r>
      <w:r w:rsidRPr="00353348">
        <w:rPr>
          <w:rFonts w:ascii="Arial" w:hAnsi="Arial" w:cs="Arial"/>
          <w:sz w:val="20"/>
        </w:rPr>
        <w:t xml:space="preserve"> cải</w:t>
      </w:r>
      <w:r w:rsidRPr="00353348" w:rsidR="00E06200">
        <w:rPr>
          <w:rFonts w:ascii="Arial" w:hAnsi="Arial" w:cs="Arial"/>
          <w:sz w:val="20"/>
        </w:rPr>
        <w:t>/</w:t>
      </w:r>
      <w:r w:rsidRPr="00353348">
        <w:rPr>
          <w:rFonts w:ascii="Arial" w:hAnsi="Arial" w:cs="Arial"/>
          <w:sz w:val="20"/>
        </w:rPr>
        <w:t>sửa đổi</w:t>
      </w:r>
      <w:r w:rsidRPr="00353348">
        <w:rPr>
          <w:rFonts w:ascii="Arial" w:hAnsi="Arial" w:cs="Arial"/>
          <w:sz w:val="20"/>
          <w:vertAlign w:val="superscript"/>
        </w:rPr>
        <w:t>(2)</w:t>
      </w:r>
      <w:r w:rsidRPr="00353348">
        <w:rPr>
          <w:rFonts w:ascii="Arial" w:hAnsi="Arial" w:cs="Arial"/>
          <w:sz w:val="20"/>
        </w:rPr>
        <w:t>:</w:t>
      </w:r>
    </w:p>
    <w:p w:rsidR="004D20BF"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4D20BF"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4D20BF"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4D20BF"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4D20BF"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4D20BF" w:rsidRPr="00353348" w:rsidP="00DE165A">
      <w:pPr>
        <w:tabs>
          <w:tab w:val="right" w:leader="dot" w:pos="8040"/>
        </w:tabs>
        <w:spacing w:before="120"/>
        <w:rPr>
          <w:rFonts w:ascii="Arial" w:hAnsi="Arial" w:cs="Arial"/>
          <w:sz w:val="20"/>
          <w:lang w:val="en-US"/>
        </w:rPr>
      </w:pPr>
      <w:r w:rsidRPr="00353348" w:rsidR="00674A44">
        <w:rPr>
          <w:rFonts w:ascii="Arial" w:hAnsi="Arial" w:cs="Arial"/>
          <w:sz w:val="20"/>
        </w:rPr>
        <w:t xml:space="preserve">Vùng hoạt động sau </w:t>
      </w:r>
      <w:r w:rsidRPr="00353348" w:rsidR="00734938">
        <w:rPr>
          <w:rFonts w:ascii="Arial" w:hAnsi="Arial" w:cs="Arial"/>
          <w:sz w:val="20"/>
        </w:rPr>
        <w:t>hoán</w:t>
      </w:r>
      <w:r w:rsidRPr="00353348" w:rsidR="00674A44">
        <w:rPr>
          <w:rFonts w:ascii="Arial" w:hAnsi="Arial" w:cs="Arial"/>
          <w:sz w:val="20"/>
        </w:rPr>
        <w:t xml:space="preserve"> cải</w:t>
      </w:r>
      <w:r w:rsidRPr="00353348" w:rsidR="00E06200">
        <w:rPr>
          <w:rFonts w:ascii="Arial" w:hAnsi="Arial" w:cs="Arial"/>
          <w:sz w:val="20"/>
        </w:rPr>
        <w:t>/</w:t>
      </w:r>
      <w:r w:rsidRPr="00353348" w:rsidR="00674A44">
        <w:rPr>
          <w:rFonts w:ascii="Arial" w:hAnsi="Arial" w:cs="Arial"/>
          <w:sz w:val="20"/>
        </w:rPr>
        <w:t>sửa đổi</w:t>
      </w:r>
      <w:r w:rsidRPr="00353348" w:rsidR="00674A44">
        <w:rPr>
          <w:rFonts w:ascii="Arial" w:hAnsi="Arial" w:cs="Arial"/>
          <w:sz w:val="20"/>
          <w:vertAlign w:val="superscript"/>
        </w:rPr>
        <w:t>(2)</w:t>
      </w:r>
      <w:r w:rsidRPr="00353348" w:rsidR="00674A44">
        <w:rPr>
          <w:rFonts w:ascii="Arial" w:hAnsi="Arial" w:cs="Arial"/>
          <w:sz w:val="20"/>
        </w:rPr>
        <w:t>: Tuyến nội địa</w:t>
      </w:r>
      <w:r w:rsidRPr="00353348" w:rsidR="00E06200">
        <w:rPr>
          <w:rFonts w:ascii="Arial" w:hAnsi="Arial" w:cs="Arial"/>
          <w:sz w:val="20"/>
        </w:rPr>
        <w:t>/</w:t>
      </w:r>
      <w:r w:rsidRPr="00353348" w:rsidR="00674A44">
        <w:rPr>
          <w:rFonts w:ascii="Arial" w:hAnsi="Arial" w:cs="Arial"/>
          <w:sz w:val="20"/>
        </w:rPr>
        <w:t>Tuyến quốc tế</w:t>
      </w:r>
      <w:r w:rsidRPr="00353348" w:rsidR="00674A44">
        <w:rPr>
          <w:rFonts w:ascii="Arial" w:hAnsi="Arial" w:cs="Arial"/>
          <w:sz w:val="20"/>
          <w:vertAlign w:val="superscript"/>
        </w:rPr>
        <w:t>(2)</w:t>
      </w:r>
    </w:p>
    <w:p w:rsidR="00674A44"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Nơi </w:t>
      </w:r>
      <w:r w:rsidRPr="00353348" w:rsidR="00D077E0">
        <w:rPr>
          <w:rFonts w:ascii="Arial" w:hAnsi="Arial" w:cs="Arial"/>
          <w:sz w:val="20"/>
        </w:rPr>
        <w:t>thi</w:t>
      </w:r>
      <w:r w:rsidRPr="00353348">
        <w:rPr>
          <w:rFonts w:ascii="Arial" w:hAnsi="Arial" w:cs="Arial"/>
          <w:sz w:val="20"/>
        </w:rPr>
        <w:t xml:space="preserve"> công:</w:t>
      </w:r>
      <w:r w:rsidRPr="00353348" w:rsidR="004D20BF">
        <w:rPr>
          <w:rFonts w:ascii="Arial" w:hAnsi="Arial" w:cs="Arial"/>
          <w:sz w:val="20"/>
          <w:lang w:val="en-US"/>
        </w:rPr>
        <w:t xml:space="preserve"> </w:t>
        <w:tab/>
      </w:r>
    </w:p>
    <w:p w:rsidR="004D20BF"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4D20BF" w:rsidRPr="00353348" w:rsidP="005268DF">
            <w:pPr>
              <w:spacing w:before="120"/>
              <w:rPr>
                <w:rFonts w:ascii="Arial" w:eastAsia="Times New Roman" w:hAnsi="Arial" w:cs="Arial"/>
                <w:sz w:val="20"/>
              </w:rPr>
            </w:pPr>
          </w:p>
        </w:tc>
        <w:tc>
          <w:tcPr>
            <w:tcW w:w="4428" w:type="dxa"/>
          </w:tcPr>
          <w:p w:rsidR="004D20BF"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b/>
                <w:sz w:val="20"/>
                <w:lang w:val="en-US"/>
              </w:rPr>
              <w:br/>
            </w:r>
            <w:r w:rsidRPr="00353348">
              <w:rPr>
                <w:rFonts w:ascii="Arial" w:eastAsia="Times New Roman" w:hAnsi="Arial" w:cs="Arial"/>
                <w:i/>
                <w:sz w:val="20"/>
              </w:rPr>
              <w:t>(K</w:t>
            </w:r>
            <w:r w:rsidRPr="00353348">
              <w:rPr>
                <w:rFonts w:ascii="Arial" w:eastAsia="Times New Roman" w:hAnsi="Arial" w:cs="Arial"/>
                <w:i/>
                <w:sz w:val="20"/>
                <w:lang w:val="en-US"/>
              </w:rPr>
              <w:t>ý</w:t>
            </w:r>
            <w:r w:rsidRPr="00353348">
              <w:rPr>
                <w:rFonts w:ascii="Arial" w:eastAsia="Times New Roman" w:hAnsi="Arial" w:cs="Arial"/>
                <w:i/>
                <w:sz w:val="20"/>
              </w:rPr>
              <w:t xml:space="preserve"> tên và đóng dấu)</w:t>
            </w:r>
          </w:p>
        </w:tc>
      </w:tr>
    </w:tbl>
    <w:p w:rsidR="00674A44" w:rsidRPr="00353348" w:rsidP="00D24295">
      <w:pPr>
        <w:tabs>
          <w:tab w:val="right" w:leader="dot" w:pos="8640"/>
        </w:tabs>
        <w:spacing w:before="120"/>
        <w:rPr>
          <w:rFonts w:ascii="Arial" w:hAnsi="Arial" w:cs="Arial"/>
          <w:sz w:val="20"/>
        </w:rPr>
      </w:pPr>
      <w:r w:rsidRPr="00353348">
        <w:rPr>
          <w:rFonts w:ascii="Arial" w:hAnsi="Arial" w:cs="Arial"/>
          <w:sz w:val="20"/>
        </w:rPr>
        <w:t>Chú thích:</w:t>
      </w:r>
    </w:p>
    <w:p w:rsidR="00674A44" w:rsidRPr="00353348" w:rsidP="00D24295">
      <w:pPr>
        <w:tabs>
          <w:tab w:val="right" w:leader="dot" w:pos="8640"/>
        </w:tabs>
        <w:spacing w:before="120"/>
        <w:rPr>
          <w:rFonts w:ascii="Arial" w:hAnsi="Arial" w:cs="Arial"/>
          <w:sz w:val="20"/>
        </w:rPr>
      </w:pPr>
      <w:r w:rsidRPr="00353348" w:rsidR="001B3C30">
        <w:rPr>
          <w:rFonts w:ascii="Arial" w:hAnsi="Arial" w:cs="Arial"/>
          <w:sz w:val="20"/>
        </w:rPr>
        <w:t>(1)</w:t>
      </w:r>
      <w:r w:rsidRPr="00353348" w:rsidR="00C722B7">
        <w:rPr>
          <w:rFonts w:ascii="Arial" w:hAnsi="Arial" w:cs="Arial"/>
          <w:sz w:val="20"/>
        </w:rPr>
        <w:t xml:space="preserve"> </w:t>
      </w:r>
      <w:r w:rsidRPr="00353348">
        <w:rPr>
          <w:rFonts w:ascii="Arial" w:hAnsi="Arial" w:cs="Arial"/>
          <w:sz w:val="20"/>
        </w:rPr>
        <w:t>Nếu áp dụng.</w:t>
      </w:r>
    </w:p>
    <w:p w:rsidR="00674A44" w:rsidRPr="00353348" w:rsidP="00D24295">
      <w:pPr>
        <w:tabs>
          <w:tab w:val="right" w:leader="dot" w:pos="8640"/>
        </w:tabs>
        <w:spacing w:before="120"/>
        <w:rPr>
          <w:rFonts w:ascii="Arial" w:hAnsi="Arial" w:cs="Arial"/>
          <w:sz w:val="20"/>
        </w:rPr>
      </w:pPr>
      <w:r w:rsidRPr="00353348" w:rsidR="001B3C30">
        <w:rPr>
          <w:rFonts w:ascii="Arial" w:hAnsi="Arial" w:cs="Arial"/>
          <w:sz w:val="20"/>
        </w:rPr>
        <w:t>(2)</w:t>
      </w:r>
      <w:r w:rsidRPr="00353348" w:rsidR="00C722B7">
        <w:rPr>
          <w:rFonts w:ascii="Arial" w:hAnsi="Arial" w:cs="Arial"/>
          <w:sz w:val="20"/>
        </w:rPr>
        <w:t xml:space="preserve"> </w:t>
      </w:r>
      <w:r w:rsidRPr="00353348">
        <w:rPr>
          <w:rFonts w:ascii="Arial" w:hAnsi="Arial" w:cs="Arial"/>
          <w:sz w:val="20"/>
        </w:rPr>
        <w:t>Gạch bỏ nếu không phù hợp</w:t>
      </w:r>
    </w:p>
    <w:p w:rsidR="004D20BF" w:rsidRPr="00353348" w:rsidP="00D24295">
      <w:pPr>
        <w:tabs>
          <w:tab w:val="right" w:leader="dot" w:pos="8640"/>
        </w:tabs>
        <w:spacing w:before="120"/>
        <w:rPr>
          <w:rFonts w:ascii="Arial" w:hAnsi="Arial" w:cs="Arial"/>
          <w:sz w:val="20"/>
          <w:lang w:val="en-US"/>
        </w:rPr>
      </w:pPr>
    </w:p>
    <w:p w:rsidR="0090118D" w:rsidRPr="00353348" w:rsidP="00D24295">
      <w:pPr>
        <w:tabs>
          <w:tab w:val="right" w:leader="dot" w:pos="8640"/>
        </w:tabs>
        <w:spacing w:before="120"/>
        <w:jc w:val="right"/>
        <w:rPr>
          <w:rFonts w:ascii="Arial" w:hAnsi="Arial" w:cs="Arial"/>
          <w:sz w:val="20"/>
          <w:lang w:val="en-US"/>
        </w:rPr>
      </w:pPr>
      <w:bookmarkStart w:id="138" w:name="loai_4"/>
      <w:r w:rsidRPr="00353348" w:rsidR="00353348">
        <w:rPr>
          <w:rFonts w:ascii="Arial" w:hAnsi="Arial" w:cs="Arial"/>
          <w:sz w:val="20"/>
        </w:rPr>
        <w:t>Mẫu</w:t>
      </w:r>
      <w:r w:rsidRPr="00353348" w:rsidR="00365D0E">
        <w:rPr>
          <w:rFonts w:ascii="Arial" w:hAnsi="Arial" w:cs="Arial"/>
          <w:sz w:val="20"/>
        </w:rPr>
        <w:t xml:space="preserve"> số 03</w:t>
      </w:r>
      <w:bookmarkEnd w:id="138"/>
    </w:p>
    <w:p w:rsidR="0090118D" w:rsidRPr="00353348" w:rsidP="00D24295">
      <w:pPr>
        <w:tabs>
          <w:tab w:val="right" w:leader="dot" w:pos="8640"/>
        </w:tabs>
        <w:spacing w:before="120"/>
        <w:jc w:val="center"/>
        <w:rPr>
          <w:rFonts w:ascii="Arial" w:hAnsi="Arial" w:cs="Arial"/>
          <w:sz w:val="20"/>
          <w:lang w:val="en-US"/>
        </w:rPr>
      </w:pPr>
      <w:r w:rsidRPr="00353348">
        <w:rPr>
          <w:rFonts w:ascii="Arial" w:hAnsi="Arial" w:cs="Arial"/>
          <w:b/>
          <w:sz w:val="20"/>
        </w:rPr>
        <w:t>CỘNG HÒA XÃ HỘI CHỦ NGHĨA VIỆT NAM</w:t>
        <w:br/>
        <w:t xml:space="preserve">Độc lập - Tự do - Hạnh phúc </w:t>
        <w:br/>
        <w:t>---------------</w:t>
      </w:r>
    </w:p>
    <w:p w:rsidR="00FD09E1" w:rsidRPr="00353348" w:rsidP="00D24295">
      <w:pPr>
        <w:tabs>
          <w:tab w:val="right" w:leader="dot" w:pos="8640"/>
        </w:tabs>
        <w:spacing w:before="120"/>
        <w:jc w:val="center"/>
        <w:rPr>
          <w:rFonts w:ascii="Arial" w:hAnsi="Arial" w:cs="Arial"/>
          <w:b/>
          <w:sz w:val="20"/>
          <w:lang w:val="en-US"/>
        </w:rPr>
      </w:pPr>
    </w:p>
    <w:p w:rsidR="0090118D" w:rsidRPr="00353348" w:rsidP="00D24295">
      <w:pPr>
        <w:tabs>
          <w:tab w:val="right" w:leader="dot" w:pos="8640"/>
        </w:tabs>
        <w:spacing w:before="120"/>
        <w:jc w:val="center"/>
        <w:rPr>
          <w:rFonts w:ascii="Arial" w:hAnsi="Arial" w:cs="Arial"/>
          <w:b/>
          <w:sz w:val="20"/>
          <w:lang w:val="en-US"/>
        </w:rPr>
      </w:pPr>
      <w:bookmarkStart w:id="139" w:name="loai_4_name"/>
      <w:r w:rsidRPr="00353348">
        <w:rPr>
          <w:rFonts w:ascii="Arial" w:hAnsi="Arial" w:cs="Arial"/>
          <w:b/>
          <w:sz w:val="20"/>
          <w:lang w:val="en-US"/>
        </w:rPr>
        <w:t>ĐỀ NGHỊ KIỂM ĐỊNH VÀ CẤP HỒ SƠ ĐĂNG KIỂM CHO TÀU BIỂN</w:t>
      </w:r>
      <w:bookmarkEnd w:id="139"/>
    </w:p>
    <w:p w:rsidR="004D20BF" w:rsidRPr="00353348" w:rsidP="00D24295">
      <w:pPr>
        <w:tabs>
          <w:tab w:val="right" w:leader="dot" w:pos="8640"/>
        </w:tabs>
        <w:spacing w:before="120"/>
        <w:jc w:val="center"/>
        <w:rPr>
          <w:rFonts w:ascii="Arial" w:hAnsi="Arial" w:cs="Arial"/>
          <w:sz w:val="20"/>
          <w:lang w:val="en-US"/>
        </w:rPr>
      </w:pPr>
      <w:r w:rsidRPr="00353348" w:rsidR="00DE165A">
        <w:rPr>
          <w:rFonts w:ascii="Arial" w:hAnsi="Arial" w:cs="Arial"/>
          <w:sz w:val="20"/>
        </w:rPr>
        <w:t xml:space="preserve">Số _________________        Địa </w:t>
      </w:r>
      <w:r w:rsidRPr="00353348" w:rsidR="005668B9">
        <w:rPr>
          <w:rFonts w:ascii="Arial" w:hAnsi="Arial" w:cs="Arial"/>
          <w:sz w:val="20"/>
        </w:rPr>
        <w:t>điểm</w:t>
      </w:r>
      <w:r w:rsidRPr="00353348" w:rsidR="00DE165A">
        <w:rPr>
          <w:rFonts w:ascii="Arial" w:hAnsi="Arial" w:cs="Arial"/>
          <w:sz w:val="20"/>
        </w:rPr>
        <w:t xml:space="preserve"> _____________    Ngày ________________</w:t>
      </w:r>
    </w:p>
    <w:p w:rsidR="00674A44"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Kính gửi:</w:t>
      </w:r>
      <w:r w:rsidRPr="00353348" w:rsidR="0090118D">
        <w:rPr>
          <w:rFonts w:ascii="Arial" w:hAnsi="Arial" w:cs="Arial"/>
          <w:sz w:val="20"/>
          <w:lang w:val="en-US"/>
        </w:rPr>
        <w:t xml:space="preserve"> ______________________________________________</w:t>
      </w:r>
    </w:p>
    <w:p w:rsidR="00674A44" w:rsidRPr="00353348" w:rsidP="00D24295">
      <w:pPr>
        <w:tabs>
          <w:tab w:val="right" w:leader="dot" w:pos="8640"/>
        </w:tabs>
        <w:spacing w:before="120"/>
        <w:rPr>
          <w:rFonts w:ascii="Arial" w:hAnsi="Arial" w:cs="Arial"/>
          <w:b/>
          <w:sz w:val="20"/>
        </w:rPr>
      </w:pPr>
      <w:r w:rsidRPr="00353348">
        <w:rPr>
          <w:rFonts w:ascii="Arial" w:hAnsi="Arial" w:cs="Arial"/>
          <w:b/>
          <w:sz w:val="20"/>
        </w:rPr>
        <w:t>T</w:t>
      </w:r>
      <w:r w:rsidRPr="00353348" w:rsidR="0090118D">
        <w:rPr>
          <w:rFonts w:ascii="Arial" w:hAnsi="Arial" w:cs="Arial"/>
          <w:b/>
          <w:sz w:val="20"/>
          <w:lang w:val="en-US"/>
        </w:rPr>
        <w:t>Ổ</w:t>
      </w:r>
      <w:r w:rsidRPr="00353348">
        <w:rPr>
          <w:rFonts w:ascii="Arial" w:hAnsi="Arial" w:cs="Arial"/>
          <w:b/>
          <w:sz w:val="20"/>
        </w:rPr>
        <w:t xml:space="preserve"> CHỨ</w:t>
      </w:r>
      <w:r w:rsidRPr="00353348" w:rsidR="0090118D">
        <w:rPr>
          <w:rFonts w:ascii="Arial" w:hAnsi="Arial" w:cs="Arial"/>
          <w:b/>
          <w:sz w:val="20"/>
        </w:rPr>
        <w:t>C</w:t>
      </w:r>
      <w:r w:rsidRPr="00353348" w:rsidR="00E06200">
        <w:rPr>
          <w:rFonts w:ascii="Arial" w:hAnsi="Arial" w:cs="Arial"/>
          <w:b/>
          <w:sz w:val="20"/>
        </w:rPr>
        <w:t>/</w:t>
      </w:r>
      <w:r w:rsidRPr="00353348" w:rsidR="0090118D">
        <w:rPr>
          <w:rFonts w:ascii="Arial" w:hAnsi="Arial" w:cs="Arial"/>
          <w:b/>
          <w:sz w:val="20"/>
        </w:rPr>
        <w:t xml:space="preserve"> CÁ NHÂN Đ</w:t>
      </w:r>
      <w:r w:rsidRPr="00353348" w:rsidR="0090118D">
        <w:rPr>
          <w:rFonts w:ascii="Arial" w:hAnsi="Arial" w:cs="Arial"/>
          <w:b/>
          <w:sz w:val="20"/>
          <w:lang w:val="en-US"/>
        </w:rPr>
        <w:t>Ề</w:t>
      </w:r>
      <w:r w:rsidRPr="00353348">
        <w:rPr>
          <w:rFonts w:ascii="Arial" w:hAnsi="Arial" w:cs="Arial"/>
          <w:b/>
          <w:sz w:val="20"/>
        </w:rPr>
        <w:t xml:space="preserve"> NGHỊ</w:t>
      </w:r>
    </w:p>
    <w:tbl>
      <w:tblPr>
        <w:tblStyle w:val="TableNormal"/>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
      <w:tblGrid>
        <w:gridCol w:w="1012"/>
        <w:gridCol w:w="1343"/>
        <w:gridCol w:w="1494"/>
        <w:gridCol w:w="793"/>
        <w:gridCol w:w="1447"/>
        <w:gridCol w:w="969"/>
        <w:gridCol w:w="2019"/>
      </w:tblGrid>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557" w:type="pct"/>
            <w:vMerge w:val="restart"/>
            <w:shd w:val="clear" w:color="000000" w:fill="auto"/>
            <w:vAlign w:val="center"/>
          </w:tcPr>
          <w:p w:rsidR="003526EF"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Tên và địa ch</w:t>
            </w:r>
            <w:r w:rsidRPr="00353348">
              <w:rPr>
                <w:rFonts w:ascii="Arial" w:hAnsi="Arial" w:cs="Arial"/>
                <w:sz w:val="20"/>
                <w:lang w:val="en-US"/>
              </w:rPr>
              <w:t>ỉ</w:t>
            </w:r>
          </w:p>
        </w:tc>
        <w:tc>
          <w:tcPr>
            <w:tcW w:w="4443" w:type="pct"/>
            <w:gridSpan w:val="6"/>
            <w:shd w:val="clear" w:color="000000" w:fill="auto"/>
            <w:vAlign w:val="center"/>
          </w:tcPr>
          <w:p w:rsidR="003526EF" w:rsidRPr="00353348" w:rsidP="00D24295">
            <w:pPr>
              <w:tabs>
                <w:tab w:val="right" w:leader="dot" w:pos="8640"/>
              </w:tabs>
              <w:spacing w:before="120"/>
              <w:jc w:val="center"/>
              <w:rPr>
                <w:rFonts w:ascii="Arial" w:hAnsi="Arial" w:cs="Arial"/>
                <w:sz w:val="20"/>
              </w:rPr>
            </w:pPr>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557" w:type="pct"/>
            <w:vMerge/>
            <w:shd w:val="clear" w:color="000000" w:fill="auto"/>
            <w:vAlign w:val="center"/>
          </w:tcPr>
          <w:p w:rsidR="00961AD5" w:rsidRPr="00353348" w:rsidP="00D24295">
            <w:pPr>
              <w:tabs>
                <w:tab w:val="right" w:leader="dot" w:pos="8640"/>
              </w:tabs>
              <w:spacing w:before="120"/>
              <w:jc w:val="center"/>
              <w:rPr>
                <w:rFonts w:ascii="Arial" w:hAnsi="Arial" w:cs="Arial"/>
                <w:sz w:val="20"/>
              </w:rPr>
            </w:pPr>
          </w:p>
        </w:tc>
        <w:tc>
          <w:tcPr>
            <w:tcW w:w="740" w:type="pct"/>
            <w:shd w:val="clear" w:color="000000" w:fill="auto"/>
            <w:vAlign w:val="center"/>
          </w:tcPr>
          <w:p w:rsidR="00961AD5" w:rsidRPr="00353348" w:rsidP="00D24295">
            <w:pPr>
              <w:tabs>
                <w:tab w:val="right" w:leader="dot" w:pos="8640"/>
              </w:tabs>
              <w:spacing w:before="120"/>
              <w:rPr>
                <w:rFonts w:ascii="Arial" w:hAnsi="Arial" w:cs="Arial"/>
                <w:sz w:val="20"/>
                <w:lang w:val="en-US"/>
              </w:rPr>
            </w:pPr>
            <w:r w:rsidRPr="00353348">
              <w:rPr>
                <w:rFonts w:ascii="Arial" w:hAnsi="Arial" w:cs="Arial"/>
                <w:sz w:val="20"/>
              </w:rPr>
              <w:t>Điện thoại</w:t>
            </w:r>
          </w:p>
        </w:tc>
        <w:tc>
          <w:tcPr>
            <w:tcW w:w="823" w:type="pct"/>
            <w:shd w:val="clear" w:color="000000" w:fill="auto"/>
            <w:vAlign w:val="center"/>
          </w:tcPr>
          <w:p w:rsidR="00961AD5" w:rsidRPr="00353348" w:rsidP="00D24295">
            <w:pPr>
              <w:tabs>
                <w:tab w:val="right" w:leader="dot" w:pos="8640"/>
              </w:tabs>
              <w:spacing w:before="120"/>
              <w:rPr>
                <w:rFonts w:ascii="Arial" w:hAnsi="Arial" w:cs="Arial"/>
                <w:sz w:val="20"/>
                <w:lang w:val="en-US"/>
              </w:rPr>
            </w:pPr>
          </w:p>
        </w:tc>
        <w:tc>
          <w:tcPr>
            <w:tcW w:w="437" w:type="pct"/>
            <w:shd w:val="clear" w:color="000000" w:fill="auto"/>
            <w:vAlign w:val="center"/>
          </w:tcPr>
          <w:p w:rsidR="00961AD5" w:rsidRPr="00353348" w:rsidP="00D24295">
            <w:pPr>
              <w:tabs>
                <w:tab w:val="right" w:leader="dot" w:pos="8640"/>
              </w:tabs>
              <w:spacing w:before="120"/>
              <w:rPr>
                <w:rFonts w:ascii="Arial" w:hAnsi="Arial" w:cs="Arial"/>
                <w:sz w:val="20"/>
              </w:rPr>
            </w:pPr>
            <w:r w:rsidRPr="00353348">
              <w:rPr>
                <w:rFonts w:ascii="Arial" w:hAnsi="Arial" w:cs="Arial"/>
                <w:sz w:val="20"/>
              </w:rPr>
              <w:t>Fax</w:t>
            </w:r>
          </w:p>
        </w:tc>
        <w:tc>
          <w:tcPr>
            <w:tcW w:w="797" w:type="pct"/>
            <w:shd w:val="clear" w:color="000000" w:fill="auto"/>
            <w:vAlign w:val="center"/>
          </w:tcPr>
          <w:p w:rsidR="00961AD5" w:rsidRPr="00353348" w:rsidP="00D24295">
            <w:pPr>
              <w:tabs>
                <w:tab w:val="right" w:leader="dot" w:pos="8640"/>
              </w:tabs>
              <w:spacing w:before="120"/>
              <w:rPr>
                <w:rFonts w:ascii="Arial" w:hAnsi="Arial" w:cs="Arial"/>
                <w:sz w:val="20"/>
              </w:rPr>
            </w:pPr>
          </w:p>
        </w:tc>
        <w:tc>
          <w:tcPr>
            <w:tcW w:w="534" w:type="pct"/>
            <w:shd w:val="clear" w:color="000000" w:fill="auto"/>
            <w:vAlign w:val="center"/>
          </w:tcPr>
          <w:p w:rsidR="00961AD5" w:rsidRPr="00353348" w:rsidP="00D24295">
            <w:pPr>
              <w:tabs>
                <w:tab w:val="right" w:leader="dot" w:pos="8640"/>
              </w:tabs>
              <w:spacing w:before="120"/>
              <w:rPr>
                <w:rFonts w:ascii="Arial" w:hAnsi="Arial" w:cs="Arial"/>
                <w:sz w:val="20"/>
                <w:lang w:val="en-US"/>
              </w:rPr>
            </w:pPr>
            <w:r w:rsidRPr="00353348">
              <w:rPr>
                <w:rFonts w:ascii="Arial" w:hAnsi="Arial" w:cs="Arial"/>
                <w:sz w:val="20"/>
              </w:rPr>
              <w:t xml:space="preserve"> Email</w:t>
            </w:r>
          </w:p>
        </w:tc>
        <w:tc>
          <w:tcPr>
            <w:tcW w:w="1112" w:type="pct"/>
            <w:shd w:val="clear" w:color="000000" w:fill="auto"/>
            <w:vAlign w:val="center"/>
          </w:tcPr>
          <w:p w:rsidR="00961AD5" w:rsidRPr="00353348" w:rsidP="00D24295">
            <w:pPr>
              <w:tabs>
                <w:tab w:val="right" w:leader="dot" w:pos="8640"/>
              </w:tabs>
              <w:spacing w:before="120"/>
              <w:rPr>
                <w:rFonts w:ascii="Arial" w:hAnsi="Arial" w:cs="Arial"/>
                <w:sz w:val="20"/>
              </w:rPr>
            </w:pPr>
          </w:p>
        </w:tc>
      </w:tr>
    </w:tbl>
    <w:p w:rsidR="003526EF" w:rsidRPr="00353348" w:rsidP="00D24295">
      <w:pPr>
        <w:tabs>
          <w:tab w:val="right" w:leader="dot" w:pos="8640"/>
        </w:tabs>
        <w:spacing w:before="120"/>
        <w:rPr>
          <w:rFonts w:ascii="Arial" w:hAnsi="Arial" w:cs="Arial"/>
          <w:sz w:val="20"/>
          <w:lang w:val="en-US"/>
        </w:rPr>
      </w:pPr>
      <w:r w:rsidRPr="00353348" w:rsidR="00674A44">
        <w:rPr>
          <w:rFonts w:ascii="Arial" w:hAnsi="Arial" w:cs="Arial"/>
          <w:sz w:val="20"/>
        </w:rPr>
        <w:t xml:space="preserve">Chúng tôi </w:t>
      </w:r>
      <w:r w:rsidRPr="00353348" w:rsidR="00D077E0">
        <w:rPr>
          <w:rFonts w:ascii="Arial" w:hAnsi="Arial" w:cs="Arial"/>
          <w:sz w:val="20"/>
        </w:rPr>
        <w:t>đề</w:t>
      </w:r>
      <w:r w:rsidRPr="00353348" w:rsidR="00674A44">
        <w:rPr>
          <w:rFonts w:ascii="Arial" w:hAnsi="Arial" w:cs="Arial"/>
          <w:sz w:val="20"/>
        </w:rPr>
        <w:t xml:space="preserve"> nghị Cục Đăng kiểm Việt Nam thực hiện kiểm định và cấp các giấy chứng nhận cho tàu sau đây:</w:t>
      </w:r>
    </w:p>
    <w:p w:rsidR="00674A44" w:rsidRPr="00353348" w:rsidP="00D24295">
      <w:pPr>
        <w:tabs>
          <w:tab w:val="right" w:leader="dot" w:pos="8640"/>
        </w:tabs>
        <w:spacing w:before="120"/>
        <w:rPr>
          <w:rFonts w:ascii="Arial" w:hAnsi="Arial" w:cs="Arial"/>
          <w:b/>
          <w:sz w:val="20"/>
        </w:rPr>
      </w:pPr>
      <w:r w:rsidRPr="00353348" w:rsidR="003526EF">
        <w:rPr>
          <w:rFonts w:ascii="Arial" w:hAnsi="Arial" w:cs="Arial"/>
          <w:b/>
          <w:sz w:val="20"/>
        </w:rPr>
        <w:t>THÔNG TIN V</w:t>
      </w:r>
      <w:r w:rsidRPr="00353348" w:rsidR="003526EF">
        <w:rPr>
          <w:rFonts w:ascii="Arial" w:hAnsi="Arial" w:cs="Arial"/>
          <w:b/>
          <w:sz w:val="20"/>
          <w:lang w:val="en-US"/>
        </w:rPr>
        <w:t>Ề</w:t>
      </w:r>
      <w:r w:rsidRPr="00353348">
        <w:rPr>
          <w:rFonts w:ascii="Arial" w:hAnsi="Arial" w:cs="Arial"/>
          <w:b/>
          <w:sz w:val="20"/>
        </w:rPr>
        <w:t xml:space="preserve"> TÀU</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706"/>
        <w:gridCol w:w="4714"/>
        <w:gridCol w:w="1693"/>
        <w:gridCol w:w="947"/>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6"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Tên tàu</w:t>
            </w:r>
          </w:p>
        </w:tc>
        <w:tc>
          <w:tcPr>
            <w:tcW w:w="1761" w:type="pct"/>
            <w:shd w:val="clear" w:color="auto" w:fill="auto"/>
          </w:tcPr>
          <w:p w:rsidR="00674A44" w:rsidRPr="00353348" w:rsidP="00D24295">
            <w:pPr>
              <w:tabs>
                <w:tab w:val="right" w:leader="dot" w:pos="8640"/>
              </w:tabs>
              <w:spacing w:before="120"/>
              <w:rPr>
                <w:rFonts w:ascii="Arial" w:hAnsi="Arial" w:cs="Arial"/>
                <w:sz w:val="20"/>
              </w:rPr>
            </w:pPr>
          </w:p>
        </w:tc>
        <w:tc>
          <w:tcPr>
            <w:tcW w:w="1287"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 xml:space="preserve">Số </w:t>
            </w:r>
            <w:r w:rsidRPr="00353348" w:rsidR="00D077E0">
              <w:rPr>
                <w:rFonts w:ascii="Arial" w:hAnsi="Arial" w:cs="Arial"/>
                <w:sz w:val="20"/>
              </w:rPr>
              <w:t>phân</w:t>
            </w:r>
            <w:r w:rsidRPr="00353348">
              <w:rPr>
                <w:rFonts w:ascii="Arial" w:hAnsi="Arial" w:cs="Arial"/>
                <w:sz w:val="20"/>
              </w:rPr>
              <w:t xml:space="preserve"> cấp</w:t>
            </w:r>
            <w:r w:rsidRPr="00353348" w:rsidR="00E06200">
              <w:rPr>
                <w:rFonts w:ascii="Arial" w:hAnsi="Arial" w:cs="Arial"/>
                <w:sz w:val="20"/>
              </w:rPr>
              <w:t>/</w:t>
            </w:r>
            <w:r w:rsidRPr="00353348">
              <w:rPr>
                <w:rFonts w:ascii="Arial" w:hAnsi="Arial" w:cs="Arial"/>
                <w:sz w:val="20"/>
              </w:rPr>
              <w:t xml:space="preserve"> Số IMO.</w:t>
            </w:r>
          </w:p>
        </w:tc>
        <w:tc>
          <w:tcPr>
            <w:tcW w:w="806" w:type="pct"/>
            <w:shd w:val="clear" w:color="auto" w:fill="auto"/>
          </w:tcPr>
          <w:p w:rsidR="00674A44" w:rsidRPr="00353348" w:rsidP="00D24295">
            <w:pPr>
              <w:tabs>
                <w:tab w:val="right" w:leader="dot" w:pos="8640"/>
              </w:tabs>
              <w:spacing w:before="120"/>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6" w:type="pct"/>
            <w:shd w:val="clear" w:color="auto" w:fill="auto"/>
          </w:tcPr>
          <w:p w:rsidR="00674A44" w:rsidRPr="00353348" w:rsidP="00D24295">
            <w:pPr>
              <w:tabs>
                <w:tab w:val="right" w:leader="dot" w:pos="8640"/>
              </w:tabs>
              <w:spacing w:before="120"/>
              <w:rPr>
                <w:rFonts w:ascii="Arial" w:hAnsi="Arial" w:cs="Arial"/>
                <w:sz w:val="20"/>
              </w:rPr>
            </w:pPr>
            <w:r w:rsidRPr="00353348" w:rsidR="003526EF">
              <w:rPr>
                <w:rFonts w:ascii="Arial" w:hAnsi="Arial" w:cs="Arial"/>
                <w:sz w:val="20"/>
              </w:rPr>
              <w:t>D</w:t>
            </w:r>
            <w:r w:rsidRPr="00353348" w:rsidR="003526EF">
              <w:rPr>
                <w:rFonts w:ascii="Arial" w:hAnsi="Arial" w:cs="Arial"/>
                <w:sz w:val="20"/>
                <w:lang w:val="en-US"/>
              </w:rPr>
              <w:t>ấ</w:t>
            </w:r>
            <w:r w:rsidRPr="00353348">
              <w:rPr>
                <w:rFonts w:ascii="Arial" w:hAnsi="Arial" w:cs="Arial"/>
                <w:sz w:val="20"/>
              </w:rPr>
              <w:t xml:space="preserve">u hiệu </w:t>
            </w:r>
            <w:r w:rsidRPr="00353348" w:rsidR="00734938">
              <w:rPr>
                <w:rFonts w:ascii="Arial" w:hAnsi="Arial" w:cs="Arial"/>
                <w:sz w:val="20"/>
              </w:rPr>
              <w:t>cấp</w:t>
            </w:r>
            <w:r w:rsidRPr="00353348">
              <w:rPr>
                <w:rFonts w:ascii="Arial" w:hAnsi="Arial" w:cs="Arial"/>
                <w:sz w:val="20"/>
              </w:rPr>
              <w:t xml:space="preserve"> tàu</w:t>
            </w:r>
          </w:p>
        </w:tc>
        <w:tc>
          <w:tcPr>
            <w:tcW w:w="1761" w:type="pct"/>
            <w:shd w:val="clear" w:color="auto" w:fill="auto"/>
          </w:tcPr>
          <w:p w:rsidR="00674A44" w:rsidRPr="00353348" w:rsidP="00D24295">
            <w:pPr>
              <w:tabs>
                <w:tab w:val="right" w:leader="dot" w:pos="8640"/>
              </w:tabs>
              <w:spacing w:before="120"/>
              <w:rPr>
                <w:rFonts w:ascii="Arial" w:hAnsi="Arial" w:cs="Arial"/>
                <w:sz w:val="20"/>
              </w:rPr>
            </w:pPr>
          </w:p>
        </w:tc>
        <w:tc>
          <w:tcPr>
            <w:tcW w:w="1287" w:type="pct"/>
            <w:shd w:val="clear" w:color="auto" w:fill="auto"/>
          </w:tcPr>
          <w:p w:rsidR="00674A44" w:rsidRPr="00353348" w:rsidP="00D24295">
            <w:pPr>
              <w:tabs>
                <w:tab w:val="right" w:leader="dot" w:pos="8640"/>
              </w:tabs>
              <w:spacing w:before="120"/>
              <w:rPr>
                <w:rFonts w:ascii="Arial" w:hAnsi="Arial" w:cs="Arial"/>
                <w:sz w:val="20"/>
              </w:rPr>
            </w:pPr>
            <w:r w:rsidRPr="00353348" w:rsidR="00734938">
              <w:rPr>
                <w:rFonts w:ascii="Arial" w:hAnsi="Arial" w:cs="Arial"/>
                <w:sz w:val="20"/>
              </w:rPr>
              <w:t>Cấp</w:t>
            </w:r>
            <w:r w:rsidRPr="00353348">
              <w:rPr>
                <w:rFonts w:ascii="Arial" w:hAnsi="Arial" w:cs="Arial"/>
                <w:sz w:val="20"/>
              </w:rPr>
              <w:t xml:space="preserve"> của </w:t>
            </w:r>
            <w:r w:rsidRPr="00353348" w:rsidR="00734938">
              <w:rPr>
                <w:rFonts w:ascii="Arial" w:hAnsi="Arial" w:cs="Arial"/>
                <w:sz w:val="20"/>
              </w:rPr>
              <w:t>tổ chức</w:t>
            </w:r>
            <w:r w:rsidRPr="00353348">
              <w:rPr>
                <w:rFonts w:ascii="Arial" w:hAnsi="Arial" w:cs="Arial"/>
                <w:sz w:val="20"/>
              </w:rPr>
              <w:t xml:space="preserve"> đăng kiểm khác (1)</w:t>
            </w:r>
          </w:p>
        </w:tc>
        <w:tc>
          <w:tcPr>
            <w:tcW w:w="806" w:type="pct"/>
            <w:shd w:val="clear" w:color="auto" w:fill="auto"/>
          </w:tcPr>
          <w:p w:rsidR="00674A44" w:rsidRPr="00353348" w:rsidP="00D24295">
            <w:pPr>
              <w:tabs>
                <w:tab w:val="right" w:leader="dot" w:pos="8640"/>
              </w:tabs>
              <w:spacing w:before="120"/>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6"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Quốc tịch</w:t>
            </w:r>
          </w:p>
        </w:tc>
        <w:tc>
          <w:tcPr>
            <w:tcW w:w="1761" w:type="pct"/>
            <w:shd w:val="clear" w:color="auto" w:fill="auto"/>
          </w:tcPr>
          <w:p w:rsidR="00674A44" w:rsidRPr="00353348" w:rsidP="00D24295">
            <w:pPr>
              <w:tabs>
                <w:tab w:val="right" w:leader="dot" w:pos="8640"/>
              </w:tabs>
              <w:spacing w:before="120"/>
              <w:rPr>
                <w:rFonts w:ascii="Arial" w:hAnsi="Arial" w:cs="Arial"/>
                <w:sz w:val="20"/>
              </w:rPr>
            </w:pPr>
          </w:p>
        </w:tc>
        <w:tc>
          <w:tcPr>
            <w:tcW w:w="1287"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Cảng đăng ký</w:t>
            </w:r>
          </w:p>
        </w:tc>
        <w:tc>
          <w:tcPr>
            <w:tcW w:w="806" w:type="pct"/>
            <w:shd w:val="clear" w:color="auto" w:fill="auto"/>
          </w:tcPr>
          <w:p w:rsidR="00674A44" w:rsidRPr="00353348" w:rsidP="00D24295">
            <w:pPr>
              <w:tabs>
                <w:tab w:val="right" w:leader="dot" w:pos="8640"/>
              </w:tabs>
              <w:spacing w:before="120"/>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6"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 xml:space="preserve">Công dụng </w:t>
            </w:r>
            <w:r w:rsidRPr="00353348" w:rsidR="00734938">
              <w:rPr>
                <w:rFonts w:ascii="Arial" w:hAnsi="Arial" w:cs="Arial"/>
                <w:sz w:val="20"/>
              </w:rPr>
              <w:t>của</w:t>
            </w:r>
            <w:r w:rsidRPr="00353348">
              <w:rPr>
                <w:rFonts w:ascii="Arial" w:hAnsi="Arial" w:cs="Arial"/>
                <w:sz w:val="20"/>
              </w:rPr>
              <w:t xml:space="preserve"> tàu</w:t>
            </w:r>
          </w:p>
        </w:tc>
        <w:tc>
          <w:tcPr>
            <w:tcW w:w="1761" w:type="pct"/>
            <w:shd w:val="clear" w:color="auto" w:fill="auto"/>
          </w:tcPr>
          <w:p w:rsidR="00674A44" w:rsidRPr="00353348" w:rsidP="00D24295">
            <w:pPr>
              <w:tabs>
                <w:tab w:val="right" w:leader="dot" w:pos="8640"/>
              </w:tabs>
              <w:spacing w:before="120"/>
              <w:rPr>
                <w:rFonts w:ascii="Arial" w:hAnsi="Arial" w:cs="Arial"/>
                <w:sz w:val="20"/>
              </w:rPr>
            </w:pPr>
          </w:p>
        </w:tc>
        <w:tc>
          <w:tcPr>
            <w:tcW w:w="1287"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Tổng dung tích</w:t>
            </w:r>
          </w:p>
        </w:tc>
        <w:tc>
          <w:tcPr>
            <w:tcW w:w="806" w:type="pct"/>
            <w:shd w:val="clear" w:color="auto" w:fill="auto"/>
          </w:tcPr>
          <w:p w:rsidR="00674A44" w:rsidRPr="00353348" w:rsidP="00D24295">
            <w:pPr>
              <w:tabs>
                <w:tab w:val="right" w:leader="dot" w:pos="8640"/>
              </w:tabs>
              <w:spacing w:before="120"/>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6"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LppxBxDxd (m)</w:t>
            </w:r>
          </w:p>
        </w:tc>
        <w:tc>
          <w:tcPr>
            <w:tcW w:w="1761" w:type="pct"/>
            <w:shd w:val="clear" w:color="auto" w:fill="auto"/>
          </w:tcPr>
          <w:p w:rsidR="00674A44" w:rsidRPr="00353348" w:rsidP="00D24295">
            <w:pPr>
              <w:tabs>
                <w:tab w:val="right" w:leader="dot" w:pos="8640"/>
              </w:tabs>
              <w:spacing w:before="120"/>
              <w:rPr>
                <w:rFonts w:ascii="Arial" w:hAnsi="Arial" w:cs="Arial"/>
                <w:sz w:val="20"/>
              </w:rPr>
            </w:pPr>
          </w:p>
        </w:tc>
        <w:tc>
          <w:tcPr>
            <w:tcW w:w="1287"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Trọng tả</w:t>
            </w:r>
            <w:r w:rsidRPr="00353348" w:rsidR="003526EF">
              <w:rPr>
                <w:rFonts w:ascii="Arial" w:hAnsi="Arial" w:cs="Arial"/>
                <w:sz w:val="20"/>
              </w:rPr>
              <w:t>i (t</w:t>
            </w:r>
            <w:r w:rsidRPr="00353348" w:rsidR="003526EF">
              <w:rPr>
                <w:rFonts w:ascii="Arial" w:hAnsi="Arial" w:cs="Arial"/>
                <w:sz w:val="20"/>
                <w:lang w:val="en-US"/>
              </w:rPr>
              <w:t>ấ</w:t>
            </w:r>
            <w:r w:rsidRPr="00353348">
              <w:rPr>
                <w:rFonts w:ascii="Arial" w:hAnsi="Arial" w:cs="Arial"/>
                <w:sz w:val="20"/>
              </w:rPr>
              <w:t>n)</w:t>
            </w:r>
          </w:p>
        </w:tc>
        <w:tc>
          <w:tcPr>
            <w:tcW w:w="806" w:type="pct"/>
            <w:shd w:val="clear" w:color="auto" w:fill="auto"/>
          </w:tcPr>
          <w:p w:rsidR="00674A44" w:rsidRPr="00353348" w:rsidP="00D24295">
            <w:pPr>
              <w:tabs>
                <w:tab w:val="right" w:leader="dot" w:pos="8640"/>
              </w:tabs>
              <w:spacing w:before="120"/>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146" w:type="pct"/>
            <w:shd w:val="clear" w:color="auto" w:fill="auto"/>
          </w:tcPr>
          <w:p w:rsidR="00674A44" w:rsidRPr="00353348" w:rsidP="00D24295">
            <w:pPr>
              <w:tabs>
                <w:tab w:val="right" w:leader="dot" w:pos="8640"/>
              </w:tabs>
              <w:spacing w:before="120"/>
              <w:rPr>
                <w:rFonts w:ascii="Arial" w:hAnsi="Arial" w:cs="Arial"/>
                <w:sz w:val="20"/>
              </w:rPr>
            </w:pPr>
            <w:r w:rsidRPr="00353348">
              <w:rPr>
                <w:rFonts w:ascii="Arial" w:hAnsi="Arial" w:cs="Arial"/>
                <w:sz w:val="20"/>
              </w:rPr>
              <w:t>Vùng hoạt động của tàu</w:t>
            </w:r>
          </w:p>
        </w:tc>
        <w:tc>
          <w:tcPr>
            <w:tcW w:w="3854" w:type="pct"/>
            <w:shd w:val="clear" w:color="auto" w:fill="auto"/>
          </w:tcPr>
          <w:p w:rsidR="003526EF" w:rsidRPr="00353348" w:rsidP="00D24295">
            <w:pPr>
              <w:tabs>
                <w:tab w:val="right" w:leader="dot" w:pos="8640"/>
              </w:tabs>
              <w:spacing w:before="120"/>
              <w:rPr>
                <w:rFonts w:ascii="Arial" w:hAnsi="Arial" w:cs="Arial"/>
                <w:sz w:val="20"/>
                <w:lang w:val="en-US"/>
              </w:rPr>
            </w:pPr>
            <w:r w:rsidRPr="00353348">
              <w:rPr>
                <w:rFonts w:ascii="Arial" w:hAnsi="Arial" w:cs="Arial"/>
                <w:sz w:val="20"/>
              </w:rPr>
              <w:t>□</w:t>
            </w:r>
            <w:r w:rsidRPr="00353348" w:rsidR="00674A44">
              <w:rPr>
                <w:rFonts w:ascii="Arial" w:hAnsi="Arial" w:cs="Arial"/>
                <w:sz w:val="20"/>
              </w:rPr>
              <w:t xml:space="preserve"> Tuyến quốc tế</w:t>
            </w:r>
            <w:r w:rsidRPr="00353348" w:rsidR="00E06200">
              <w:rPr>
                <w:rFonts w:ascii="Arial" w:hAnsi="Arial" w:cs="Arial"/>
                <w:sz w:val="20"/>
              </w:rPr>
              <w:t>/</w:t>
            </w:r>
            <w:r w:rsidRPr="00353348" w:rsidR="00674A44">
              <w:rPr>
                <w:rFonts w:ascii="Arial" w:hAnsi="Arial" w:cs="Arial"/>
                <w:sz w:val="20"/>
              </w:rPr>
              <w:t xml:space="preserve"> □ Tuy</w:t>
            </w:r>
            <w:r w:rsidRPr="00353348">
              <w:rPr>
                <w:rFonts w:ascii="Arial" w:hAnsi="Arial" w:cs="Arial"/>
                <w:sz w:val="20"/>
                <w:lang w:val="en-US"/>
              </w:rPr>
              <w:t>ế</w:t>
            </w:r>
            <w:r w:rsidRPr="00353348" w:rsidR="00674A44">
              <w:rPr>
                <w:rFonts w:ascii="Arial" w:hAnsi="Arial" w:cs="Arial"/>
                <w:sz w:val="20"/>
              </w:rPr>
              <w:t>n nội địa</w:t>
            </w:r>
          </w:p>
          <w:p w:rsidR="00674A44" w:rsidRPr="00353348" w:rsidP="00D24295">
            <w:pPr>
              <w:tabs>
                <w:tab w:val="right" w:leader="dot" w:pos="8640"/>
              </w:tabs>
              <w:spacing w:before="120"/>
              <w:rPr>
                <w:rFonts w:ascii="Arial" w:hAnsi="Arial" w:cs="Arial"/>
                <w:sz w:val="20"/>
              </w:rPr>
            </w:pPr>
            <w:r w:rsidRPr="00353348">
              <w:rPr>
                <w:rFonts w:ascii="Arial" w:hAnsi="Arial" w:cs="Arial"/>
                <w:sz w:val="20"/>
              </w:rPr>
              <w:t>□ Không hạn chế</w:t>
            </w:r>
            <w:r w:rsidRPr="00353348" w:rsidR="00E06200">
              <w:rPr>
                <w:rFonts w:ascii="Arial" w:hAnsi="Arial" w:cs="Arial"/>
                <w:sz w:val="20"/>
              </w:rPr>
              <w:t>/</w:t>
            </w:r>
            <w:r w:rsidRPr="00353348">
              <w:rPr>
                <w:rFonts w:ascii="Arial" w:hAnsi="Arial" w:cs="Arial"/>
                <w:sz w:val="20"/>
              </w:rPr>
              <w:t xml:space="preserve"> </w:t>
            </w:r>
            <w:r w:rsidRPr="00353348" w:rsidR="003526EF">
              <w:rPr>
                <w:rFonts w:ascii="Arial" w:hAnsi="Arial" w:cs="Arial"/>
                <w:sz w:val="20"/>
              </w:rPr>
              <w:t>□</w:t>
            </w:r>
            <w:r w:rsidRPr="00353348">
              <w:rPr>
                <w:rFonts w:ascii="Arial" w:hAnsi="Arial" w:cs="Arial"/>
                <w:sz w:val="20"/>
              </w:rPr>
              <w:t xml:space="preserve"> Hạn chế</w:t>
            </w:r>
            <w:r w:rsidRPr="00353348" w:rsidR="003526EF">
              <w:rPr>
                <w:rFonts w:ascii="Arial" w:hAnsi="Arial" w:cs="Arial"/>
                <w:sz w:val="20"/>
              </w:rPr>
              <w:t xml:space="preserve"> (ch</w:t>
            </w:r>
            <w:r w:rsidRPr="00353348" w:rsidR="003526EF">
              <w:rPr>
                <w:rFonts w:ascii="Arial" w:hAnsi="Arial" w:cs="Arial"/>
                <w:sz w:val="20"/>
                <w:lang w:val="en-US"/>
              </w:rPr>
              <w:t>ỉ</w:t>
            </w:r>
            <w:r w:rsidRPr="00353348">
              <w:rPr>
                <w:rFonts w:ascii="Arial" w:hAnsi="Arial" w:cs="Arial"/>
                <w:sz w:val="20"/>
              </w:rPr>
              <w:t xml:space="preserve"> rõ vùng hạn chế):</w:t>
            </w:r>
          </w:p>
        </w:tc>
      </w:tr>
    </w:tbl>
    <w:p w:rsidR="001B3C30" w:rsidRPr="00353348" w:rsidP="00D24295">
      <w:pPr>
        <w:tabs>
          <w:tab w:val="right" w:leader="dot" w:pos="8640"/>
        </w:tabs>
        <w:spacing w:before="120"/>
        <w:rPr>
          <w:rFonts w:ascii="Arial" w:hAnsi="Arial" w:cs="Arial"/>
          <w:i/>
          <w:sz w:val="20"/>
        </w:rPr>
      </w:pPr>
      <w:r w:rsidRPr="00353348" w:rsidR="00674A44">
        <w:rPr>
          <w:rFonts w:ascii="Arial" w:hAnsi="Arial" w:cs="Arial"/>
          <w:i/>
          <w:sz w:val="20"/>
        </w:rPr>
        <w:t xml:space="preserve">(1) </w:t>
      </w:r>
      <w:r w:rsidRPr="00353348" w:rsidR="00D077E0">
        <w:rPr>
          <w:rFonts w:ascii="Arial" w:hAnsi="Arial" w:cs="Arial"/>
          <w:i/>
          <w:sz w:val="20"/>
        </w:rPr>
        <w:t>Đề</w:t>
      </w:r>
      <w:r w:rsidRPr="00353348" w:rsidR="00674A44">
        <w:rPr>
          <w:rFonts w:ascii="Arial" w:hAnsi="Arial" w:cs="Arial"/>
          <w:i/>
          <w:sz w:val="20"/>
        </w:rPr>
        <w:t xml:space="preserve"> nghị ghi cấp tàu của tổ chức đăng kiểm khác trong </w:t>
      </w:r>
      <w:r w:rsidRPr="00353348" w:rsidR="00D077E0">
        <w:rPr>
          <w:rFonts w:ascii="Arial" w:hAnsi="Arial" w:cs="Arial"/>
          <w:i/>
          <w:sz w:val="20"/>
        </w:rPr>
        <w:t>trường</w:t>
      </w:r>
      <w:r w:rsidRPr="00353348" w:rsidR="00674A44">
        <w:rPr>
          <w:rFonts w:ascii="Arial" w:hAnsi="Arial" w:cs="Arial"/>
          <w:i/>
          <w:sz w:val="20"/>
        </w:rPr>
        <w:t xml:space="preserve"> hợp tàu có mang đồng thời cấp của t</w:t>
      </w:r>
      <w:r w:rsidRPr="00353348" w:rsidR="003526EF">
        <w:rPr>
          <w:rFonts w:ascii="Arial" w:hAnsi="Arial" w:cs="Arial"/>
          <w:i/>
          <w:sz w:val="20"/>
          <w:lang w:val="en-US"/>
        </w:rPr>
        <w:t>ổ</w:t>
      </w:r>
      <w:r w:rsidRPr="00353348" w:rsidR="00674A44">
        <w:rPr>
          <w:rFonts w:ascii="Arial" w:hAnsi="Arial" w:cs="Arial"/>
          <w:i/>
          <w:sz w:val="20"/>
        </w:rPr>
        <w:t xml:space="preserve"> ch</w:t>
      </w:r>
      <w:r w:rsidRPr="00353348">
        <w:rPr>
          <w:rFonts w:ascii="Arial" w:hAnsi="Arial" w:cs="Arial"/>
          <w:i/>
          <w:sz w:val="20"/>
        </w:rPr>
        <w:t>ức đ</w:t>
      </w:r>
      <w:r w:rsidRPr="00353348" w:rsidR="003526EF">
        <w:rPr>
          <w:rFonts w:ascii="Arial" w:hAnsi="Arial" w:cs="Arial"/>
          <w:i/>
          <w:sz w:val="20"/>
          <w:lang w:val="en-US"/>
        </w:rPr>
        <w:t>ó</w:t>
      </w:r>
      <w:r w:rsidRPr="00353348">
        <w:rPr>
          <w:rFonts w:ascii="Arial" w:hAnsi="Arial" w:cs="Arial"/>
          <w:i/>
          <w:sz w:val="20"/>
        </w:rPr>
        <w:t>.</w:t>
      </w:r>
    </w:p>
    <w:p w:rsidR="001B3C30" w:rsidRPr="00353348" w:rsidP="00D24295">
      <w:pPr>
        <w:tabs>
          <w:tab w:val="right" w:leader="dot" w:pos="8640"/>
        </w:tabs>
        <w:spacing w:before="120"/>
        <w:rPr>
          <w:rFonts w:ascii="Arial" w:hAnsi="Arial" w:cs="Arial"/>
          <w:b/>
          <w:sz w:val="20"/>
        </w:rPr>
      </w:pPr>
      <w:r w:rsidRPr="00353348">
        <w:rPr>
          <w:rFonts w:ascii="Arial" w:hAnsi="Arial" w:cs="Arial"/>
          <w:b/>
          <w:sz w:val="20"/>
        </w:rPr>
        <w:t>THÔ</w:t>
      </w:r>
      <w:r w:rsidRPr="00353348" w:rsidR="00C80EA9">
        <w:rPr>
          <w:rFonts w:ascii="Arial" w:hAnsi="Arial" w:cs="Arial"/>
          <w:b/>
          <w:sz w:val="20"/>
        </w:rPr>
        <w:t>NG TIN V</w:t>
      </w:r>
      <w:r w:rsidRPr="00353348" w:rsidR="00C80EA9">
        <w:rPr>
          <w:rFonts w:ascii="Arial" w:hAnsi="Arial" w:cs="Arial"/>
          <w:b/>
          <w:sz w:val="20"/>
          <w:lang w:val="en-US"/>
        </w:rPr>
        <w:t>Ề</w:t>
      </w:r>
      <w:r w:rsidRPr="00353348">
        <w:rPr>
          <w:rFonts w:ascii="Arial" w:hAnsi="Arial" w:cs="Arial"/>
          <w:b/>
          <w:sz w:val="20"/>
        </w:rPr>
        <w:t xml:space="preserve"> KIỂM ĐỊNH</w:t>
      </w:r>
    </w:p>
    <w:tbl>
      <w:tblPr>
        <w:tblStyle w:val="TableNormal"/>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649"/>
        <w:gridCol w:w="6428"/>
      </w:tblGrid>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59" w:type="pct"/>
            <w:shd w:val="clear" w:color="auto" w:fill="auto"/>
          </w:tcPr>
          <w:p w:rsidR="001B3C30" w:rsidRPr="00353348" w:rsidP="00D24295">
            <w:pPr>
              <w:tabs>
                <w:tab w:val="right" w:leader="dot" w:pos="8640"/>
              </w:tabs>
              <w:spacing w:before="120"/>
              <w:rPr>
                <w:rFonts w:ascii="Arial" w:hAnsi="Arial" w:cs="Arial"/>
                <w:sz w:val="20"/>
              </w:rPr>
            </w:pPr>
            <w:r w:rsidRPr="00353348">
              <w:rPr>
                <w:rFonts w:ascii="Arial" w:hAnsi="Arial" w:cs="Arial"/>
                <w:sz w:val="20"/>
              </w:rPr>
              <w:t>Thời gian kiểm định</w:t>
            </w:r>
          </w:p>
        </w:tc>
        <w:tc>
          <w:tcPr>
            <w:tcW w:w="3541" w:type="pct"/>
            <w:shd w:val="clear" w:color="auto" w:fill="auto"/>
          </w:tcPr>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Từ ngày: </w:t>
            </w:r>
            <w:r w:rsidRPr="00353348" w:rsidR="00F7404C">
              <w:rPr>
                <w:rFonts w:ascii="Arial" w:hAnsi="Arial" w:cs="Arial"/>
                <w:sz w:val="20"/>
                <w:lang w:val="en-US"/>
              </w:rPr>
              <w:t xml:space="preserve">                              </w:t>
            </w:r>
            <w:r w:rsidRPr="00353348">
              <w:rPr>
                <w:rFonts w:ascii="Arial" w:hAnsi="Arial" w:cs="Arial"/>
                <w:sz w:val="20"/>
              </w:rPr>
              <w:t>đến ngày:</w:t>
            </w:r>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59" w:type="pct"/>
            <w:shd w:val="clear" w:color="auto" w:fill="auto"/>
          </w:tcPr>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Địa </w:t>
            </w:r>
            <w:r w:rsidRPr="00353348" w:rsidR="005668B9">
              <w:rPr>
                <w:rFonts w:ascii="Arial" w:hAnsi="Arial" w:cs="Arial"/>
                <w:sz w:val="20"/>
              </w:rPr>
              <w:t>điểm</w:t>
            </w:r>
            <w:r w:rsidRPr="00353348">
              <w:rPr>
                <w:rFonts w:ascii="Arial" w:hAnsi="Arial" w:cs="Arial"/>
                <w:sz w:val="20"/>
              </w:rPr>
              <w:t xml:space="preserve"> kiểm định</w:t>
            </w:r>
          </w:p>
        </w:tc>
        <w:tc>
          <w:tcPr>
            <w:tcW w:w="3541" w:type="pct"/>
            <w:shd w:val="clear" w:color="auto" w:fill="auto"/>
          </w:tcPr>
          <w:p w:rsidR="001B3C30" w:rsidRPr="00353348" w:rsidP="00D24295">
            <w:pPr>
              <w:tabs>
                <w:tab w:val="right" w:leader="dot" w:pos="8640"/>
              </w:tabs>
              <w:spacing w:before="120"/>
              <w:rPr>
                <w:rFonts w:ascii="Arial" w:hAnsi="Arial" w:cs="Arial"/>
                <w:sz w:val="20"/>
              </w:rPr>
            </w:pPr>
          </w:p>
        </w:tc>
      </w:tr>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459" w:type="pct"/>
            <w:shd w:val="clear" w:color="auto" w:fill="auto"/>
          </w:tcPr>
          <w:p w:rsidR="001B3C30" w:rsidRPr="00353348" w:rsidP="00D24295">
            <w:pPr>
              <w:tabs>
                <w:tab w:val="right" w:leader="dot" w:pos="8640"/>
              </w:tabs>
              <w:spacing w:before="120"/>
              <w:rPr>
                <w:rFonts w:ascii="Arial" w:hAnsi="Arial" w:cs="Arial"/>
                <w:sz w:val="20"/>
              </w:rPr>
            </w:pPr>
            <w:r w:rsidRPr="00353348">
              <w:rPr>
                <w:rFonts w:ascii="Arial" w:hAnsi="Arial" w:cs="Arial"/>
                <w:sz w:val="20"/>
              </w:rPr>
              <w:t>Người liên hệ, địa chỉ, điện thoại, fax, email</w:t>
            </w:r>
          </w:p>
        </w:tc>
        <w:tc>
          <w:tcPr>
            <w:tcW w:w="3541" w:type="pct"/>
            <w:shd w:val="clear" w:color="auto" w:fill="auto"/>
          </w:tcPr>
          <w:p w:rsidR="001B3C30" w:rsidRPr="00353348" w:rsidP="00D24295">
            <w:pPr>
              <w:tabs>
                <w:tab w:val="right" w:leader="dot" w:pos="8640"/>
              </w:tabs>
              <w:spacing w:before="120"/>
              <w:rPr>
                <w:rFonts w:ascii="Arial" w:hAnsi="Arial" w:cs="Arial"/>
                <w:sz w:val="20"/>
              </w:rPr>
            </w:pPr>
          </w:p>
        </w:tc>
      </w:tr>
    </w:tbl>
    <w:p w:rsidR="001B3C30" w:rsidRPr="00353348" w:rsidP="00D24295">
      <w:pPr>
        <w:tabs>
          <w:tab w:val="right" w:leader="dot" w:pos="8640"/>
        </w:tabs>
        <w:spacing w:before="120"/>
        <w:rPr>
          <w:rFonts w:ascii="Arial" w:hAnsi="Arial" w:cs="Arial"/>
          <w:sz w:val="20"/>
        </w:rPr>
      </w:pPr>
      <w:r w:rsidRPr="00353348">
        <w:rPr>
          <w:rFonts w:ascii="Arial" w:hAnsi="Arial" w:cs="Arial"/>
          <w:b/>
          <w:sz w:val="20"/>
        </w:rPr>
        <w:t>PHẠM VI KI</w:t>
      </w:r>
      <w:r w:rsidRPr="00353348" w:rsidR="00F7404C">
        <w:rPr>
          <w:rFonts w:ascii="Arial" w:hAnsi="Arial" w:cs="Arial"/>
          <w:b/>
          <w:sz w:val="20"/>
          <w:lang w:val="en-US"/>
        </w:rPr>
        <w:t>Ể</w:t>
      </w:r>
      <w:r w:rsidRPr="00353348">
        <w:rPr>
          <w:rFonts w:ascii="Arial" w:hAnsi="Arial" w:cs="Arial"/>
          <w:b/>
          <w:sz w:val="20"/>
        </w:rPr>
        <w:t>M ĐỊNH</w:t>
      </w:r>
      <w:r w:rsidRPr="00353348" w:rsidR="00F7404C">
        <w:rPr>
          <w:rFonts w:ascii="Arial" w:hAnsi="Arial" w:cs="Arial"/>
          <w:sz w:val="20"/>
        </w:rPr>
        <w:t xml:space="preserve"> </w:t>
      </w:r>
      <w:r w:rsidRPr="00353348" w:rsidR="00F7404C">
        <w:rPr>
          <w:rFonts w:ascii="Arial" w:hAnsi="Arial" w:cs="Arial"/>
          <w:i/>
          <w:sz w:val="20"/>
          <w:lang w:val="en-US"/>
        </w:rPr>
        <w:t>(</w:t>
      </w:r>
      <w:r w:rsidRPr="00353348">
        <w:rPr>
          <w:rFonts w:ascii="Arial" w:hAnsi="Arial" w:cs="Arial"/>
          <w:i/>
          <w:sz w:val="20"/>
        </w:rPr>
        <w:t>Mô t</w:t>
      </w:r>
      <w:r w:rsidRPr="00353348" w:rsidR="00F7404C">
        <w:rPr>
          <w:rFonts w:ascii="Arial" w:hAnsi="Arial" w:cs="Arial"/>
          <w:i/>
          <w:sz w:val="20"/>
          <w:lang w:val="en-US"/>
        </w:rPr>
        <w:t>ả</w:t>
      </w:r>
      <w:r w:rsidRPr="00353348">
        <w:rPr>
          <w:rFonts w:ascii="Arial" w:hAnsi="Arial" w:cs="Arial"/>
          <w:i/>
          <w:sz w:val="20"/>
        </w:rPr>
        <w:t xml:space="preserve"> yêu cầu kiểm tra, loại hình </w:t>
      </w:r>
      <w:r w:rsidRPr="00353348" w:rsidR="00734938">
        <w:rPr>
          <w:rFonts w:ascii="Arial" w:hAnsi="Arial" w:cs="Arial"/>
          <w:i/>
          <w:sz w:val="20"/>
        </w:rPr>
        <w:t>kiểm tra</w:t>
      </w:r>
      <w:r w:rsidRPr="00353348">
        <w:rPr>
          <w:rFonts w:ascii="Arial" w:hAnsi="Arial" w:cs="Arial"/>
          <w:i/>
          <w:sz w:val="20"/>
        </w:rPr>
        <w:t xml:space="preserve"> </w:t>
      </w:r>
      <w:r w:rsidRPr="00353348" w:rsidR="00D077E0">
        <w:rPr>
          <w:rFonts w:ascii="Arial" w:hAnsi="Arial" w:cs="Arial"/>
          <w:i/>
          <w:sz w:val="20"/>
        </w:rPr>
        <w:t>phân</w:t>
      </w:r>
      <w:r w:rsidRPr="00353348">
        <w:rPr>
          <w:rFonts w:ascii="Arial" w:hAnsi="Arial" w:cs="Arial"/>
          <w:i/>
          <w:sz w:val="20"/>
        </w:rPr>
        <w:t xml:space="preserve"> cấp</w:t>
      </w:r>
      <w:r w:rsidRPr="00353348" w:rsidR="00E06200">
        <w:rPr>
          <w:rFonts w:ascii="Arial" w:hAnsi="Arial" w:cs="Arial"/>
          <w:i/>
          <w:sz w:val="20"/>
        </w:rPr>
        <w:t>/</w:t>
      </w:r>
      <w:r w:rsidRPr="00353348">
        <w:rPr>
          <w:rFonts w:ascii="Arial" w:hAnsi="Arial" w:cs="Arial"/>
          <w:i/>
          <w:sz w:val="20"/>
        </w:rPr>
        <w:t xml:space="preserve"> theo </w:t>
      </w:r>
      <w:r w:rsidRPr="00353348" w:rsidR="00E06200">
        <w:rPr>
          <w:rFonts w:ascii="Arial" w:hAnsi="Arial" w:cs="Arial"/>
          <w:i/>
          <w:sz w:val="20"/>
        </w:rPr>
        <w:t>luật</w:t>
      </w:r>
      <w:r w:rsidRPr="00353348">
        <w:rPr>
          <w:rFonts w:ascii="Arial" w:hAnsi="Arial" w:cs="Arial"/>
          <w:i/>
          <w:sz w:val="20"/>
        </w:rPr>
        <w:t>)</w:t>
      </w:r>
    </w:p>
    <w:p w:rsidR="00C7180F"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w:t>
      </w:r>
    </w:p>
    <w:p w:rsidR="00C7180F"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w:t>
      </w:r>
    </w:p>
    <w:p w:rsidR="00C7180F"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w:t>
      </w:r>
    </w:p>
    <w:p w:rsidR="001B3C30" w:rsidRPr="00353348" w:rsidP="00D24295">
      <w:pPr>
        <w:tabs>
          <w:tab w:val="right" w:leader="dot" w:pos="8640"/>
        </w:tabs>
        <w:spacing w:before="120"/>
        <w:rPr>
          <w:rFonts w:ascii="Arial" w:hAnsi="Arial" w:cs="Arial"/>
          <w:sz w:val="20"/>
        </w:rPr>
      </w:pPr>
      <w:r w:rsidRPr="00353348" w:rsidR="00C7180F">
        <w:rPr>
          <w:rFonts w:ascii="Arial" w:hAnsi="Arial" w:cs="Arial"/>
          <w:b/>
          <w:sz w:val="20"/>
        </w:rPr>
        <w:t>CẤP</w:t>
      </w:r>
      <w:r w:rsidRPr="00353348" w:rsidR="00E06200">
        <w:rPr>
          <w:rFonts w:ascii="Arial" w:hAnsi="Arial" w:cs="Arial"/>
          <w:b/>
          <w:sz w:val="20"/>
        </w:rPr>
        <w:t>/</w:t>
      </w:r>
      <w:r w:rsidRPr="00353348" w:rsidR="00C7180F">
        <w:rPr>
          <w:rFonts w:ascii="Arial" w:hAnsi="Arial" w:cs="Arial"/>
          <w:b/>
          <w:sz w:val="20"/>
        </w:rPr>
        <w:t xml:space="preserve"> XÁC NHẬN GIẤY CHỨNG NHẬN</w:t>
      </w:r>
      <w:r w:rsidRPr="00353348">
        <w:rPr>
          <w:rFonts w:ascii="Arial" w:hAnsi="Arial" w:cs="Arial"/>
          <w:i/>
          <w:sz w:val="20"/>
        </w:rPr>
        <w:t xml:space="preserve"> (Mô tả các gi</w:t>
      </w:r>
      <w:r w:rsidRPr="00353348" w:rsidR="00C7180F">
        <w:rPr>
          <w:rFonts w:ascii="Arial" w:hAnsi="Arial" w:cs="Arial"/>
          <w:i/>
          <w:sz w:val="20"/>
          <w:lang w:val="en-US"/>
        </w:rPr>
        <w:t>ấ</w:t>
      </w:r>
      <w:r w:rsidRPr="00353348">
        <w:rPr>
          <w:rFonts w:ascii="Arial" w:hAnsi="Arial" w:cs="Arial"/>
          <w:i/>
          <w:sz w:val="20"/>
        </w:rPr>
        <w:t>y chứng nhận yêu cầu cấp</w:t>
      </w:r>
      <w:r w:rsidRPr="00353348" w:rsidR="00E06200">
        <w:rPr>
          <w:rFonts w:ascii="Arial" w:hAnsi="Arial" w:cs="Arial"/>
          <w:i/>
          <w:sz w:val="20"/>
        </w:rPr>
        <w:t>/</w:t>
      </w:r>
      <w:r w:rsidRPr="00353348">
        <w:rPr>
          <w:rFonts w:ascii="Arial" w:hAnsi="Arial" w:cs="Arial"/>
          <w:i/>
          <w:sz w:val="20"/>
        </w:rPr>
        <w:t>xác nhận)</w:t>
      </w:r>
    </w:p>
    <w:p w:rsidR="00C071AA"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w:t>
      </w:r>
    </w:p>
    <w:p w:rsidR="00C071AA"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w:t>
      </w:r>
    </w:p>
    <w:p w:rsidR="00C071AA"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w:t>
      </w:r>
    </w:p>
    <w:p w:rsidR="001B3C30" w:rsidRPr="00353348" w:rsidP="00D24295">
      <w:pPr>
        <w:tabs>
          <w:tab w:val="right" w:leader="dot" w:pos="8640"/>
        </w:tabs>
        <w:spacing w:before="120"/>
        <w:rPr>
          <w:rFonts w:ascii="Arial" w:hAnsi="Arial" w:cs="Arial"/>
          <w:i/>
          <w:sz w:val="20"/>
        </w:rPr>
      </w:pPr>
      <w:r w:rsidRPr="00353348">
        <w:rPr>
          <w:rFonts w:ascii="Arial" w:hAnsi="Arial" w:cs="Arial"/>
          <w:b/>
          <w:sz w:val="20"/>
        </w:rPr>
        <w:t>THANH TOÁN PHÍ, LỆ</w:t>
      </w:r>
      <w:r w:rsidRPr="00353348" w:rsidR="00C071AA">
        <w:rPr>
          <w:rFonts w:ascii="Arial" w:hAnsi="Arial" w:cs="Arial"/>
          <w:b/>
          <w:sz w:val="20"/>
        </w:rPr>
        <w:t xml:space="preserve"> PHÍ, GIÁ ĐĂNG KI</w:t>
      </w:r>
      <w:r w:rsidRPr="00353348" w:rsidR="00C071AA">
        <w:rPr>
          <w:rFonts w:ascii="Arial" w:hAnsi="Arial" w:cs="Arial"/>
          <w:b/>
          <w:sz w:val="20"/>
          <w:lang w:val="en-US"/>
        </w:rPr>
        <w:t>Ể</w:t>
      </w:r>
      <w:r w:rsidRPr="00353348">
        <w:rPr>
          <w:rFonts w:ascii="Arial" w:hAnsi="Arial" w:cs="Arial"/>
          <w:b/>
          <w:sz w:val="20"/>
        </w:rPr>
        <w:t>M</w:t>
      </w:r>
      <w:r w:rsidRPr="00353348">
        <w:rPr>
          <w:rFonts w:ascii="Arial" w:hAnsi="Arial" w:cs="Arial"/>
          <w:sz w:val="20"/>
        </w:rPr>
        <w:t xml:space="preserve"> </w:t>
      </w:r>
      <w:r w:rsidRPr="00353348">
        <w:rPr>
          <w:rFonts w:ascii="Arial" w:hAnsi="Arial" w:cs="Arial"/>
          <w:i/>
          <w:sz w:val="20"/>
        </w:rPr>
        <w:t xml:space="preserve">(Ghi vào </w:t>
      </w:r>
      <w:r w:rsidRPr="00353348" w:rsidR="005668B9">
        <w:rPr>
          <w:rFonts w:ascii="Arial" w:hAnsi="Arial" w:cs="Arial"/>
          <w:i/>
          <w:sz w:val="20"/>
        </w:rPr>
        <w:t>phần</w:t>
      </w:r>
      <w:r w:rsidRPr="00353348">
        <w:rPr>
          <w:rFonts w:ascii="Arial" w:hAnsi="Arial" w:cs="Arial"/>
          <w:i/>
          <w:sz w:val="20"/>
        </w:rPr>
        <w:t xml:space="preserve"> này nếu </w:t>
      </w:r>
      <w:r w:rsidRPr="00353348" w:rsidR="00734938">
        <w:rPr>
          <w:rFonts w:ascii="Arial" w:hAnsi="Arial" w:cs="Arial"/>
          <w:i/>
          <w:sz w:val="20"/>
        </w:rPr>
        <w:t>tổ chức</w:t>
      </w:r>
      <w:r w:rsidRPr="00353348" w:rsidR="00E06200">
        <w:rPr>
          <w:rFonts w:ascii="Arial" w:hAnsi="Arial" w:cs="Arial"/>
          <w:i/>
          <w:sz w:val="20"/>
        </w:rPr>
        <w:t>/</w:t>
      </w:r>
      <w:r w:rsidRPr="00353348">
        <w:rPr>
          <w:rFonts w:ascii="Arial" w:hAnsi="Arial" w:cs="Arial"/>
          <w:i/>
          <w:sz w:val="20"/>
        </w:rPr>
        <w:t xml:space="preserve"> cá nhân chịu trách nhiệ</w:t>
      </w:r>
      <w:r w:rsidRPr="00353348" w:rsidR="00B23CFB">
        <w:rPr>
          <w:rFonts w:ascii="Arial" w:hAnsi="Arial" w:cs="Arial"/>
          <w:i/>
          <w:sz w:val="20"/>
        </w:rPr>
        <w:t>m thanh toán ph</w:t>
      </w:r>
      <w:r w:rsidRPr="00353348" w:rsidR="00B23CFB">
        <w:rPr>
          <w:rFonts w:ascii="Arial" w:hAnsi="Arial" w:cs="Arial"/>
          <w:i/>
          <w:sz w:val="20"/>
          <w:lang w:val="en-US"/>
        </w:rPr>
        <w:t>í</w:t>
      </w:r>
      <w:r w:rsidRPr="00353348">
        <w:rPr>
          <w:rFonts w:ascii="Arial" w:hAnsi="Arial" w:cs="Arial"/>
          <w:i/>
          <w:sz w:val="20"/>
        </w:rPr>
        <w:t xml:space="preserve">, lệ phí, giá đăng kiểm không phải là </w:t>
      </w:r>
      <w:r w:rsidRPr="00353348" w:rsidR="00734938">
        <w:rPr>
          <w:rFonts w:ascii="Arial" w:hAnsi="Arial" w:cs="Arial"/>
          <w:i/>
          <w:sz w:val="20"/>
        </w:rPr>
        <w:t>tổ chức</w:t>
      </w:r>
      <w:r w:rsidRPr="00353348" w:rsidR="00E06200">
        <w:rPr>
          <w:rFonts w:ascii="Arial" w:hAnsi="Arial" w:cs="Arial"/>
          <w:i/>
          <w:sz w:val="20"/>
        </w:rPr>
        <w:t>/</w:t>
      </w:r>
      <w:r w:rsidRPr="00353348">
        <w:rPr>
          <w:rFonts w:ascii="Arial" w:hAnsi="Arial" w:cs="Arial"/>
          <w:i/>
          <w:sz w:val="20"/>
        </w:rPr>
        <w:t xml:space="preserve"> c</w:t>
      </w:r>
      <w:r w:rsidRPr="00353348" w:rsidR="00B23CFB">
        <w:rPr>
          <w:rFonts w:ascii="Arial" w:hAnsi="Arial" w:cs="Arial"/>
          <w:i/>
          <w:sz w:val="20"/>
          <w:lang w:val="en-US"/>
        </w:rPr>
        <w:t>á</w:t>
      </w:r>
      <w:r w:rsidRPr="00353348">
        <w:rPr>
          <w:rFonts w:ascii="Arial" w:hAnsi="Arial" w:cs="Arial"/>
          <w:i/>
          <w:sz w:val="20"/>
        </w:rPr>
        <w:t xml:space="preserve"> nhân </w:t>
      </w:r>
      <w:r w:rsidRPr="00353348" w:rsidR="00D077E0">
        <w:rPr>
          <w:rFonts w:ascii="Arial" w:hAnsi="Arial" w:cs="Arial"/>
          <w:i/>
          <w:sz w:val="20"/>
        </w:rPr>
        <w:t>đề</w:t>
      </w:r>
      <w:r w:rsidRPr="00353348">
        <w:rPr>
          <w:rFonts w:ascii="Arial" w:hAnsi="Arial" w:cs="Arial"/>
          <w:i/>
          <w:sz w:val="20"/>
        </w:rPr>
        <w:t xml:space="preserve"> nghị)</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
      <w:tblGrid>
        <w:gridCol w:w="784"/>
        <w:gridCol w:w="2849"/>
        <w:gridCol w:w="1350"/>
        <w:gridCol w:w="1058"/>
        <w:gridCol w:w="773"/>
        <w:gridCol w:w="1324"/>
        <w:gridCol w:w="923"/>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598" w:type="pct"/>
            <w:vMerge w:val="restart"/>
            <w:shd w:val="clear" w:color="000000" w:fill="auto"/>
            <w:vAlign w:val="center"/>
          </w:tcPr>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Tên và địa ch</w:t>
            </w:r>
            <w:r w:rsidRPr="00353348" w:rsidR="00B23CFB">
              <w:rPr>
                <w:rFonts w:ascii="Arial" w:hAnsi="Arial" w:cs="Arial"/>
                <w:sz w:val="20"/>
                <w:lang w:val="en-US"/>
              </w:rPr>
              <w:t>ỉ</w:t>
            </w:r>
          </w:p>
        </w:tc>
        <w:tc>
          <w:tcPr>
            <w:tcW w:w="2499" w:type="pct"/>
            <w:vMerge w:val="restart"/>
            <w:shd w:val="clear" w:color="000000" w:fill="auto"/>
            <w:vAlign w:val="center"/>
          </w:tcPr>
          <w:p w:rsidR="001B3C30" w:rsidRPr="00353348" w:rsidP="00D24295">
            <w:pPr>
              <w:tabs>
                <w:tab w:val="right" w:leader="dot" w:pos="8640"/>
              </w:tabs>
              <w:spacing w:before="120"/>
              <w:jc w:val="center"/>
              <w:rPr>
                <w:rFonts w:ascii="Arial" w:hAnsi="Arial" w:cs="Arial"/>
                <w:sz w:val="20"/>
              </w:rPr>
            </w:pPr>
          </w:p>
        </w:tc>
        <w:tc>
          <w:tcPr>
            <w:tcW w:w="1044" w:type="pct"/>
            <w:shd w:val="clear" w:color="000000" w:fill="auto"/>
            <w:vAlign w:val="center"/>
          </w:tcPr>
          <w:p w:rsidR="001B3C30" w:rsidRPr="00353348" w:rsidP="00D24295">
            <w:pPr>
              <w:tabs>
                <w:tab w:val="right" w:leader="dot" w:pos="8640"/>
              </w:tabs>
              <w:spacing w:before="120"/>
              <w:rPr>
                <w:rFonts w:ascii="Arial" w:hAnsi="Arial" w:cs="Arial"/>
                <w:sz w:val="20"/>
              </w:rPr>
            </w:pPr>
            <w:r w:rsidRPr="00353348">
              <w:rPr>
                <w:rFonts w:ascii="Arial" w:hAnsi="Arial" w:cs="Arial"/>
                <w:sz w:val="20"/>
              </w:rPr>
              <w:t>Người đại diện</w:t>
            </w:r>
          </w:p>
        </w:tc>
        <w:tc>
          <w:tcPr>
            <w:tcW w:w="859" w:type="pct"/>
            <w:shd w:val="clear" w:color="000000"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598" w:type="pct"/>
            <w:vMerge/>
            <w:shd w:val="clear" w:color="000000" w:fill="auto"/>
            <w:vAlign w:val="center"/>
          </w:tcPr>
          <w:p w:rsidR="001B3C30" w:rsidRPr="00353348" w:rsidP="00D24295">
            <w:pPr>
              <w:tabs>
                <w:tab w:val="right" w:leader="dot" w:pos="8640"/>
              </w:tabs>
              <w:spacing w:before="120"/>
              <w:jc w:val="center"/>
              <w:rPr>
                <w:rFonts w:ascii="Arial" w:hAnsi="Arial" w:cs="Arial"/>
                <w:sz w:val="20"/>
              </w:rPr>
            </w:pPr>
          </w:p>
        </w:tc>
        <w:tc>
          <w:tcPr>
            <w:tcW w:w="2499" w:type="pct"/>
            <w:vMerge/>
            <w:shd w:val="clear" w:color="000000" w:fill="auto"/>
            <w:vAlign w:val="center"/>
          </w:tcPr>
          <w:p w:rsidR="001B3C30" w:rsidRPr="00353348" w:rsidP="00D24295">
            <w:pPr>
              <w:tabs>
                <w:tab w:val="right" w:leader="dot" w:pos="8640"/>
              </w:tabs>
              <w:spacing w:before="120"/>
              <w:jc w:val="center"/>
              <w:rPr>
                <w:rFonts w:ascii="Arial" w:hAnsi="Arial" w:cs="Arial"/>
                <w:sz w:val="20"/>
              </w:rPr>
            </w:pPr>
          </w:p>
        </w:tc>
        <w:tc>
          <w:tcPr>
            <w:tcW w:w="1044" w:type="pct"/>
            <w:shd w:val="clear" w:color="000000" w:fill="auto"/>
            <w:vAlign w:val="center"/>
          </w:tcPr>
          <w:p w:rsidR="001B3C30" w:rsidRPr="00353348" w:rsidP="00D24295">
            <w:pPr>
              <w:tabs>
                <w:tab w:val="right" w:leader="dot" w:pos="8640"/>
              </w:tabs>
              <w:spacing w:before="120"/>
              <w:rPr>
                <w:rFonts w:ascii="Arial" w:hAnsi="Arial" w:cs="Arial"/>
                <w:sz w:val="20"/>
              </w:rPr>
            </w:pPr>
            <w:r w:rsidRPr="00353348">
              <w:rPr>
                <w:rFonts w:ascii="Arial" w:hAnsi="Arial" w:cs="Arial"/>
                <w:sz w:val="20"/>
              </w:rPr>
              <w:t>M</w:t>
            </w:r>
            <w:r w:rsidRPr="00353348" w:rsidR="00B23CFB">
              <w:rPr>
                <w:rFonts w:ascii="Arial" w:hAnsi="Arial" w:cs="Arial"/>
                <w:sz w:val="20"/>
                <w:lang w:val="en-US"/>
              </w:rPr>
              <w:t>ã</w:t>
            </w:r>
            <w:r w:rsidRPr="00353348">
              <w:rPr>
                <w:rFonts w:ascii="Arial" w:hAnsi="Arial" w:cs="Arial"/>
                <w:sz w:val="20"/>
              </w:rPr>
              <w:t xml:space="preserve"> số thuế</w:t>
            </w:r>
          </w:p>
        </w:tc>
        <w:tc>
          <w:tcPr>
            <w:tcW w:w="859" w:type="pct"/>
            <w:shd w:val="clear" w:color="000000"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598" w:type="pct"/>
            <w:vMerge/>
            <w:shd w:val="clear" w:color="000000" w:fill="auto"/>
            <w:vAlign w:val="center"/>
          </w:tcPr>
          <w:p w:rsidR="00B23CFB" w:rsidRPr="00353348" w:rsidP="00D24295">
            <w:pPr>
              <w:tabs>
                <w:tab w:val="right" w:leader="dot" w:pos="8640"/>
              </w:tabs>
              <w:spacing w:before="120"/>
              <w:jc w:val="center"/>
              <w:rPr>
                <w:rFonts w:ascii="Arial" w:hAnsi="Arial" w:cs="Arial"/>
                <w:sz w:val="20"/>
              </w:rPr>
            </w:pPr>
          </w:p>
        </w:tc>
        <w:tc>
          <w:tcPr>
            <w:tcW w:w="654" w:type="pct"/>
            <w:shd w:val="clear" w:color="000000" w:fill="auto"/>
            <w:vAlign w:val="center"/>
          </w:tcPr>
          <w:p w:rsidR="00B23CFB" w:rsidRPr="00353348" w:rsidP="00D24295">
            <w:pPr>
              <w:tabs>
                <w:tab w:val="right" w:leader="dot" w:pos="8640"/>
              </w:tabs>
              <w:spacing w:before="120"/>
              <w:rPr>
                <w:rFonts w:ascii="Arial" w:hAnsi="Arial" w:cs="Arial"/>
                <w:sz w:val="20"/>
              </w:rPr>
            </w:pPr>
            <w:r w:rsidRPr="00353348">
              <w:rPr>
                <w:rFonts w:ascii="Arial" w:hAnsi="Arial" w:cs="Arial"/>
                <w:sz w:val="20"/>
              </w:rPr>
              <w:t xml:space="preserve">Điện thoại </w:t>
            </w:r>
          </w:p>
        </w:tc>
        <w:tc>
          <w:tcPr>
            <w:tcW w:w="794" w:type="pct"/>
            <w:shd w:val="clear" w:color="000000" w:fill="auto"/>
            <w:vAlign w:val="center"/>
          </w:tcPr>
          <w:p w:rsidR="00B23CFB" w:rsidRPr="00353348" w:rsidP="00D24295">
            <w:pPr>
              <w:tabs>
                <w:tab w:val="right" w:leader="dot" w:pos="8640"/>
              </w:tabs>
              <w:spacing w:before="120"/>
              <w:rPr>
                <w:rFonts w:ascii="Arial" w:hAnsi="Arial" w:cs="Arial"/>
                <w:sz w:val="20"/>
              </w:rPr>
            </w:pPr>
          </w:p>
        </w:tc>
        <w:tc>
          <w:tcPr>
            <w:tcW w:w="332" w:type="pct"/>
            <w:shd w:val="clear" w:color="000000" w:fill="auto"/>
            <w:vAlign w:val="center"/>
          </w:tcPr>
          <w:p w:rsidR="00B23CFB"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Fax</w:t>
            </w:r>
          </w:p>
        </w:tc>
        <w:tc>
          <w:tcPr>
            <w:tcW w:w="719" w:type="pct"/>
            <w:shd w:val="clear" w:color="000000" w:fill="auto"/>
            <w:vAlign w:val="center"/>
          </w:tcPr>
          <w:p w:rsidR="00B23CFB" w:rsidRPr="00353348" w:rsidP="00D24295">
            <w:pPr>
              <w:tabs>
                <w:tab w:val="right" w:leader="dot" w:pos="8640"/>
              </w:tabs>
              <w:spacing w:before="120"/>
              <w:rPr>
                <w:rFonts w:ascii="Arial" w:hAnsi="Arial" w:cs="Arial"/>
                <w:sz w:val="20"/>
              </w:rPr>
            </w:pPr>
          </w:p>
        </w:tc>
        <w:tc>
          <w:tcPr>
            <w:tcW w:w="1044" w:type="pct"/>
            <w:shd w:val="clear" w:color="000000" w:fill="auto"/>
            <w:vAlign w:val="center"/>
          </w:tcPr>
          <w:p w:rsidR="00B23CFB" w:rsidRPr="00353348" w:rsidP="00D24295">
            <w:pPr>
              <w:tabs>
                <w:tab w:val="right" w:leader="dot" w:pos="8640"/>
              </w:tabs>
              <w:spacing w:before="120"/>
              <w:rPr>
                <w:rFonts w:ascii="Arial" w:hAnsi="Arial" w:cs="Arial"/>
                <w:sz w:val="20"/>
              </w:rPr>
            </w:pPr>
            <w:r w:rsidRPr="00353348">
              <w:rPr>
                <w:rFonts w:ascii="Arial" w:hAnsi="Arial" w:cs="Arial"/>
                <w:sz w:val="20"/>
              </w:rPr>
              <w:t>Email</w:t>
            </w:r>
          </w:p>
        </w:tc>
        <w:tc>
          <w:tcPr>
            <w:tcW w:w="859" w:type="pct"/>
            <w:shd w:val="clear" w:color="000000" w:fill="auto"/>
            <w:vAlign w:val="center"/>
          </w:tcPr>
          <w:p w:rsidR="00B23CFB" w:rsidRPr="00353348" w:rsidP="00D24295">
            <w:pPr>
              <w:tabs>
                <w:tab w:val="right" w:leader="dot" w:pos="8640"/>
              </w:tabs>
              <w:spacing w:before="120"/>
              <w:jc w:val="center"/>
              <w:rPr>
                <w:rFonts w:ascii="Arial" w:hAnsi="Arial" w:cs="Arial"/>
                <w:sz w:val="20"/>
              </w:rPr>
            </w:pPr>
          </w:p>
        </w:tc>
      </w:tr>
    </w:tbl>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Chúng tôi ch</w:t>
      </w:r>
      <w:r w:rsidRPr="00353348" w:rsidR="00206B15">
        <w:rPr>
          <w:rFonts w:ascii="Arial" w:hAnsi="Arial" w:cs="Arial"/>
          <w:sz w:val="20"/>
          <w:lang w:val="en-US"/>
        </w:rPr>
        <w:t>ấ</w:t>
      </w:r>
      <w:r w:rsidRPr="00353348">
        <w:rPr>
          <w:rFonts w:ascii="Arial" w:hAnsi="Arial" w:cs="Arial"/>
          <w:sz w:val="20"/>
        </w:rPr>
        <w:t xml:space="preserve">p nhận các quy định của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và các quy chuẩn kỹ thuật liên quan.</w:t>
      </w:r>
    </w:p>
    <w:p w:rsidR="00206B15"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206B15" w:rsidRPr="00353348" w:rsidP="005268DF">
            <w:pPr>
              <w:spacing w:before="120"/>
              <w:rPr>
                <w:rFonts w:ascii="Arial" w:eastAsia="Times New Roman" w:hAnsi="Arial" w:cs="Arial"/>
                <w:sz w:val="20"/>
              </w:rPr>
            </w:pPr>
          </w:p>
        </w:tc>
        <w:tc>
          <w:tcPr>
            <w:tcW w:w="4428" w:type="dxa"/>
          </w:tcPr>
          <w:p w:rsidR="00206B15"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b/>
                <w:sz w:val="20"/>
                <w:lang w:val="en-US"/>
              </w:rPr>
              <w:br/>
            </w:r>
            <w:r w:rsidRPr="00353348">
              <w:rPr>
                <w:rFonts w:ascii="Arial" w:eastAsia="Times New Roman" w:hAnsi="Arial" w:cs="Arial"/>
                <w:sz w:val="20"/>
              </w:rPr>
              <w:t>(Ký tên và đóng dấu)</w:t>
            </w:r>
          </w:p>
        </w:tc>
      </w:tr>
    </w:tbl>
    <w:p w:rsidR="00206B15"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 </w:t>
      </w:r>
    </w:p>
    <w:p w:rsidR="00EA11B7" w:rsidRPr="00353348" w:rsidP="00D24295">
      <w:pPr>
        <w:tabs>
          <w:tab w:val="right" w:leader="dot" w:pos="8640"/>
        </w:tabs>
        <w:spacing w:before="120"/>
        <w:jc w:val="right"/>
        <w:rPr>
          <w:rFonts w:ascii="Arial" w:hAnsi="Arial" w:cs="Arial"/>
          <w:sz w:val="20"/>
          <w:lang w:val="en-US"/>
        </w:rPr>
      </w:pPr>
      <w:bookmarkStart w:id="140" w:name="loai_5"/>
      <w:r w:rsidRPr="00353348" w:rsidR="00353348">
        <w:rPr>
          <w:rFonts w:ascii="Arial" w:hAnsi="Arial" w:cs="Arial"/>
          <w:sz w:val="20"/>
        </w:rPr>
        <w:t>Mẫu</w:t>
      </w:r>
      <w:r w:rsidRPr="00353348" w:rsidR="00365D0E">
        <w:rPr>
          <w:rFonts w:ascii="Arial" w:hAnsi="Arial" w:cs="Arial"/>
          <w:sz w:val="20"/>
        </w:rPr>
        <w:t xml:space="preserve"> số 04</w:t>
      </w:r>
      <w:bookmarkEnd w:id="140"/>
    </w:p>
    <w:p w:rsidR="00EA11B7" w:rsidRPr="00353348" w:rsidP="00D24295">
      <w:pPr>
        <w:tabs>
          <w:tab w:val="right" w:leader="dot" w:pos="8640"/>
        </w:tabs>
        <w:spacing w:before="120"/>
        <w:jc w:val="center"/>
        <w:rPr>
          <w:rFonts w:ascii="Arial" w:hAnsi="Arial" w:cs="Arial"/>
          <w:sz w:val="20"/>
          <w:lang w:val="en-US"/>
        </w:rPr>
      </w:pPr>
      <w:r w:rsidRPr="00353348">
        <w:rPr>
          <w:rFonts w:ascii="Arial" w:hAnsi="Arial" w:cs="Arial"/>
          <w:b/>
          <w:sz w:val="20"/>
        </w:rPr>
        <w:t>CỘNG HÒA XÃ HỘI CHỦ NGHĨA VIỆT NAM</w:t>
        <w:br/>
        <w:t xml:space="preserve">Độc lập - Tự do - Hạnh phúc </w:t>
        <w:br/>
        <w:t>---------------</w:t>
      </w:r>
    </w:p>
    <w:p w:rsidR="004F6DAD" w:rsidRPr="00353348" w:rsidP="00D24295">
      <w:pPr>
        <w:tabs>
          <w:tab w:val="right" w:leader="dot" w:pos="8640"/>
        </w:tabs>
        <w:spacing w:before="120"/>
        <w:jc w:val="center"/>
        <w:rPr>
          <w:rFonts w:ascii="Arial" w:hAnsi="Arial" w:cs="Arial"/>
          <w:b/>
          <w:sz w:val="20"/>
          <w:lang w:val="en-US"/>
        </w:rPr>
      </w:pPr>
    </w:p>
    <w:p w:rsidR="00EA11B7" w:rsidRPr="00353348" w:rsidP="00D24295">
      <w:pPr>
        <w:tabs>
          <w:tab w:val="right" w:leader="dot" w:pos="8640"/>
        </w:tabs>
        <w:spacing w:before="120"/>
        <w:jc w:val="center"/>
        <w:rPr>
          <w:rFonts w:ascii="Arial" w:hAnsi="Arial" w:cs="Arial"/>
          <w:b/>
          <w:sz w:val="20"/>
          <w:lang w:val="en-US"/>
        </w:rPr>
      </w:pPr>
      <w:bookmarkStart w:id="141" w:name="loai_5_name"/>
      <w:r w:rsidRPr="00353348">
        <w:rPr>
          <w:rFonts w:ascii="Arial" w:hAnsi="Arial" w:cs="Arial"/>
          <w:b/>
          <w:sz w:val="20"/>
          <w:lang w:val="en-US"/>
        </w:rPr>
        <w:t>ĐỀ NGHỊ ĐÁNH GIÁ, CẤP GIẤY CHỨNG NHẬN PHÙ HỢP HỆ THỐNG QUẢN LÝ AN TOÀN CHO CÔNG TY TÀU BIỂN</w:t>
      </w:r>
      <w:bookmarkEnd w:id="141"/>
    </w:p>
    <w:p w:rsidR="00EA11B7" w:rsidRPr="00353348" w:rsidP="00D24295">
      <w:pPr>
        <w:tabs>
          <w:tab w:val="right" w:leader="dot" w:pos="8640"/>
        </w:tabs>
        <w:spacing w:before="120"/>
        <w:jc w:val="center"/>
        <w:rPr>
          <w:rFonts w:ascii="Arial" w:hAnsi="Arial" w:cs="Arial"/>
          <w:sz w:val="20"/>
          <w:lang w:val="en-US"/>
        </w:rPr>
      </w:pPr>
      <w:r w:rsidRPr="00353348" w:rsidR="00DE165A">
        <w:rPr>
          <w:rFonts w:ascii="Arial" w:hAnsi="Arial" w:cs="Arial"/>
          <w:sz w:val="20"/>
        </w:rPr>
        <w:t xml:space="preserve">Số _________________        Địa </w:t>
      </w:r>
      <w:r w:rsidRPr="00353348" w:rsidR="005668B9">
        <w:rPr>
          <w:rFonts w:ascii="Arial" w:hAnsi="Arial" w:cs="Arial"/>
          <w:sz w:val="20"/>
        </w:rPr>
        <w:t>điểm</w:t>
      </w:r>
      <w:r w:rsidRPr="00353348" w:rsidR="00DE165A">
        <w:rPr>
          <w:rFonts w:ascii="Arial" w:hAnsi="Arial" w:cs="Arial"/>
          <w:sz w:val="20"/>
        </w:rPr>
        <w:t xml:space="preserve"> _____________    Ngày ________________</w:t>
      </w:r>
    </w:p>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Kính gửi: Cục Đăng kiểm Việt Nam</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Chúng tôi </w:t>
      </w:r>
      <w:r w:rsidRPr="00353348" w:rsidR="00D077E0">
        <w:rPr>
          <w:rFonts w:ascii="Arial" w:hAnsi="Arial" w:cs="Arial"/>
          <w:sz w:val="20"/>
        </w:rPr>
        <w:t>đề</w:t>
      </w:r>
      <w:r w:rsidRPr="00353348">
        <w:rPr>
          <w:rFonts w:ascii="Arial" w:hAnsi="Arial" w:cs="Arial"/>
          <w:sz w:val="20"/>
        </w:rPr>
        <w:t xml:space="preserve"> nghị Cục Đăng kiểm Việt Nam thực hiện việc đánh giá Hệ thống quản lý an toàn theo yêu cầu </w:t>
      </w:r>
      <w:r w:rsidRPr="00353348" w:rsidR="00734938">
        <w:rPr>
          <w:rFonts w:ascii="Arial" w:hAnsi="Arial" w:cs="Arial"/>
          <w:sz w:val="20"/>
        </w:rPr>
        <w:t>của</w:t>
      </w:r>
      <w:r w:rsidRPr="00353348">
        <w:rPr>
          <w:rFonts w:ascii="Arial" w:hAnsi="Arial" w:cs="Arial"/>
          <w:sz w:val="20"/>
        </w:rPr>
        <w:t xml:space="preserve"> Bộ </w:t>
      </w:r>
      <w:r w:rsidRPr="00353348" w:rsidR="00E06200">
        <w:rPr>
          <w:rFonts w:ascii="Arial" w:hAnsi="Arial" w:cs="Arial"/>
          <w:sz w:val="20"/>
        </w:rPr>
        <w:t>luật</w:t>
      </w:r>
      <w:r w:rsidRPr="00353348">
        <w:rPr>
          <w:rFonts w:ascii="Arial" w:hAnsi="Arial" w:cs="Arial"/>
          <w:sz w:val="20"/>
        </w:rPr>
        <w:t xml:space="preserve"> ISM cho Công ty như sau:</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93"/>
        <w:gridCol w:w="4701"/>
        <w:gridCol w:w="1747"/>
        <w:gridCol w:w="1620"/>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Loại hình đánh giá</w:t>
            </w:r>
          </w:p>
        </w:tc>
        <w:tc>
          <w:tcPr>
            <w:tcW w:w="4255" w:type="pct"/>
            <w:shd w:val="clear" w:color="auto" w:fill="auto"/>
            <w:vAlign w:val="center"/>
          </w:tcPr>
          <w:p w:rsidR="00E94108" w:rsidRPr="00353348" w:rsidP="00D24295">
            <w:pPr>
              <w:tabs>
                <w:tab w:val="right" w:leader="dot" w:pos="8640"/>
              </w:tabs>
              <w:spacing w:before="120"/>
              <w:rPr>
                <w:rFonts w:ascii="Arial" w:hAnsi="Arial" w:cs="Arial"/>
                <w:sz w:val="20"/>
                <w:lang w:val="en-US"/>
              </w:rPr>
            </w:pPr>
            <w:r w:rsidRPr="00353348">
              <w:rPr>
                <w:rFonts w:ascii="Arial" w:hAnsi="Arial" w:cs="Arial"/>
                <w:sz w:val="20"/>
              </w:rPr>
              <w:t>□</w:t>
            </w:r>
            <w:r w:rsidRPr="00353348" w:rsidR="001B3C30">
              <w:rPr>
                <w:rFonts w:ascii="Arial" w:hAnsi="Arial" w:cs="Arial"/>
                <w:sz w:val="20"/>
              </w:rPr>
              <w:t xml:space="preserve"> Lần đầu</w:t>
            </w:r>
            <w:r w:rsidRPr="00353348">
              <w:rPr>
                <w:rFonts w:ascii="Arial" w:hAnsi="Arial" w:cs="Arial"/>
                <w:sz w:val="20"/>
                <w:lang w:val="en-US"/>
              </w:rPr>
              <w:t xml:space="preserve">       </w:t>
            </w:r>
            <w:r w:rsidRPr="00353348">
              <w:rPr>
                <w:rFonts w:ascii="Arial" w:hAnsi="Arial" w:cs="Arial"/>
                <w:sz w:val="20"/>
              </w:rPr>
              <w:t>□</w:t>
            </w:r>
            <w:r w:rsidRPr="00353348" w:rsidR="001B3C30">
              <w:rPr>
                <w:rFonts w:ascii="Arial" w:hAnsi="Arial" w:cs="Arial"/>
                <w:sz w:val="20"/>
              </w:rPr>
              <w:t xml:space="preserve"> Hàng năm</w:t>
            </w:r>
            <w:r w:rsidRPr="00353348">
              <w:rPr>
                <w:rFonts w:ascii="Arial" w:hAnsi="Arial" w:cs="Arial"/>
                <w:sz w:val="20"/>
                <w:lang w:val="en-US"/>
              </w:rPr>
              <w:t xml:space="preserve">      </w:t>
            </w:r>
            <w:r w:rsidRPr="00353348">
              <w:rPr>
                <w:rFonts w:ascii="Arial" w:hAnsi="Arial" w:cs="Arial"/>
                <w:sz w:val="20"/>
              </w:rPr>
              <w:t>□</w:t>
            </w:r>
            <w:r w:rsidRPr="00353348" w:rsidR="001B3C30">
              <w:rPr>
                <w:rFonts w:ascii="Arial" w:hAnsi="Arial" w:cs="Arial"/>
                <w:sz w:val="20"/>
              </w:rPr>
              <w:t xml:space="preserve"> </w:t>
            </w:r>
            <w:r w:rsidRPr="00353348">
              <w:rPr>
                <w:rFonts w:ascii="Arial" w:hAnsi="Arial" w:cs="Arial"/>
                <w:sz w:val="20"/>
                <w:lang w:val="en-US"/>
              </w:rPr>
              <w:t>C</w:t>
            </w:r>
            <w:r w:rsidRPr="00353348" w:rsidR="001B3C30">
              <w:rPr>
                <w:rFonts w:ascii="Arial" w:hAnsi="Arial" w:cs="Arial"/>
                <w:sz w:val="20"/>
              </w:rPr>
              <w:t>ấp mới</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 Tạm thời </w:t>
            </w:r>
            <w:r w:rsidRPr="00353348" w:rsidR="00E94108">
              <w:rPr>
                <w:rFonts w:ascii="Arial" w:hAnsi="Arial" w:cs="Arial"/>
                <w:sz w:val="20"/>
                <w:lang w:val="en-US"/>
              </w:rPr>
              <w:t xml:space="preserve">     </w:t>
            </w:r>
            <w:r w:rsidRPr="00353348" w:rsidR="00E94108">
              <w:rPr>
                <w:rFonts w:ascii="Arial" w:hAnsi="Arial" w:cs="Arial"/>
                <w:sz w:val="20"/>
              </w:rPr>
              <w:t>□</w:t>
            </w:r>
            <w:r w:rsidRPr="00353348" w:rsidR="00E94108">
              <w:rPr>
                <w:rFonts w:ascii="Arial" w:hAnsi="Arial" w:cs="Arial"/>
                <w:sz w:val="20"/>
                <w:lang w:val="en-US"/>
              </w:rPr>
              <w:t xml:space="preserve"> </w:t>
            </w:r>
            <w:r w:rsidRPr="00353348">
              <w:rPr>
                <w:rFonts w:ascii="Arial" w:hAnsi="Arial" w:cs="Arial"/>
                <w:sz w:val="20"/>
              </w:rPr>
              <w:t>Bất thường. Lý do:</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Công ty</w:t>
            </w:r>
          </w:p>
        </w:tc>
        <w:tc>
          <w:tcPr>
            <w:tcW w:w="4255" w:type="pct"/>
            <w:shd w:val="clear" w:color="auto" w:fill="auto"/>
            <w:vAlign w:val="center"/>
          </w:tcPr>
          <w:p w:rsidR="001B3C30" w:rsidRPr="00353348" w:rsidP="00D24295">
            <w:pPr>
              <w:tabs>
                <w:tab w:val="right" w:leader="dot" w:pos="8640"/>
              </w:tabs>
              <w:spacing w:before="120"/>
              <w:rPr>
                <w:rFonts w:ascii="Arial" w:hAnsi="Arial" w:cs="Arial"/>
                <w:sz w:val="20"/>
              </w:rPr>
            </w:pPr>
            <w:r w:rsidRPr="00353348">
              <w:rPr>
                <w:rFonts w:ascii="Arial" w:hAnsi="Arial" w:cs="Arial"/>
                <w:sz w:val="20"/>
              </w:rPr>
              <w:t>Tên Công ty:</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Số IMO Công ty:</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Địa ch</w:t>
            </w:r>
            <w:r w:rsidRPr="00353348" w:rsidR="00E94108">
              <w:rPr>
                <w:rFonts w:ascii="Arial" w:hAnsi="Arial" w:cs="Arial"/>
                <w:sz w:val="20"/>
                <w:lang w:val="en-US"/>
              </w:rPr>
              <w:t>ỉ</w:t>
            </w:r>
            <w:r w:rsidRPr="00353348">
              <w:rPr>
                <w:rFonts w:ascii="Arial" w:hAnsi="Arial" w:cs="Arial"/>
                <w:sz w:val="20"/>
              </w:rPr>
              <w:t xml:space="preserve"> đăng ký:</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Fax</w:t>
            </w:r>
            <w:r w:rsidRPr="00353348" w:rsidR="00E06200">
              <w:rPr>
                <w:rFonts w:ascii="Arial" w:hAnsi="Arial" w:cs="Arial"/>
                <w:sz w:val="20"/>
              </w:rPr>
              <w:t>/</w:t>
            </w:r>
            <w:r w:rsidRPr="00353348">
              <w:rPr>
                <w:rFonts w:ascii="Arial" w:hAnsi="Arial" w:cs="Arial"/>
                <w:sz w:val="20"/>
              </w:rPr>
              <w:t>Email:</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Địa ch</w:t>
            </w:r>
            <w:r w:rsidRPr="00353348" w:rsidR="00E94108">
              <w:rPr>
                <w:rFonts w:ascii="Arial" w:hAnsi="Arial" w:cs="Arial"/>
                <w:sz w:val="20"/>
                <w:lang w:val="en-US"/>
              </w:rPr>
              <w:t>ỉ</w:t>
            </w:r>
            <w:r w:rsidRPr="00353348">
              <w:rPr>
                <w:rFonts w:ascii="Arial" w:hAnsi="Arial" w:cs="Arial"/>
                <w:sz w:val="20"/>
              </w:rPr>
              <w:t xml:space="preserve"> thực hiện hoạt động quản lý tàu (nếu khác ở trên):</w:t>
            </w:r>
          </w:p>
          <w:p w:rsidR="00E94108" w:rsidRPr="00353348" w:rsidP="00D24295">
            <w:pPr>
              <w:tabs>
                <w:tab w:val="right" w:leader="dot" w:pos="8640"/>
              </w:tabs>
              <w:spacing w:before="120"/>
              <w:rPr>
                <w:rFonts w:ascii="Arial" w:hAnsi="Arial" w:cs="Arial"/>
                <w:sz w:val="20"/>
                <w:lang w:val="en-US"/>
              </w:rPr>
            </w:pPr>
          </w:p>
          <w:p w:rsidR="001B3C30" w:rsidRPr="00353348" w:rsidP="00D24295">
            <w:pPr>
              <w:tabs>
                <w:tab w:val="right" w:leader="dot" w:pos="8640"/>
              </w:tabs>
              <w:spacing w:before="120"/>
              <w:rPr>
                <w:rFonts w:ascii="Arial" w:hAnsi="Arial" w:cs="Arial"/>
                <w:sz w:val="20"/>
              </w:rPr>
            </w:pP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Fax</w:t>
            </w:r>
            <w:r w:rsidRPr="00353348" w:rsidR="00E06200">
              <w:rPr>
                <w:rFonts w:ascii="Arial" w:hAnsi="Arial" w:cs="Arial"/>
                <w:sz w:val="20"/>
              </w:rPr>
              <w:t>/</w:t>
            </w:r>
            <w:r w:rsidRPr="00353348">
              <w:rPr>
                <w:rFonts w:ascii="Arial" w:hAnsi="Arial" w:cs="Arial"/>
                <w:sz w:val="20"/>
              </w:rPr>
              <w:t>Email:</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Số DOC (nế</w:t>
            </w:r>
            <w:r w:rsidRPr="00353348" w:rsidR="004F6DAD">
              <w:rPr>
                <w:rFonts w:ascii="Arial" w:hAnsi="Arial" w:cs="Arial"/>
                <w:sz w:val="20"/>
              </w:rPr>
              <w:t>u có)</w:t>
            </w:r>
            <w:r w:rsidRPr="00353348" w:rsidR="004F6DAD">
              <w:rPr>
                <w:rFonts w:ascii="Arial" w:hAnsi="Arial" w:cs="Arial"/>
                <w:sz w:val="20"/>
                <w:lang w:val="en-US"/>
              </w:rPr>
              <w:t>:</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Người đại diện theo pháp </w:t>
            </w:r>
            <w:r w:rsidRPr="00353348" w:rsidR="00E06200">
              <w:rPr>
                <w:rFonts w:ascii="Arial" w:hAnsi="Arial" w:cs="Arial"/>
                <w:sz w:val="20"/>
              </w:rPr>
              <w:t>luật</w:t>
            </w:r>
            <w:r w:rsidRPr="00353348">
              <w:rPr>
                <w:rFonts w:ascii="Arial" w:hAnsi="Arial" w:cs="Arial"/>
                <w:sz w:val="20"/>
              </w:rPr>
              <w:t xml:space="preserve">: </w:t>
            </w:r>
            <w:r w:rsidRPr="00353348" w:rsidR="00E94108">
              <w:rPr>
                <w:rFonts w:ascii="Arial" w:hAnsi="Arial" w:cs="Arial"/>
                <w:sz w:val="20"/>
                <w:lang w:val="en-US"/>
              </w:rPr>
              <w:t xml:space="preserve">                   </w:t>
            </w: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Email:</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Cán bộ</w:t>
            </w:r>
            <w:r w:rsidRPr="00353348" w:rsidR="00E94108">
              <w:rPr>
                <w:rFonts w:ascii="Arial" w:hAnsi="Arial" w:cs="Arial"/>
                <w:sz w:val="20"/>
              </w:rPr>
              <w:t xml:space="preserve"> an toàn công ty (DPA)</w:t>
            </w:r>
            <w:r w:rsidRPr="00353348" w:rsidR="00E94108">
              <w:rPr>
                <w:rFonts w:ascii="Arial" w:hAnsi="Arial" w:cs="Arial"/>
                <w:sz w:val="20"/>
                <w:lang w:val="en-US"/>
              </w:rPr>
              <w:t xml:space="preserve">:                              </w:t>
            </w: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Email:</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Số lượng nhân viên trong Hệ thống quản lý an toàn:</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Số lượng tàu trong trong Hệ thống quản lý an toàn (xem danh sách đính kèm):</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Số lượng chi nhánh chịu trách nhiệm </w:t>
            </w:r>
            <w:r w:rsidRPr="00353348" w:rsidR="00734938">
              <w:rPr>
                <w:rFonts w:ascii="Arial" w:hAnsi="Arial" w:cs="Arial"/>
                <w:sz w:val="20"/>
              </w:rPr>
              <w:t>trong</w:t>
            </w:r>
            <w:r w:rsidRPr="00353348">
              <w:rPr>
                <w:rFonts w:ascii="Arial" w:hAnsi="Arial" w:cs="Arial"/>
                <w:sz w:val="20"/>
              </w:rPr>
              <w:t xml:space="preserve"> việc </w:t>
            </w:r>
            <w:r w:rsidRPr="00353348" w:rsidR="00734938">
              <w:rPr>
                <w:rFonts w:ascii="Arial" w:hAnsi="Arial" w:cs="Arial"/>
                <w:sz w:val="20"/>
              </w:rPr>
              <w:t>quản lý</w:t>
            </w:r>
            <w:r w:rsidRPr="00353348">
              <w:rPr>
                <w:rFonts w:ascii="Arial" w:hAnsi="Arial" w:cs="Arial"/>
                <w:sz w:val="20"/>
              </w:rPr>
              <w:t xml:space="preserve"> tàu (xem danh sách đính kèm):</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Loại tàu</w:t>
            </w:r>
          </w:p>
        </w:tc>
        <w:tc>
          <w:tcPr>
            <w:tcW w:w="1451" w:type="pct"/>
            <w:shd w:val="clear" w:color="auto" w:fill="auto"/>
            <w:vAlign w:val="center"/>
          </w:tcPr>
          <w:p w:rsidR="001B3C30" w:rsidRPr="00353348" w:rsidP="00D24295">
            <w:pPr>
              <w:tabs>
                <w:tab w:val="right" w:leader="dot" w:pos="8640"/>
              </w:tabs>
              <w:spacing w:before="120"/>
              <w:rPr>
                <w:rFonts w:ascii="Arial" w:hAnsi="Arial" w:cs="Arial"/>
                <w:sz w:val="20"/>
              </w:rPr>
            </w:pPr>
            <w:r w:rsidRPr="00353348">
              <w:rPr>
                <w:rFonts w:ascii="Arial" w:hAnsi="Arial" w:cs="Arial"/>
                <w:sz w:val="20"/>
              </w:rPr>
              <w:t>□</w:t>
            </w:r>
            <w:r w:rsidRPr="00353348" w:rsidR="00C722B7">
              <w:rPr>
                <w:rFonts w:ascii="Arial" w:hAnsi="Arial" w:cs="Arial"/>
                <w:sz w:val="20"/>
              </w:rPr>
              <w:t xml:space="preserve"> </w:t>
            </w:r>
            <w:r w:rsidRPr="00353348">
              <w:rPr>
                <w:rFonts w:ascii="Arial" w:hAnsi="Arial" w:cs="Arial"/>
                <w:sz w:val="20"/>
              </w:rPr>
              <w:t>Tàu ch</w:t>
            </w:r>
            <w:r w:rsidRPr="00353348" w:rsidR="00E94108">
              <w:rPr>
                <w:rFonts w:ascii="Arial" w:hAnsi="Arial" w:cs="Arial"/>
                <w:sz w:val="20"/>
                <w:lang w:val="en-US"/>
              </w:rPr>
              <w:t>ở</w:t>
            </w:r>
            <w:r w:rsidRPr="00353348">
              <w:rPr>
                <w:rFonts w:ascii="Arial" w:hAnsi="Arial" w:cs="Arial"/>
                <w:sz w:val="20"/>
              </w:rPr>
              <w:t xml:space="preserve"> dầu</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w:t>
            </w:r>
            <w:r w:rsidRPr="00353348" w:rsidR="00C722B7">
              <w:rPr>
                <w:rFonts w:ascii="Arial" w:hAnsi="Arial" w:cs="Arial"/>
                <w:sz w:val="20"/>
              </w:rPr>
              <w:t xml:space="preserve"> </w:t>
            </w:r>
            <w:r w:rsidRPr="00353348">
              <w:rPr>
                <w:rFonts w:ascii="Arial" w:hAnsi="Arial" w:cs="Arial"/>
                <w:sz w:val="20"/>
              </w:rPr>
              <w:t>Tàu chở hóa chất</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w:t>
            </w:r>
            <w:r w:rsidRPr="00353348" w:rsidR="00C722B7">
              <w:rPr>
                <w:rFonts w:ascii="Arial" w:hAnsi="Arial" w:cs="Arial"/>
                <w:sz w:val="20"/>
              </w:rPr>
              <w:t xml:space="preserve"> </w:t>
            </w:r>
            <w:r w:rsidRPr="00353348">
              <w:rPr>
                <w:rFonts w:ascii="Arial" w:hAnsi="Arial" w:cs="Arial"/>
                <w:sz w:val="20"/>
              </w:rPr>
              <w:t>Tàu ch</w:t>
            </w:r>
            <w:r w:rsidRPr="00353348" w:rsidR="00E94108">
              <w:rPr>
                <w:rFonts w:ascii="Arial" w:hAnsi="Arial" w:cs="Arial"/>
                <w:sz w:val="20"/>
                <w:lang w:val="en-US"/>
              </w:rPr>
              <w:t>ở</w:t>
            </w:r>
            <w:r w:rsidRPr="00353348">
              <w:rPr>
                <w:rFonts w:ascii="Arial" w:hAnsi="Arial" w:cs="Arial"/>
                <w:sz w:val="20"/>
              </w:rPr>
              <w:t xml:space="preserve"> khí hóa lỏng</w:t>
            </w:r>
          </w:p>
        </w:tc>
        <w:tc>
          <w:tcPr>
            <w:tcW w:w="1466" w:type="pct"/>
            <w:shd w:val="clear" w:color="auto" w:fill="auto"/>
            <w:vAlign w:val="center"/>
          </w:tcPr>
          <w:p w:rsidR="00E94108" w:rsidRPr="00353348" w:rsidP="00D24295">
            <w:pPr>
              <w:tabs>
                <w:tab w:val="right" w:leader="dot" w:pos="8640"/>
              </w:tabs>
              <w:spacing w:before="120"/>
              <w:rPr>
                <w:rFonts w:ascii="Arial" w:hAnsi="Arial" w:cs="Arial"/>
                <w:sz w:val="20"/>
                <w:lang w:val="en-US"/>
              </w:rPr>
            </w:pPr>
            <w:r w:rsidRPr="00353348">
              <w:rPr>
                <w:rFonts w:ascii="Arial" w:hAnsi="Arial" w:cs="Arial"/>
                <w:sz w:val="20"/>
              </w:rPr>
              <w:t>□</w:t>
            </w:r>
            <w:r w:rsidRPr="00353348" w:rsidR="001B3C30">
              <w:rPr>
                <w:rFonts w:ascii="Arial" w:hAnsi="Arial" w:cs="Arial"/>
                <w:sz w:val="20"/>
              </w:rPr>
              <w:t xml:space="preserve"> Tàu chở hàng rời</w:t>
            </w:r>
          </w:p>
          <w:p w:rsidR="00E94108" w:rsidRPr="00353348" w:rsidP="00D24295">
            <w:pPr>
              <w:tabs>
                <w:tab w:val="right" w:leader="dot" w:pos="8640"/>
              </w:tabs>
              <w:spacing w:before="120"/>
              <w:rPr>
                <w:rFonts w:ascii="Arial" w:hAnsi="Arial" w:cs="Arial"/>
                <w:sz w:val="20"/>
                <w:lang w:val="en-US"/>
              </w:rPr>
            </w:pPr>
            <w:r w:rsidRPr="00353348" w:rsidR="001B3C30">
              <w:rPr>
                <w:rFonts w:ascii="Arial" w:hAnsi="Arial" w:cs="Arial"/>
                <w:sz w:val="20"/>
              </w:rPr>
              <w:t>□ Tàu khách</w:t>
            </w:r>
          </w:p>
          <w:p w:rsidR="001B3C30" w:rsidRPr="00353348" w:rsidP="00D24295">
            <w:pPr>
              <w:tabs>
                <w:tab w:val="right" w:leader="dot" w:pos="8640"/>
              </w:tabs>
              <w:spacing w:before="120"/>
              <w:rPr>
                <w:rFonts w:ascii="Arial" w:hAnsi="Arial" w:cs="Arial"/>
                <w:sz w:val="20"/>
              </w:rPr>
            </w:pPr>
            <w:r w:rsidRPr="00353348" w:rsidR="00E94108">
              <w:rPr>
                <w:rFonts w:ascii="Arial" w:hAnsi="Arial" w:cs="Arial"/>
                <w:sz w:val="20"/>
              </w:rPr>
              <w:t>□</w:t>
            </w:r>
            <w:r w:rsidRPr="00353348">
              <w:rPr>
                <w:rFonts w:ascii="Arial" w:hAnsi="Arial" w:cs="Arial"/>
                <w:sz w:val="20"/>
              </w:rPr>
              <w:t xml:space="preserve"> Tàu hàng khác</w:t>
            </w:r>
          </w:p>
        </w:tc>
        <w:tc>
          <w:tcPr>
            <w:tcW w:w="1338" w:type="pct"/>
            <w:shd w:val="clear" w:color="auto" w:fill="auto"/>
            <w:vAlign w:val="center"/>
          </w:tcPr>
          <w:p w:rsidR="00E94108" w:rsidRPr="00353348" w:rsidP="00D24295">
            <w:pPr>
              <w:tabs>
                <w:tab w:val="right" w:leader="dot" w:pos="8640"/>
              </w:tabs>
              <w:spacing w:before="120"/>
              <w:rPr>
                <w:rFonts w:ascii="Arial" w:hAnsi="Arial" w:cs="Arial"/>
                <w:sz w:val="20"/>
                <w:lang w:val="en-US"/>
              </w:rPr>
            </w:pPr>
            <w:r w:rsidRPr="00353348">
              <w:rPr>
                <w:rFonts w:ascii="Arial" w:hAnsi="Arial" w:cs="Arial"/>
                <w:sz w:val="20"/>
              </w:rPr>
              <w:t>□</w:t>
            </w:r>
            <w:r w:rsidRPr="00353348">
              <w:rPr>
                <w:rFonts w:ascii="Arial" w:hAnsi="Arial" w:cs="Arial"/>
                <w:sz w:val="20"/>
                <w:lang w:val="en-US"/>
              </w:rPr>
              <w:t xml:space="preserve"> </w:t>
            </w:r>
            <w:r w:rsidRPr="00353348" w:rsidR="001B3C30">
              <w:rPr>
                <w:rFonts w:ascii="Arial" w:hAnsi="Arial" w:cs="Arial"/>
                <w:sz w:val="20"/>
              </w:rPr>
              <w:t>Tàu khách cao tốc</w:t>
            </w:r>
          </w:p>
          <w:p w:rsidR="00E94108" w:rsidRPr="00353348" w:rsidP="00D24295">
            <w:pPr>
              <w:tabs>
                <w:tab w:val="right" w:leader="dot" w:pos="8640"/>
              </w:tabs>
              <w:spacing w:before="120"/>
              <w:rPr>
                <w:rFonts w:ascii="Arial" w:hAnsi="Arial" w:cs="Arial"/>
                <w:sz w:val="20"/>
                <w:lang w:val="en-US"/>
              </w:rPr>
            </w:pPr>
            <w:r w:rsidRPr="00353348">
              <w:rPr>
                <w:rFonts w:ascii="Arial" w:hAnsi="Arial" w:cs="Arial"/>
                <w:sz w:val="20"/>
              </w:rPr>
              <w:t>□</w:t>
            </w:r>
            <w:r w:rsidRPr="00353348">
              <w:rPr>
                <w:rFonts w:ascii="Arial" w:hAnsi="Arial" w:cs="Arial"/>
                <w:sz w:val="20"/>
                <w:lang w:val="en-US"/>
              </w:rPr>
              <w:t xml:space="preserve"> </w:t>
            </w:r>
            <w:r w:rsidRPr="00353348" w:rsidR="001B3C30">
              <w:rPr>
                <w:rFonts w:ascii="Arial" w:hAnsi="Arial" w:cs="Arial"/>
                <w:sz w:val="20"/>
              </w:rPr>
              <w:t>Tàu hàng cao tốc</w:t>
            </w:r>
          </w:p>
          <w:p w:rsidR="001B3C30" w:rsidRPr="00353348" w:rsidP="00D24295">
            <w:pPr>
              <w:tabs>
                <w:tab w:val="right" w:leader="dot" w:pos="8640"/>
              </w:tabs>
              <w:spacing w:before="120"/>
              <w:rPr>
                <w:rFonts w:ascii="Arial" w:hAnsi="Arial" w:cs="Arial"/>
                <w:sz w:val="20"/>
              </w:rPr>
            </w:pPr>
            <w:r w:rsidRPr="00353348" w:rsidR="00E94108">
              <w:rPr>
                <w:rFonts w:ascii="Arial" w:hAnsi="Arial" w:cs="Arial"/>
                <w:sz w:val="20"/>
              </w:rPr>
              <w:t>□</w:t>
            </w:r>
            <w:r w:rsidRPr="00353348">
              <w:rPr>
                <w:rFonts w:ascii="Arial" w:hAnsi="Arial" w:cs="Arial"/>
                <w:sz w:val="20"/>
              </w:rPr>
              <w:t xml:space="preserve"> Dàn khoan di động</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45" w:type="pct"/>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Dự</w:t>
            </w:r>
            <w:r w:rsidRPr="00353348" w:rsidR="00E94108">
              <w:rPr>
                <w:rFonts w:ascii="Arial" w:hAnsi="Arial" w:cs="Arial"/>
                <w:b/>
                <w:sz w:val="20"/>
              </w:rPr>
              <w:t xml:space="preserve"> ki</w:t>
            </w:r>
            <w:r w:rsidRPr="00353348" w:rsidR="00E94108">
              <w:rPr>
                <w:rFonts w:ascii="Arial" w:hAnsi="Arial" w:cs="Arial"/>
                <w:b/>
                <w:sz w:val="20"/>
                <w:lang w:val="en-US"/>
              </w:rPr>
              <w:t>ế</w:t>
            </w:r>
            <w:r w:rsidRPr="00353348">
              <w:rPr>
                <w:rFonts w:ascii="Arial" w:hAnsi="Arial" w:cs="Arial"/>
                <w:b/>
                <w:sz w:val="20"/>
              </w:rPr>
              <w:t>n đánh giá</w:t>
            </w:r>
          </w:p>
        </w:tc>
        <w:tc>
          <w:tcPr>
            <w:tcW w:w="4255" w:type="pct"/>
            <w:shd w:val="clear" w:color="auto" w:fill="auto"/>
            <w:vAlign w:val="center"/>
          </w:tcPr>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 xml:space="preserve">Ngày dự kiến </w:t>
            </w:r>
            <w:r w:rsidRPr="00353348" w:rsidR="00D077E0">
              <w:rPr>
                <w:rFonts w:ascii="Arial" w:hAnsi="Arial" w:cs="Arial"/>
                <w:sz w:val="20"/>
              </w:rPr>
              <w:t>đề</w:t>
            </w:r>
            <w:r w:rsidRPr="00353348">
              <w:rPr>
                <w:rFonts w:ascii="Arial" w:hAnsi="Arial" w:cs="Arial"/>
                <w:sz w:val="20"/>
              </w:rPr>
              <w:t xml:space="preserve"> nghị đánh</w:t>
            </w:r>
            <w:r w:rsidRPr="00353348" w:rsidR="00E94108">
              <w:rPr>
                <w:rFonts w:ascii="Arial" w:hAnsi="Arial" w:cs="Arial"/>
                <w:sz w:val="20"/>
              </w:rPr>
              <w:t xml:space="preserve"> giá</w:t>
            </w:r>
            <w:r w:rsidRPr="00353348" w:rsidR="00E94108">
              <w:rPr>
                <w:rFonts w:ascii="Arial" w:hAnsi="Arial" w:cs="Arial"/>
                <w:sz w:val="20"/>
                <w:lang w:val="en-US"/>
              </w:rPr>
              <w:t>:</w:t>
            </w:r>
          </w:p>
        </w:tc>
      </w:tr>
    </w:tbl>
    <w:p w:rsidR="00E94108" w:rsidRPr="00353348" w:rsidP="00D24295">
      <w:pPr>
        <w:tabs>
          <w:tab w:val="right" w:leader="dot" w:pos="8640"/>
        </w:tabs>
        <w:spacing w:before="120"/>
        <w:rPr>
          <w:rFonts w:ascii="Arial" w:hAnsi="Arial" w:cs="Arial"/>
          <w:sz w:val="20"/>
          <w:lang w:val="en-US"/>
        </w:rPr>
      </w:pPr>
      <w:r w:rsidRPr="00353348" w:rsidR="001B3C30">
        <w:rPr>
          <w:rFonts w:ascii="Arial" w:hAnsi="Arial" w:cs="Arial"/>
          <w:sz w:val="20"/>
        </w:rPr>
        <w:t xml:space="preserve">Tổ chức chịu trách nhiệm trả các </w:t>
      </w:r>
      <w:r w:rsidRPr="00353348" w:rsidR="005668B9">
        <w:rPr>
          <w:rFonts w:ascii="Arial" w:hAnsi="Arial" w:cs="Arial"/>
          <w:sz w:val="20"/>
        </w:rPr>
        <w:t>khoản</w:t>
      </w:r>
      <w:r w:rsidRPr="00353348" w:rsidR="001B3C30">
        <w:rPr>
          <w:rFonts w:ascii="Arial" w:hAnsi="Arial" w:cs="Arial"/>
          <w:sz w:val="20"/>
        </w:rPr>
        <w:t xml:space="preserve"> phí, lệ</w:t>
      </w:r>
      <w:r w:rsidRPr="00353348">
        <w:rPr>
          <w:rFonts w:ascii="Arial" w:hAnsi="Arial" w:cs="Arial"/>
          <w:sz w:val="20"/>
        </w:rPr>
        <w:t xml:space="preserve"> phí, giá đ</w:t>
      </w:r>
      <w:r w:rsidRPr="00353348">
        <w:rPr>
          <w:rFonts w:ascii="Arial" w:hAnsi="Arial" w:cs="Arial"/>
          <w:sz w:val="20"/>
          <w:lang w:val="en-US"/>
        </w:rPr>
        <w:t>ă</w:t>
      </w:r>
      <w:r w:rsidRPr="00353348" w:rsidR="001B3C30">
        <w:rPr>
          <w:rFonts w:ascii="Arial" w:hAnsi="Arial" w:cs="Arial"/>
          <w:sz w:val="20"/>
        </w:rPr>
        <w:t>ng kiểm theo quy định:</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Công ty:</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Địa chỉ:</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Fax</w:t>
      </w:r>
      <w:r w:rsidRPr="00353348" w:rsidR="00E06200">
        <w:rPr>
          <w:rFonts w:ascii="Arial" w:hAnsi="Arial" w:cs="Arial"/>
          <w:sz w:val="20"/>
        </w:rPr>
        <w:t>/</w:t>
      </w:r>
      <w:r w:rsidRPr="00353348">
        <w:rPr>
          <w:rFonts w:ascii="Arial" w:hAnsi="Arial" w:cs="Arial"/>
          <w:sz w:val="20"/>
        </w:rPr>
        <w:t>Email:</w:t>
      </w:r>
      <w:r w:rsidRPr="00353348" w:rsidR="00C722B7">
        <w:rPr>
          <w:rFonts w:ascii="Arial" w:hAnsi="Arial" w:cs="Arial"/>
          <w:sz w:val="20"/>
        </w:rPr>
        <w:t xml:space="preserve"> </w:t>
      </w:r>
      <w:r w:rsidRPr="00353348" w:rsidR="00E94108">
        <w:rPr>
          <w:rFonts w:ascii="Arial" w:hAnsi="Arial" w:cs="Arial"/>
          <w:sz w:val="20"/>
          <w:lang w:val="en-US"/>
        </w:rPr>
        <w:t xml:space="preserve">                                        </w:t>
      </w:r>
      <w:r w:rsidRPr="00353348">
        <w:rPr>
          <w:rFonts w:ascii="Arial" w:hAnsi="Arial" w:cs="Arial"/>
          <w:sz w:val="20"/>
        </w:rPr>
        <w:t>Mã</w:t>
      </w:r>
      <w:r w:rsidRPr="00353348" w:rsidR="00C722B7">
        <w:rPr>
          <w:rFonts w:ascii="Arial" w:hAnsi="Arial" w:cs="Arial"/>
          <w:sz w:val="20"/>
        </w:rPr>
        <w:t xml:space="preserve"> </w:t>
      </w:r>
      <w:r w:rsidRPr="00353348">
        <w:rPr>
          <w:rFonts w:ascii="Arial" w:hAnsi="Arial" w:cs="Arial"/>
          <w:sz w:val="20"/>
        </w:rPr>
        <w:t>số</w:t>
      </w:r>
      <w:r w:rsidRPr="00353348" w:rsidR="00C722B7">
        <w:rPr>
          <w:rFonts w:ascii="Arial" w:hAnsi="Arial" w:cs="Arial"/>
          <w:sz w:val="20"/>
        </w:rPr>
        <w:t xml:space="preserve"> </w:t>
      </w:r>
      <w:r w:rsidRPr="00353348">
        <w:rPr>
          <w:rFonts w:ascii="Arial" w:hAnsi="Arial" w:cs="Arial"/>
          <w:sz w:val="20"/>
        </w:rPr>
        <w:t>thuế:</w:t>
      </w:r>
    </w:p>
    <w:p w:rsidR="001B3C30" w:rsidRPr="00353348" w:rsidP="00D24295">
      <w:pPr>
        <w:tabs>
          <w:tab w:val="right" w:leader="dot" w:pos="8640"/>
        </w:tabs>
        <w:spacing w:before="120"/>
        <w:jc w:val="center"/>
        <w:rPr>
          <w:rFonts w:ascii="Arial" w:hAnsi="Arial" w:cs="Arial"/>
          <w:b/>
          <w:sz w:val="20"/>
        </w:rPr>
      </w:pPr>
      <w:r w:rsidRPr="00353348" w:rsidR="00E94108">
        <w:rPr>
          <w:rFonts w:ascii="Arial" w:hAnsi="Arial" w:cs="Arial"/>
          <w:b/>
          <w:sz w:val="20"/>
        </w:rPr>
        <w:t>DANH SÁCH CÁC TÀU DO CÔNG TY QUẢN LÝ</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66"/>
        <w:gridCol w:w="1884"/>
        <w:gridCol w:w="1524"/>
        <w:gridCol w:w="1339"/>
        <w:gridCol w:w="1810"/>
        <w:gridCol w:w="1654"/>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STT</w:t>
            </w: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Tên tàu</w:t>
            </w: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b/>
                <w:sz w:val="20"/>
                <w:lang w:val="en-US"/>
              </w:rPr>
            </w:pPr>
            <w:r w:rsidRPr="00353348">
              <w:rPr>
                <w:rFonts w:ascii="Arial" w:hAnsi="Arial" w:cs="Arial"/>
                <w:b/>
                <w:sz w:val="20"/>
              </w:rPr>
              <w:t>Treo c</w:t>
            </w:r>
            <w:r w:rsidRPr="00353348" w:rsidR="00A938E6">
              <w:rPr>
                <w:rFonts w:ascii="Arial" w:hAnsi="Arial" w:cs="Arial"/>
                <w:b/>
                <w:sz w:val="20"/>
                <w:lang w:val="en-US"/>
              </w:rPr>
              <w:t>ờ</w:t>
            </w: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Loại tàu</w:t>
            </w: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Tổng dung tích</w:t>
            </w: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Cảng đăng ký</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6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86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5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32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7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64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bl>
    <w:p w:rsidR="001B3C30" w:rsidRPr="00353348" w:rsidP="00D24295">
      <w:pPr>
        <w:tabs>
          <w:tab w:val="right" w:leader="dot" w:pos="8640"/>
        </w:tabs>
        <w:spacing w:before="120"/>
        <w:jc w:val="center"/>
        <w:rPr>
          <w:rFonts w:ascii="Arial" w:hAnsi="Arial" w:cs="Arial"/>
          <w:b/>
          <w:sz w:val="20"/>
        </w:rPr>
      </w:pPr>
      <w:r w:rsidRPr="00353348" w:rsidR="00A938E6">
        <w:rPr>
          <w:rFonts w:ascii="Arial" w:hAnsi="Arial" w:cs="Arial"/>
          <w:b/>
          <w:sz w:val="20"/>
        </w:rPr>
        <w:t>DANH SÁCH CHI NHÁNH THỰC HIỆN QUẢN LÝ TÀU</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56"/>
        <w:gridCol w:w="1930"/>
        <w:gridCol w:w="2046"/>
        <w:gridCol w:w="1510"/>
        <w:gridCol w:w="1222"/>
        <w:gridCol w:w="1462"/>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50"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STT</w:t>
            </w:r>
          </w:p>
        </w:tc>
        <w:tc>
          <w:tcPr>
            <w:tcW w:w="1915"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Tên Chi nhánh</w:t>
            </w:r>
          </w:p>
        </w:tc>
        <w:tc>
          <w:tcPr>
            <w:tcW w:w="2030"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Địa chỉ</w:t>
            </w:r>
          </w:p>
        </w:tc>
        <w:tc>
          <w:tcPr>
            <w:tcW w:w="1498"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Điện thoại Fax</w:t>
            </w:r>
            <w:r w:rsidRPr="00353348" w:rsidR="00E06200">
              <w:rPr>
                <w:rFonts w:ascii="Arial" w:hAnsi="Arial" w:cs="Arial"/>
                <w:b/>
                <w:sz w:val="20"/>
              </w:rPr>
              <w:t>/</w:t>
            </w:r>
            <w:r w:rsidRPr="00353348">
              <w:rPr>
                <w:rFonts w:ascii="Arial" w:hAnsi="Arial" w:cs="Arial"/>
                <w:b/>
                <w:sz w:val="20"/>
              </w:rPr>
              <w:t>Email</w:t>
            </w:r>
          </w:p>
        </w:tc>
        <w:tc>
          <w:tcPr>
            <w:tcW w:w="1212"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Người đại diện</w:t>
            </w:r>
          </w:p>
        </w:tc>
        <w:tc>
          <w:tcPr>
            <w:tcW w:w="1451" w:type="dxa"/>
            <w:shd w:val="clear" w:color="auto" w:fill="auto"/>
            <w:vAlign w:val="center"/>
          </w:tcPr>
          <w:p w:rsidR="001B3C30" w:rsidRPr="00353348" w:rsidP="00D24295">
            <w:pPr>
              <w:tabs>
                <w:tab w:val="right" w:leader="dot" w:pos="8640"/>
              </w:tabs>
              <w:spacing w:before="120"/>
              <w:jc w:val="center"/>
              <w:rPr>
                <w:rFonts w:ascii="Arial" w:hAnsi="Arial" w:cs="Arial"/>
                <w:b/>
                <w:sz w:val="20"/>
              </w:rPr>
            </w:pPr>
            <w:r w:rsidRPr="00353348">
              <w:rPr>
                <w:rFonts w:ascii="Arial" w:hAnsi="Arial" w:cs="Arial"/>
                <w:b/>
                <w:sz w:val="20"/>
              </w:rPr>
              <w:t>Điện thoại</w:t>
            </w:r>
            <w:r w:rsidRPr="00353348" w:rsidR="00E06200">
              <w:rPr>
                <w:rFonts w:ascii="Arial" w:hAnsi="Arial" w:cs="Arial"/>
                <w:b/>
                <w:sz w:val="20"/>
              </w:rPr>
              <w:t>/</w:t>
            </w:r>
            <w:r w:rsidRPr="00353348">
              <w:rPr>
                <w:rFonts w:ascii="Arial" w:hAnsi="Arial" w:cs="Arial"/>
                <w:b/>
                <w:sz w:val="20"/>
              </w:rPr>
              <w:t xml:space="preserve"> Email</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5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915"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0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98"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2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5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915"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0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98"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2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5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915"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0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98"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2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5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915"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0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98"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2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5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915"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0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98"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212"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14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bl>
    <w:p w:rsidR="00B23296"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B23296" w:rsidRPr="00353348" w:rsidP="005268DF">
            <w:pPr>
              <w:spacing w:before="120"/>
              <w:rPr>
                <w:rFonts w:ascii="Arial" w:eastAsia="Times New Roman" w:hAnsi="Arial" w:cs="Arial"/>
                <w:sz w:val="20"/>
              </w:rPr>
            </w:pPr>
          </w:p>
        </w:tc>
        <w:tc>
          <w:tcPr>
            <w:tcW w:w="4428" w:type="dxa"/>
          </w:tcPr>
          <w:p w:rsidR="00B23296"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sz w:val="20"/>
                <w:lang w:val="en-US"/>
              </w:rPr>
              <w:br/>
            </w:r>
            <w:r w:rsidRPr="00353348">
              <w:rPr>
                <w:rFonts w:ascii="Arial" w:eastAsia="Times New Roman" w:hAnsi="Arial" w:cs="Arial"/>
                <w:sz w:val="20"/>
              </w:rPr>
              <w:t>(Ký tên và đóng dấu)</w:t>
            </w:r>
          </w:p>
        </w:tc>
      </w:tr>
    </w:tbl>
    <w:p w:rsidR="00B23296"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___________________ </w:t>
      </w:r>
    </w:p>
    <w:p w:rsidR="001B3C30" w:rsidRPr="00353348" w:rsidP="00D24295">
      <w:pPr>
        <w:tabs>
          <w:tab w:val="right" w:leader="dot" w:pos="8640"/>
        </w:tabs>
        <w:spacing w:before="120"/>
        <w:rPr>
          <w:rFonts w:ascii="Arial" w:hAnsi="Arial" w:cs="Arial"/>
          <w:sz w:val="20"/>
        </w:rPr>
      </w:pPr>
      <w:r w:rsidRPr="00353348" w:rsidR="00B23296">
        <w:rPr>
          <w:rFonts w:ascii="Arial" w:hAnsi="Arial" w:cs="Arial"/>
          <w:sz w:val="20"/>
        </w:rPr>
        <w:t xml:space="preserve">Sau khi </w:t>
      </w:r>
      <w:r w:rsidRPr="00353348" w:rsidR="00D077E0">
        <w:rPr>
          <w:rFonts w:ascii="Arial" w:hAnsi="Arial" w:cs="Arial"/>
          <w:sz w:val="20"/>
        </w:rPr>
        <w:t>điền</w:t>
      </w:r>
      <w:r w:rsidRPr="00353348">
        <w:rPr>
          <w:rFonts w:ascii="Arial" w:hAnsi="Arial" w:cs="Arial"/>
          <w:sz w:val="20"/>
        </w:rPr>
        <w:t xml:space="preserve"> đ</w:t>
      </w:r>
      <w:r w:rsidRPr="00353348" w:rsidR="00B23296">
        <w:rPr>
          <w:rFonts w:ascii="Arial" w:hAnsi="Arial" w:cs="Arial"/>
          <w:sz w:val="20"/>
          <w:lang w:val="en-US"/>
        </w:rPr>
        <w:t>ầ</w:t>
      </w:r>
      <w:r w:rsidRPr="00353348">
        <w:rPr>
          <w:rFonts w:ascii="Arial" w:hAnsi="Arial" w:cs="Arial"/>
          <w:sz w:val="20"/>
        </w:rPr>
        <w:t>y đ</w:t>
      </w:r>
      <w:r w:rsidRPr="00353348" w:rsidR="00B23296">
        <w:rPr>
          <w:rFonts w:ascii="Arial" w:hAnsi="Arial" w:cs="Arial"/>
          <w:sz w:val="20"/>
          <w:lang w:val="en-US"/>
        </w:rPr>
        <w:t>ủ</w:t>
      </w:r>
      <w:r w:rsidRPr="00353348">
        <w:rPr>
          <w:rFonts w:ascii="Arial" w:hAnsi="Arial" w:cs="Arial"/>
          <w:sz w:val="20"/>
        </w:rPr>
        <w:t xml:space="preserve"> các thông tin, </w:t>
      </w:r>
      <w:r w:rsidRPr="00353348" w:rsidR="00D077E0">
        <w:rPr>
          <w:rFonts w:ascii="Arial" w:hAnsi="Arial" w:cs="Arial"/>
          <w:sz w:val="20"/>
        </w:rPr>
        <w:t>đề</w:t>
      </w:r>
      <w:r w:rsidRPr="00353348">
        <w:rPr>
          <w:rFonts w:ascii="Arial" w:hAnsi="Arial" w:cs="Arial"/>
          <w:sz w:val="20"/>
        </w:rPr>
        <w:t xml:space="preserve"> nghị gửi </w:t>
      </w:r>
      <w:r w:rsidRPr="00353348" w:rsidR="00734938">
        <w:rPr>
          <w:rFonts w:ascii="Arial" w:hAnsi="Arial" w:cs="Arial"/>
          <w:sz w:val="20"/>
        </w:rPr>
        <w:t>về</w:t>
      </w:r>
      <w:r w:rsidRPr="00353348">
        <w:rPr>
          <w:rFonts w:ascii="Arial" w:hAnsi="Arial" w:cs="Arial"/>
          <w:sz w:val="20"/>
        </w:rPr>
        <w:t>:</w:t>
      </w:r>
    </w:p>
    <w:p w:rsidR="001B3C30" w:rsidRPr="00353348" w:rsidP="00D24295">
      <w:pPr>
        <w:tabs>
          <w:tab w:val="right" w:leader="dot" w:pos="8640"/>
        </w:tabs>
        <w:spacing w:before="120"/>
        <w:rPr>
          <w:rFonts w:ascii="Arial" w:hAnsi="Arial" w:cs="Arial"/>
          <w:b/>
          <w:sz w:val="20"/>
        </w:rPr>
      </w:pPr>
      <w:r w:rsidRPr="00353348">
        <w:rPr>
          <w:rFonts w:ascii="Arial" w:hAnsi="Arial" w:cs="Arial"/>
          <w:b/>
          <w:sz w:val="20"/>
        </w:rPr>
        <w:t>Cục Đăng kiểm Việt Nam</w:t>
      </w:r>
    </w:p>
    <w:p w:rsidR="00B23296" w:rsidRPr="00353348" w:rsidP="00D24295">
      <w:pPr>
        <w:tabs>
          <w:tab w:val="right" w:leader="dot" w:pos="8640"/>
        </w:tabs>
        <w:spacing w:before="120"/>
        <w:rPr>
          <w:rFonts w:ascii="Arial" w:hAnsi="Arial" w:cs="Arial"/>
          <w:b/>
          <w:sz w:val="20"/>
          <w:lang w:val="en-US"/>
        </w:rPr>
      </w:pPr>
      <w:r w:rsidRPr="00353348" w:rsidR="001B3C30">
        <w:rPr>
          <w:rFonts w:ascii="Arial" w:hAnsi="Arial" w:cs="Arial"/>
          <w:b/>
          <w:sz w:val="20"/>
        </w:rPr>
        <w:t>Trung tâm chứng nhận Hệ th</w:t>
      </w:r>
      <w:r w:rsidRPr="00353348">
        <w:rPr>
          <w:rFonts w:ascii="Arial" w:hAnsi="Arial" w:cs="Arial"/>
          <w:b/>
          <w:sz w:val="20"/>
          <w:lang w:val="en-US"/>
        </w:rPr>
        <w:t>ố</w:t>
      </w:r>
      <w:r w:rsidRPr="00353348" w:rsidR="001B3C30">
        <w:rPr>
          <w:rFonts w:ascii="Arial" w:hAnsi="Arial" w:cs="Arial"/>
          <w:b/>
          <w:sz w:val="20"/>
        </w:rPr>
        <w:t>ng quản lý chất lượng và an toàn (VRQC)</w:t>
      </w:r>
    </w:p>
    <w:p w:rsidR="00B23296" w:rsidRPr="00353348" w:rsidP="00D24295">
      <w:pPr>
        <w:tabs>
          <w:tab w:val="right" w:leader="dot" w:pos="8640"/>
        </w:tabs>
        <w:spacing w:before="120"/>
        <w:rPr>
          <w:rFonts w:ascii="Arial" w:hAnsi="Arial" w:cs="Arial"/>
          <w:sz w:val="20"/>
          <w:lang w:val="en-US"/>
        </w:rPr>
      </w:pPr>
      <w:r w:rsidRPr="00353348" w:rsidR="001B3C30">
        <w:rPr>
          <w:rFonts w:ascii="Arial" w:hAnsi="Arial" w:cs="Arial"/>
          <w:sz w:val="20"/>
        </w:rPr>
        <w:t>18 Phạm Hùng, phường Mỹ Đình 2, quận Nam Từ Liêm, Hà Nội</w:t>
      </w:r>
    </w:p>
    <w:p w:rsidR="00514A2E" w:rsidRPr="00353348" w:rsidP="00D24295">
      <w:pPr>
        <w:tabs>
          <w:tab w:val="right" w:leader="dot" w:pos="8640"/>
        </w:tabs>
        <w:spacing w:before="120"/>
        <w:rPr>
          <w:rFonts w:ascii="Arial" w:hAnsi="Arial" w:cs="Arial"/>
          <w:sz w:val="20"/>
          <w:lang w:val="en-US"/>
        </w:rPr>
      </w:pPr>
      <w:r w:rsidRPr="00353348" w:rsidR="001B3C30">
        <w:rPr>
          <w:rFonts w:ascii="Arial" w:hAnsi="Arial" w:cs="Arial"/>
          <w:sz w:val="20"/>
        </w:rPr>
        <w:t xml:space="preserve">Tel: (84) 4 37684715 </w:t>
      </w:r>
      <w:r w:rsidRPr="00353348" w:rsidR="00260AC9">
        <w:rPr>
          <w:rFonts w:ascii="Arial" w:hAnsi="Arial" w:cs="Arial"/>
          <w:sz w:val="20"/>
          <w:lang w:val="en-US"/>
        </w:rPr>
        <w:t xml:space="preserve"> </w:t>
      </w:r>
      <w:r w:rsidRPr="00353348" w:rsidR="001B3C30">
        <w:rPr>
          <w:rFonts w:ascii="Arial" w:hAnsi="Arial" w:cs="Arial"/>
          <w:sz w:val="20"/>
        </w:rPr>
        <w:t>Fax: (84) 4 37684720</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Email: vrqc@vr.org.vn</w:t>
      </w:r>
    </w:p>
    <w:p w:rsidR="00447ED4" w:rsidRPr="00353348" w:rsidP="00D24295">
      <w:pPr>
        <w:tabs>
          <w:tab w:val="right" w:leader="dot" w:pos="8640"/>
        </w:tabs>
        <w:spacing w:before="120"/>
        <w:rPr>
          <w:rFonts w:ascii="Arial" w:hAnsi="Arial" w:cs="Arial"/>
          <w:sz w:val="20"/>
          <w:lang w:val="en-US"/>
        </w:rPr>
      </w:pPr>
    </w:p>
    <w:p w:rsidR="00BD6681" w:rsidRPr="00353348" w:rsidP="00D24295">
      <w:pPr>
        <w:tabs>
          <w:tab w:val="right" w:leader="dot" w:pos="8640"/>
        </w:tabs>
        <w:spacing w:before="120"/>
        <w:jc w:val="right"/>
        <w:rPr>
          <w:rFonts w:ascii="Arial" w:hAnsi="Arial" w:cs="Arial"/>
          <w:sz w:val="20"/>
          <w:lang w:val="en-US"/>
        </w:rPr>
      </w:pPr>
      <w:bookmarkStart w:id="142" w:name="loai_6"/>
      <w:r w:rsidRPr="00353348" w:rsidR="00353348">
        <w:rPr>
          <w:rFonts w:ascii="Arial" w:hAnsi="Arial" w:cs="Arial"/>
          <w:sz w:val="20"/>
        </w:rPr>
        <w:t>Mẫu</w:t>
      </w:r>
      <w:r w:rsidRPr="00353348" w:rsidR="00365D0E">
        <w:rPr>
          <w:rFonts w:ascii="Arial" w:hAnsi="Arial" w:cs="Arial"/>
          <w:sz w:val="20"/>
        </w:rPr>
        <w:t xml:space="preserve"> số 05</w:t>
      </w:r>
      <w:bookmarkEnd w:id="142"/>
    </w:p>
    <w:p w:rsidR="00BD6681" w:rsidRPr="00353348" w:rsidP="00D24295">
      <w:pPr>
        <w:tabs>
          <w:tab w:val="right" w:leader="dot" w:pos="8640"/>
        </w:tabs>
        <w:spacing w:before="120"/>
        <w:jc w:val="center"/>
        <w:rPr>
          <w:rFonts w:ascii="Arial" w:hAnsi="Arial" w:cs="Arial"/>
          <w:b/>
          <w:sz w:val="20"/>
          <w:lang w:val="en-US"/>
        </w:rPr>
      </w:pPr>
      <w:r w:rsidRPr="00353348">
        <w:rPr>
          <w:rFonts w:ascii="Arial" w:hAnsi="Arial" w:cs="Arial"/>
          <w:b/>
          <w:sz w:val="20"/>
        </w:rPr>
        <w:t>CỘNG HÒA XÃ HỘI CHỦ NGHĨA VIỆT NAM</w:t>
        <w:br/>
        <w:t xml:space="preserve">Độc lập - Tự do - Hạnh phúc </w:t>
        <w:br/>
        <w:t>---------------</w:t>
      </w:r>
    </w:p>
    <w:p w:rsidR="00E410E1" w:rsidRPr="00353348" w:rsidP="00D24295">
      <w:pPr>
        <w:tabs>
          <w:tab w:val="right" w:leader="dot" w:pos="8640"/>
        </w:tabs>
        <w:spacing w:before="120"/>
        <w:jc w:val="center"/>
        <w:rPr>
          <w:rFonts w:ascii="Arial" w:hAnsi="Arial" w:cs="Arial"/>
          <w:sz w:val="20"/>
          <w:lang w:val="en-US"/>
        </w:rPr>
      </w:pPr>
    </w:p>
    <w:p w:rsidR="00BD6681" w:rsidRPr="00353348" w:rsidP="00D24295">
      <w:pPr>
        <w:tabs>
          <w:tab w:val="right" w:leader="dot" w:pos="8640"/>
        </w:tabs>
        <w:spacing w:before="120"/>
        <w:jc w:val="center"/>
        <w:rPr>
          <w:rFonts w:ascii="Arial" w:hAnsi="Arial" w:cs="Arial"/>
          <w:b/>
          <w:sz w:val="20"/>
          <w:lang w:val="en-US"/>
        </w:rPr>
      </w:pPr>
      <w:bookmarkStart w:id="143" w:name="loai_6_name"/>
      <w:r w:rsidRPr="00353348">
        <w:rPr>
          <w:rFonts w:ascii="Arial" w:hAnsi="Arial" w:cs="Arial"/>
          <w:b/>
          <w:sz w:val="20"/>
          <w:lang w:val="en-US"/>
        </w:rPr>
        <w:t>ĐỀ NGHỊ ĐÁNH GIÁ, CẤP GIẤY CHỨNG NHẬN QUẢN LÝ AN TOÀN CHO TÀU BIỂN</w:t>
      </w:r>
      <w:bookmarkEnd w:id="143"/>
    </w:p>
    <w:p w:rsidR="00BD6681" w:rsidRPr="00353348" w:rsidP="00D24295">
      <w:pPr>
        <w:tabs>
          <w:tab w:val="right" w:leader="dot" w:pos="8640"/>
        </w:tabs>
        <w:spacing w:before="120"/>
        <w:jc w:val="center"/>
        <w:rPr>
          <w:rFonts w:ascii="Arial" w:hAnsi="Arial" w:cs="Arial"/>
          <w:sz w:val="20"/>
          <w:lang w:val="en-US"/>
        </w:rPr>
      </w:pPr>
      <w:r w:rsidRPr="00353348" w:rsidR="00DE165A">
        <w:rPr>
          <w:rFonts w:ascii="Arial" w:hAnsi="Arial" w:cs="Arial"/>
          <w:sz w:val="20"/>
        </w:rPr>
        <w:t xml:space="preserve">Số _________________        Địa </w:t>
      </w:r>
      <w:r w:rsidRPr="00353348" w:rsidR="005668B9">
        <w:rPr>
          <w:rFonts w:ascii="Arial" w:hAnsi="Arial" w:cs="Arial"/>
          <w:sz w:val="20"/>
        </w:rPr>
        <w:t>điểm</w:t>
      </w:r>
      <w:r w:rsidRPr="00353348" w:rsidR="00DE165A">
        <w:rPr>
          <w:rFonts w:ascii="Arial" w:hAnsi="Arial" w:cs="Arial"/>
          <w:sz w:val="20"/>
        </w:rPr>
        <w:t xml:space="preserve"> _____________    Ngày ________________</w:t>
      </w:r>
    </w:p>
    <w:p w:rsidR="00BD6681" w:rsidRPr="00353348" w:rsidP="00D24295">
      <w:pPr>
        <w:tabs>
          <w:tab w:val="right" w:leader="dot" w:pos="8640"/>
        </w:tabs>
        <w:spacing w:before="120"/>
        <w:jc w:val="center"/>
        <w:rPr>
          <w:rFonts w:ascii="Arial" w:hAnsi="Arial" w:cs="Arial"/>
          <w:sz w:val="20"/>
        </w:rPr>
      </w:pPr>
      <w:r w:rsidRPr="00353348">
        <w:rPr>
          <w:rFonts w:ascii="Arial" w:hAnsi="Arial" w:cs="Arial"/>
          <w:sz w:val="20"/>
        </w:rPr>
        <w:t>Kính gửi: Cục Đăng kiểm Việt Nam</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Chúng tôi </w:t>
      </w:r>
      <w:r w:rsidRPr="00353348" w:rsidR="00D077E0">
        <w:rPr>
          <w:rFonts w:ascii="Arial" w:hAnsi="Arial" w:cs="Arial"/>
          <w:sz w:val="20"/>
        </w:rPr>
        <w:t>đề</w:t>
      </w:r>
      <w:r w:rsidRPr="00353348">
        <w:rPr>
          <w:rFonts w:ascii="Arial" w:hAnsi="Arial" w:cs="Arial"/>
          <w:sz w:val="20"/>
        </w:rPr>
        <w:t xml:space="preserve"> nghị Cụ</w:t>
      </w:r>
      <w:r w:rsidRPr="00353348" w:rsidR="00C25B2F">
        <w:rPr>
          <w:rFonts w:ascii="Arial" w:hAnsi="Arial" w:cs="Arial"/>
          <w:sz w:val="20"/>
        </w:rPr>
        <w:t>c Đ</w:t>
      </w:r>
      <w:r w:rsidRPr="00353348" w:rsidR="00C25B2F">
        <w:rPr>
          <w:rFonts w:ascii="Arial" w:hAnsi="Arial" w:cs="Arial"/>
          <w:sz w:val="20"/>
          <w:lang w:val="en-US"/>
        </w:rPr>
        <w:t>ă</w:t>
      </w:r>
      <w:r w:rsidRPr="00353348">
        <w:rPr>
          <w:rFonts w:ascii="Arial" w:hAnsi="Arial" w:cs="Arial"/>
          <w:sz w:val="20"/>
        </w:rPr>
        <w:t xml:space="preserve">ng kiểm Việt Nam thực hiện việc đánh giá Hệ thống quản lý an toàn theo yêu cầu của Bộ </w:t>
      </w:r>
      <w:r w:rsidRPr="00353348" w:rsidR="00E06200">
        <w:rPr>
          <w:rFonts w:ascii="Arial" w:hAnsi="Arial" w:cs="Arial"/>
          <w:sz w:val="20"/>
        </w:rPr>
        <w:t>luật</w:t>
      </w:r>
      <w:r w:rsidRPr="00353348">
        <w:rPr>
          <w:rFonts w:ascii="Arial" w:hAnsi="Arial" w:cs="Arial"/>
          <w:sz w:val="20"/>
        </w:rPr>
        <w:t xml:space="preserve"> ISM cho tàu như sau:</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
      <w:tblGrid>
        <w:gridCol w:w="1073"/>
        <w:gridCol w:w="5330"/>
        <w:gridCol w:w="2658"/>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shd w:val="clear" w:color="000000" w:fill="auto"/>
            <w:vAlign w:val="center"/>
          </w:tcPr>
          <w:p w:rsidR="00B63989" w:rsidRPr="00353348" w:rsidP="00D24295">
            <w:pPr>
              <w:tabs>
                <w:tab w:val="right" w:leader="dot" w:pos="8640"/>
              </w:tabs>
              <w:spacing w:before="120"/>
              <w:jc w:val="center"/>
              <w:rPr>
                <w:rFonts w:ascii="Arial" w:hAnsi="Arial" w:cs="Arial"/>
                <w:b/>
                <w:sz w:val="20"/>
              </w:rPr>
            </w:pPr>
            <w:r w:rsidRPr="00353348" w:rsidR="00356B95">
              <w:rPr>
                <w:rFonts w:ascii="Arial" w:hAnsi="Arial" w:cs="Arial"/>
                <w:b/>
                <w:sz w:val="20"/>
              </w:rPr>
              <w:t>Lo</w:t>
            </w:r>
            <w:r w:rsidRPr="00353348" w:rsidR="00356B95">
              <w:rPr>
                <w:rFonts w:ascii="Arial" w:hAnsi="Arial" w:cs="Arial"/>
                <w:b/>
                <w:sz w:val="20"/>
                <w:lang w:val="en-US"/>
              </w:rPr>
              <w:t>ạ</w:t>
            </w:r>
            <w:r w:rsidRPr="00353348">
              <w:rPr>
                <w:rFonts w:ascii="Arial" w:hAnsi="Arial" w:cs="Arial"/>
                <w:b/>
                <w:sz w:val="20"/>
              </w:rPr>
              <w:t>i hình</w:t>
            </w:r>
            <w:r w:rsidRPr="00353348">
              <w:rPr>
                <w:rFonts w:ascii="Arial" w:hAnsi="Arial" w:cs="Arial"/>
                <w:b/>
                <w:sz w:val="20"/>
                <w:lang w:val="en-US"/>
              </w:rPr>
              <w:t xml:space="preserve"> </w:t>
            </w:r>
            <w:r w:rsidRPr="00353348">
              <w:rPr>
                <w:rFonts w:ascii="Arial" w:hAnsi="Arial" w:cs="Arial"/>
                <w:b/>
                <w:sz w:val="20"/>
              </w:rPr>
              <w:t>đánh giá</w:t>
            </w:r>
          </w:p>
        </w:tc>
        <w:tc>
          <w:tcPr>
            <w:tcW w:w="4251"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 xml:space="preserve">□ Lần đầu </w:t>
            </w:r>
            <w:r w:rsidRPr="00353348">
              <w:rPr>
                <w:rFonts w:ascii="Arial" w:hAnsi="Arial" w:cs="Arial"/>
                <w:sz w:val="20"/>
                <w:lang w:val="en-US"/>
              </w:rPr>
              <w:t xml:space="preserve">            </w:t>
            </w:r>
            <w:r w:rsidRPr="00353348">
              <w:rPr>
                <w:rFonts w:ascii="Arial" w:hAnsi="Arial" w:cs="Arial"/>
                <w:sz w:val="20"/>
              </w:rPr>
              <w:t>□ Trung gian</w:t>
            </w:r>
            <w:r w:rsidRPr="00353348">
              <w:rPr>
                <w:rFonts w:ascii="Arial" w:hAnsi="Arial" w:cs="Arial"/>
                <w:sz w:val="20"/>
                <w:lang w:val="en-US"/>
              </w:rPr>
              <w:t xml:space="preserve">                 </w:t>
            </w:r>
            <w:r w:rsidRPr="00353348">
              <w:rPr>
                <w:rFonts w:ascii="Arial" w:hAnsi="Arial" w:cs="Arial"/>
                <w:sz w:val="20"/>
              </w:rPr>
              <w:t>□ Cấp mới</w:t>
            </w:r>
          </w:p>
          <w:p w:rsidR="00B63989" w:rsidRPr="00353348" w:rsidP="00D24295">
            <w:pPr>
              <w:tabs>
                <w:tab w:val="right" w:leader="dot" w:pos="8640"/>
              </w:tabs>
              <w:spacing w:before="120"/>
              <w:rPr>
                <w:rFonts w:ascii="Arial" w:hAnsi="Arial" w:cs="Arial"/>
                <w:sz w:val="20"/>
              </w:rPr>
            </w:pPr>
            <w:r w:rsidRPr="00353348">
              <w:rPr>
                <w:rFonts w:ascii="Arial" w:hAnsi="Arial" w:cs="Arial"/>
                <w:sz w:val="20"/>
              </w:rPr>
              <w:t xml:space="preserve">□ Tạm thời </w:t>
            </w:r>
            <w:r w:rsidRPr="00353348">
              <w:rPr>
                <w:rFonts w:ascii="Arial" w:hAnsi="Arial" w:cs="Arial"/>
                <w:sz w:val="20"/>
                <w:lang w:val="en-US"/>
              </w:rPr>
              <w:t xml:space="preserve">          </w:t>
            </w:r>
            <w:r w:rsidRPr="00353348">
              <w:rPr>
                <w:rFonts w:ascii="Arial" w:hAnsi="Arial" w:cs="Arial"/>
                <w:sz w:val="20"/>
              </w:rPr>
              <w:t>□ Bất thường. Lý do:</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val="restart"/>
            <w:shd w:val="clear" w:color="000000" w:fill="auto"/>
            <w:vAlign w:val="center"/>
          </w:tcPr>
          <w:p w:rsidR="00B63989" w:rsidRPr="00353348" w:rsidP="00D24295">
            <w:pPr>
              <w:tabs>
                <w:tab w:val="right" w:leader="dot" w:pos="8640"/>
              </w:tabs>
              <w:spacing w:before="120"/>
              <w:jc w:val="center"/>
              <w:rPr>
                <w:rFonts w:ascii="Arial" w:hAnsi="Arial" w:cs="Arial"/>
                <w:b/>
                <w:sz w:val="20"/>
              </w:rPr>
            </w:pPr>
            <w:r w:rsidRPr="00353348">
              <w:rPr>
                <w:rFonts w:ascii="Arial" w:hAnsi="Arial" w:cs="Arial"/>
                <w:b/>
                <w:sz w:val="20"/>
              </w:rPr>
              <w:t>Tàu</w:t>
            </w:r>
          </w:p>
        </w:tc>
        <w:tc>
          <w:tcPr>
            <w:tcW w:w="2174"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Tên tàu:</w:t>
            </w:r>
          </w:p>
        </w:tc>
        <w:tc>
          <w:tcPr>
            <w:tcW w:w="2077"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Hô hiệu:</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B63989" w:rsidRPr="00353348" w:rsidP="00D24295">
            <w:pPr>
              <w:tabs>
                <w:tab w:val="right" w:leader="dot" w:pos="8640"/>
              </w:tabs>
              <w:spacing w:before="120"/>
              <w:jc w:val="center"/>
              <w:rPr>
                <w:rFonts w:ascii="Arial" w:hAnsi="Arial" w:cs="Arial"/>
                <w:b/>
                <w:sz w:val="20"/>
              </w:rPr>
            </w:pPr>
          </w:p>
        </w:tc>
        <w:tc>
          <w:tcPr>
            <w:tcW w:w="2174"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Loại tàu:</w:t>
            </w:r>
          </w:p>
        </w:tc>
        <w:tc>
          <w:tcPr>
            <w:tcW w:w="2077"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Số IMO:</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B63989" w:rsidRPr="00353348" w:rsidP="00D24295">
            <w:pPr>
              <w:tabs>
                <w:tab w:val="right" w:leader="dot" w:pos="8640"/>
              </w:tabs>
              <w:spacing w:before="120"/>
              <w:jc w:val="center"/>
              <w:rPr>
                <w:rFonts w:ascii="Arial" w:hAnsi="Arial" w:cs="Arial"/>
                <w:b/>
                <w:sz w:val="20"/>
              </w:rPr>
            </w:pPr>
          </w:p>
        </w:tc>
        <w:tc>
          <w:tcPr>
            <w:tcW w:w="2174"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Treo cờ:</w:t>
            </w:r>
          </w:p>
        </w:tc>
        <w:tc>
          <w:tcPr>
            <w:tcW w:w="2077"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Số đăng ký:</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B63989" w:rsidRPr="00353348" w:rsidP="00D24295">
            <w:pPr>
              <w:tabs>
                <w:tab w:val="right" w:leader="dot" w:pos="8640"/>
              </w:tabs>
              <w:spacing w:before="120"/>
              <w:jc w:val="center"/>
              <w:rPr>
                <w:rFonts w:ascii="Arial" w:hAnsi="Arial" w:cs="Arial"/>
                <w:b/>
                <w:sz w:val="20"/>
              </w:rPr>
            </w:pPr>
          </w:p>
        </w:tc>
        <w:tc>
          <w:tcPr>
            <w:tcW w:w="2174"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sidR="004D0A36">
              <w:rPr>
                <w:rFonts w:ascii="Arial" w:hAnsi="Arial" w:cs="Arial"/>
                <w:sz w:val="20"/>
              </w:rPr>
              <w:t>C</w:t>
            </w:r>
            <w:r w:rsidRPr="00353348" w:rsidR="004D0A36">
              <w:rPr>
                <w:rFonts w:ascii="Arial" w:hAnsi="Arial" w:cs="Arial"/>
                <w:sz w:val="20"/>
                <w:lang w:val="en-US"/>
              </w:rPr>
              <w:t>ả</w:t>
            </w:r>
            <w:r w:rsidRPr="00353348">
              <w:rPr>
                <w:rFonts w:ascii="Arial" w:hAnsi="Arial" w:cs="Arial"/>
                <w:sz w:val="20"/>
              </w:rPr>
              <w:t>ng đăng ký:</w:t>
            </w:r>
          </w:p>
        </w:tc>
        <w:tc>
          <w:tcPr>
            <w:tcW w:w="2077"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Tổng dung tích:</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B63989" w:rsidRPr="00353348" w:rsidP="00D24295">
            <w:pPr>
              <w:tabs>
                <w:tab w:val="right" w:leader="dot" w:pos="8640"/>
              </w:tabs>
              <w:spacing w:before="120"/>
              <w:jc w:val="center"/>
              <w:rPr>
                <w:rFonts w:ascii="Arial" w:hAnsi="Arial" w:cs="Arial"/>
                <w:b/>
                <w:sz w:val="20"/>
              </w:rPr>
            </w:pPr>
          </w:p>
        </w:tc>
        <w:tc>
          <w:tcPr>
            <w:tcW w:w="2174"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Đăng kiểm:</w:t>
            </w:r>
          </w:p>
        </w:tc>
        <w:tc>
          <w:tcPr>
            <w:tcW w:w="2077"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 xml:space="preserve">Số </w:t>
            </w:r>
            <w:r w:rsidRPr="00353348" w:rsidR="00D077E0">
              <w:rPr>
                <w:rFonts w:ascii="Arial" w:hAnsi="Arial" w:cs="Arial"/>
                <w:sz w:val="20"/>
              </w:rPr>
              <w:t>phân</w:t>
            </w:r>
            <w:r w:rsidRPr="00353348">
              <w:rPr>
                <w:rFonts w:ascii="Arial" w:hAnsi="Arial" w:cs="Arial"/>
                <w:sz w:val="20"/>
              </w:rPr>
              <w:t xml:space="preserve"> cấp:</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B63989" w:rsidRPr="00353348" w:rsidP="00D24295">
            <w:pPr>
              <w:tabs>
                <w:tab w:val="right" w:leader="dot" w:pos="8640"/>
              </w:tabs>
              <w:spacing w:before="120"/>
              <w:jc w:val="center"/>
              <w:rPr>
                <w:rFonts w:ascii="Arial" w:hAnsi="Arial" w:cs="Arial"/>
                <w:b/>
                <w:sz w:val="20"/>
              </w:rPr>
            </w:pPr>
          </w:p>
        </w:tc>
        <w:tc>
          <w:tcPr>
            <w:tcW w:w="2174" w:type="pct"/>
            <w:shd w:val="clear" w:color="000000" w:fill="auto"/>
            <w:vAlign w:val="center"/>
          </w:tcPr>
          <w:p w:rsidR="00B63989" w:rsidRPr="00353348" w:rsidP="00D24295">
            <w:pPr>
              <w:tabs>
                <w:tab w:val="right" w:leader="dot" w:pos="8640"/>
              </w:tabs>
              <w:spacing w:before="120"/>
              <w:rPr>
                <w:rFonts w:ascii="Arial" w:hAnsi="Arial" w:cs="Arial"/>
                <w:sz w:val="20"/>
                <w:lang w:val="en-US"/>
              </w:rPr>
            </w:pPr>
            <w:r w:rsidRPr="00353348">
              <w:rPr>
                <w:rFonts w:ascii="Arial" w:hAnsi="Arial" w:cs="Arial"/>
                <w:sz w:val="20"/>
              </w:rPr>
              <w:t>Số SMC (nế</w:t>
            </w:r>
            <w:r w:rsidRPr="00353348" w:rsidR="00FC7B94">
              <w:rPr>
                <w:rFonts w:ascii="Arial" w:hAnsi="Arial" w:cs="Arial"/>
                <w:sz w:val="20"/>
              </w:rPr>
              <w:t>u có)</w:t>
            </w:r>
            <w:r w:rsidRPr="00353348" w:rsidR="00FC7B94">
              <w:rPr>
                <w:rFonts w:ascii="Arial" w:hAnsi="Arial" w:cs="Arial"/>
                <w:sz w:val="20"/>
                <w:lang w:val="en-US"/>
              </w:rPr>
              <w:t>:</w:t>
            </w:r>
          </w:p>
        </w:tc>
        <w:tc>
          <w:tcPr>
            <w:tcW w:w="2077" w:type="pct"/>
            <w:shd w:val="clear" w:color="000000" w:fill="auto"/>
            <w:vAlign w:val="center"/>
          </w:tcPr>
          <w:p w:rsidR="00B63989" w:rsidRPr="00353348" w:rsidP="00D24295">
            <w:pPr>
              <w:tabs>
                <w:tab w:val="right" w:leader="dot" w:pos="8640"/>
              </w:tabs>
              <w:spacing w:before="120"/>
              <w:rPr>
                <w:rFonts w:ascii="Arial" w:hAnsi="Arial" w:cs="Arial"/>
                <w:sz w:val="20"/>
              </w:rPr>
            </w:pPr>
            <w:r w:rsidRPr="00353348">
              <w:rPr>
                <w:rFonts w:ascii="Arial" w:hAnsi="Arial" w:cs="Arial"/>
                <w:sz w:val="20"/>
              </w:rPr>
              <w:t>Năm đóng:</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val="restart"/>
            <w:shd w:val="clear" w:color="000000" w:fill="auto"/>
            <w:vAlign w:val="center"/>
          </w:tcPr>
          <w:p w:rsidR="004D0A36" w:rsidRPr="00353348" w:rsidP="00D24295">
            <w:pPr>
              <w:tabs>
                <w:tab w:val="right" w:leader="dot" w:pos="8640"/>
              </w:tabs>
              <w:spacing w:before="120"/>
              <w:jc w:val="center"/>
              <w:rPr>
                <w:rFonts w:ascii="Arial" w:hAnsi="Arial" w:cs="Arial"/>
                <w:b/>
                <w:sz w:val="20"/>
              </w:rPr>
            </w:pPr>
            <w:r w:rsidRPr="00353348">
              <w:rPr>
                <w:rFonts w:ascii="Arial" w:hAnsi="Arial" w:cs="Arial"/>
                <w:b/>
                <w:sz w:val="20"/>
              </w:rPr>
              <w:t xml:space="preserve">Công ty tàu </w:t>
            </w:r>
            <w:r w:rsidRPr="00353348" w:rsidR="00D077E0">
              <w:rPr>
                <w:rFonts w:ascii="Arial" w:hAnsi="Arial" w:cs="Arial"/>
                <w:b/>
                <w:sz w:val="20"/>
              </w:rPr>
              <w:t>biển</w:t>
            </w: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Tên Công ty:</w:t>
            </w:r>
          </w:p>
          <w:p w:rsidR="004D0A36" w:rsidRPr="00353348" w:rsidP="00D24295">
            <w:pPr>
              <w:tabs>
                <w:tab w:val="right" w:leader="dot" w:pos="8640"/>
              </w:tabs>
              <w:spacing w:before="120"/>
              <w:rPr>
                <w:rFonts w:ascii="Arial" w:hAnsi="Arial" w:cs="Arial"/>
                <w:sz w:val="20"/>
              </w:rPr>
            </w:pPr>
            <w:r w:rsidRPr="00353348">
              <w:rPr>
                <w:rFonts w:ascii="Arial" w:hAnsi="Arial" w:cs="Arial"/>
                <w:sz w:val="20"/>
              </w:rPr>
              <w:t>S</w:t>
            </w:r>
            <w:r w:rsidRPr="00353348">
              <w:rPr>
                <w:rFonts w:ascii="Arial" w:hAnsi="Arial" w:cs="Arial"/>
                <w:sz w:val="20"/>
                <w:lang w:val="en-US"/>
              </w:rPr>
              <w:t>ố</w:t>
            </w:r>
            <w:r w:rsidRPr="00353348">
              <w:rPr>
                <w:rFonts w:ascii="Arial" w:hAnsi="Arial" w:cs="Arial"/>
                <w:sz w:val="20"/>
              </w:rPr>
              <w:t xml:space="preserve"> IMO Công ty:</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4D0A36" w:rsidRPr="00353348" w:rsidP="00D24295">
            <w:pPr>
              <w:tabs>
                <w:tab w:val="right" w:leader="dot" w:pos="8640"/>
              </w:tabs>
              <w:spacing w:before="120"/>
              <w:jc w:val="center"/>
              <w:rPr>
                <w:rFonts w:ascii="Arial" w:hAnsi="Arial" w:cs="Arial"/>
                <w:b/>
                <w:sz w:val="20"/>
              </w:rPr>
            </w:pP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Địa chỉ:</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4D0A36" w:rsidRPr="00353348" w:rsidP="00D24295">
            <w:pPr>
              <w:tabs>
                <w:tab w:val="right" w:leader="dot" w:pos="8640"/>
              </w:tabs>
              <w:spacing w:before="120"/>
              <w:jc w:val="center"/>
              <w:rPr>
                <w:rFonts w:ascii="Arial" w:hAnsi="Arial" w:cs="Arial"/>
                <w:b/>
                <w:sz w:val="20"/>
              </w:rPr>
            </w:pPr>
          </w:p>
        </w:tc>
        <w:tc>
          <w:tcPr>
            <w:tcW w:w="4251" w:type="pct"/>
            <w:shd w:val="clear" w:color="000000" w:fill="auto"/>
            <w:vAlign w:val="center"/>
          </w:tcPr>
          <w:p w:rsidR="004D0A36" w:rsidRPr="00353348" w:rsidP="00D24295">
            <w:pPr>
              <w:tabs>
                <w:tab w:val="right" w:leader="dot" w:pos="8640"/>
              </w:tabs>
              <w:spacing w:before="120"/>
              <w:jc w:val="center"/>
              <w:rPr>
                <w:rFonts w:ascii="Arial" w:hAnsi="Arial" w:cs="Arial"/>
                <w:sz w:val="20"/>
              </w:rPr>
            </w:pP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Fax</w:t>
            </w:r>
            <w:r w:rsidRPr="00353348" w:rsidR="00E06200">
              <w:rPr>
                <w:rFonts w:ascii="Arial" w:hAnsi="Arial" w:cs="Arial"/>
                <w:sz w:val="20"/>
              </w:rPr>
              <w:t>/</w:t>
            </w:r>
            <w:r w:rsidRPr="00353348">
              <w:rPr>
                <w:rFonts w:ascii="Arial" w:hAnsi="Arial" w:cs="Arial"/>
                <w:sz w:val="20"/>
              </w:rPr>
              <w:t>Email:</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4D0A36" w:rsidRPr="00353348" w:rsidP="00D24295">
            <w:pPr>
              <w:tabs>
                <w:tab w:val="right" w:leader="dot" w:pos="8640"/>
              </w:tabs>
              <w:spacing w:before="120"/>
              <w:jc w:val="center"/>
              <w:rPr>
                <w:rFonts w:ascii="Arial" w:hAnsi="Arial" w:cs="Arial"/>
                <w:b/>
                <w:sz w:val="20"/>
              </w:rPr>
            </w:pP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 xml:space="preserve">Số DOC hoặc </w:t>
            </w:r>
            <w:r w:rsidRPr="00353348" w:rsidR="00FC7B94">
              <w:rPr>
                <w:rFonts w:ascii="Arial" w:hAnsi="Arial" w:cs="Arial"/>
                <w:sz w:val="20"/>
                <w:lang w:val="en-US"/>
              </w:rPr>
              <w:t>I</w:t>
            </w:r>
            <w:r w:rsidRPr="00353348">
              <w:rPr>
                <w:rFonts w:ascii="Arial" w:hAnsi="Arial" w:cs="Arial"/>
                <w:sz w:val="20"/>
              </w:rPr>
              <w:t>_DOC:</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4D0A36" w:rsidRPr="00353348" w:rsidP="00D24295">
            <w:pPr>
              <w:tabs>
                <w:tab w:val="right" w:leader="dot" w:pos="8640"/>
              </w:tabs>
              <w:spacing w:before="120"/>
              <w:jc w:val="center"/>
              <w:rPr>
                <w:rFonts w:ascii="Arial" w:hAnsi="Arial" w:cs="Arial"/>
                <w:b/>
                <w:sz w:val="20"/>
              </w:rPr>
            </w:pP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 xml:space="preserve">Người đại diện theo pháp </w:t>
            </w:r>
            <w:r w:rsidRPr="00353348" w:rsidR="00E06200">
              <w:rPr>
                <w:rFonts w:ascii="Arial" w:hAnsi="Arial" w:cs="Arial"/>
                <w:sz w:val="20"/>
              </w:rPr>
              <w:t>luật</w:t>
            </w:r>
            <w:r w:rsidRPr="00353348">
              <w:rPr>
                <w:rFonts w:ascii="Arial" w:hAnsi="Arial" w:cs="Arial"/>
                <w:sz w:val="20"/>
              </w:rPr>
              <w:t>:</w:t>
            </w:r>
            <w:r w:rsidRPr="00353348">
              <w:rPr>
                <w:rFonts w:ascii="Arial" w:hAnsi="Arial" w:cs="Arial"/>
                <w:sz w:val="20"/>
                <w:lang w:val="en-US"/>
              </w:rPr>
              <w:t xml:space="preserve">                     </w:t>
            </w: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Email:</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4D0A36" w:rsidRPr="00353348" w:rsidP="00D24295">
            <w:pPr>
              <w:tabs>
                <w:tab w:val="right" w:leader="dot" w:pos="8640"/>
              </w:tabs>
              <w:spacing w:before="120"/>
              <w:jc w:val="center"/>
              <w:rPr>
                <w:rFonts w:ascii="Arial" w:hAnsi="Arial" w:cs="Arial"/>
                <w:b/>
                <w:sz w:val="20"/>
              </w:rPr>
            </w:pP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Cán bộ an toàn công ty (DPA)</w:t>
            </w:r>
            <w:r w:rsidRPr="00353348">
              <w:rPr>
                <w:rFonts w:ascii="Arial" w:hAnsi="Arial" w:cs="Arial"/>
                <w:sz w:val="20"/>
                <w:lang w:val="en-US"/>
              </w:rPr>
              <w:t xml:space="preserve">:                              </w:t>
            </w: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Email:</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val="restart"/>
            <w:shd w:val="clear" w:color="000000" w:fill="auto"/>
            <w:vAlign w:val="center"/>
          </w:tcPr>
          <w:p w:rsidR="004D0A36" w:rsidRPr="00353348" w:rsidP="00D24295">
            <w:pPr>
              <w:tabs>
                <w:tab w:val="right" w:leader="dot" w:pos="8640"/>
              </w:tabs>
              <w:spacing w:before="120"/>
              <w:jc w:val="center"/>
              <w:rPr>
                <w:rFonts w:ascii="Arial" w:hAnsi="Arial" w:cs="Arial"/>
                <w:b/>
                <w:sz w:val="20"/>
              </w:rPr>
            </w:pPr>
            <w:r w:rsidRPr="00353348">
              <w:rPr>
                <w:rFonts w:ascii="Arial" w:hAnsi="Arial" w:cs="Arial"/>
                <w:b/>
                <w:sz w:val="20"/>
              </w:rPr>
              <w:t>Dự kiến</w:t>
            </w:r>
            <w:r w:rsidRPr="00353348">
              <w:rPr>
                <w:rFonts w:ascii="Arial" w:hAnsi="Arial" w:cs="Arial"/>
                <w:b/>
                <w:sz w:val="20"/>
                <w:lang w:val="en-US"/>
              </w:rPr>
              <w:t xml:space="preserve"> </w:t>
            </w:r>
            <w:r w:rsidRPr="00353348">
              <w:rPr>
                <w:rFonts w:ascii="Arial" w:hAnsi="Arial" w:cs="Arial"/>
                <w:b/>
                <w:sz w:val="20"/>
              </w:rPr>
              <w:t>đánh giá</w:t>
            </w: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Ngày:</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4D0A36" w:rsidRPr="00353348" w:rsidP="00D24295">
            <w:pPr>
              <w:tabs>
                <w:tab w:val="right" w:leader="dot" w:pos="8640"/>
              </w:tabs>
              <w:spacing w:before="120"/>
              <w:jc w:val="center"/>
              <w:rPr>
                <w:rFonts w:ascii="Arial" w:hAnsi="Arial" w:cs="Arial"/>
                <w:b/>
                <w:sz w:val="20"/>
              </w:rPr>
            </w:pP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 xml:space="preserve">Địa </w:t>
            </w:r>
            <w:r w:rsidRPr="00353348" w:rsidR="005668B9">
              <w:rPr>
                <w:rFonts w:ascii="Arial" w:hAnsi="Arial" w:cs="Arial"/>
                <w:sz w:val="20"/>
              </w:rPr>
              <w:t>điểm</w:t>
            </w:r>
            <w:r w:rsidRPr="00353348">
              <w:rPr>
                <w:rFonts w:ascii="Arial" w:hAnsi="Arial" w:cs="Arial"/>
                <w:sz w:val="20"/>
              </w:rPr>
              <w:t>:</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4D0A36" w:rsidRPr="00353348" w:rsidP="00D24295">
            <w:pPr>
              <w:tabs>
                <w:tab w:val="right" w:leader="dot" w:pos="8640"/>
              </w:tabs>
              <w:spacing w:before="120"/>
              <w:jc w:val="center"/>
              <w:rPr>
                <w:rFonts w:ascii="Arial" w:hAnsi="Arial" w:cs="Arial"/>
                <w:b/>
                <w:sz w:val="20"/>
              </w:rPr>
            </w:pP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Đại lý liên hệ:</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auto"/>
          <w:tblCellMar>
            <w:left w:w="0" w:type="dxa"/>
            <w:right w:w="0" w:type="dxa"/>
          </w:tblCellMar>
          <w:tblLook w:val="0000"/>
        </w:tblPrEx>
        <w:tc>
          <w:tcPr>
            <w:tcW w:w="749" w:type="pct"/>
            <w:vMerge/>
            <w:shd w:val="clear" w:color="000000" w:fill="auto"/>
            <w:vAlign w:val="center"/>
          </w:tcPr>
          <w:p w:rsidR="004D0A36" w:rsidRPr="00353348" w:rsidP="00D24295">
            <w:pPr>
              <w:tabs>
                <w:tab w:val="right" w:leader="dot" w:pos="8640"/>
              </w:tabs>
              <w:spacing w:before="120"/>
              <w:jc w:val="center"/>
              <w:rPr>
                <w:rFonts w:ascii="Arial" w:hAnsi="Arial" w:cs="Arial"/>
                <w:b/>
                <w:sz w:val="20"/>
              </w:rPr>
            </w:pPr>
          </w:p>
        </w:tc>
        <w:tc>
          <w:tcPr>
            <w:tcW w:w="4251" w:type="pct"/>
            <w:shd w:val="clear" w:color="000000" w:fill="auto"/>
            <w:vAlign w:val="center"/>
          </w:tcPr>
          <w:p w:rsidR="004D0A36" w:rsidRPr="00353348" w:rsidP="00D24295">
            <w:pPr>
              <w:tabs>
                <w:tab w:val="right" w:leader="dot" w:pos="8640"/>
              </w:tabs>
              <w:spacing w:before="120"/>
              <w:rPr>
                <w:rFonts w:ascii="Arial" w:hAnsi="Arial" w:cs="Arial"/>
                <w:sz w:val="20"/>
              </w:rPr>
            </w:pP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Fax</w:t>
            </w:r>
            <w:r w:rsidRPr="00353348" w:rsidR="00E06200">
              <w:rPr>
                <w:rFonts w:ascii="Arial" w:hAnsi="Arial" w:cs="Arial"/>
                <w:sz w:val="20"/>
              </w:rPr>
              <w:t>/</w:t>
            </w:r>
            <w:r w:rsidRPr="00353348">
              <w:rPr>
                <w:rFonts w:ascii="Arial" w:hAnsi="Arial" w:cs="Arial"/>
                <w:sz w:val="20"/>
              </w:rPr>
              <w:t>Email:</w:t>
            </w:r>
          </w:p>
        </w:tc>
      </w:tr>
    </w:tbl>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Tổ chức chịu trách nhiệm trả các </w:t>
      </w:r>
      <w:r w:rsidRPr="00353348" w:rsidR="005668B9">
        <w:rPr>
          <w:rFonts w:ascii="Arial" w:hAnsi="Arial" w:cs="Arial"/>
          <w:sz w:val="20"/>
        </w:rPr>
        <w:t>khoản</w:t>
      </w:r>
      <w:r w:rsidRPr="00353348">
        <w:rPr>
          <w:rFonts w:ascii="Arial" w:hAnsi="Arial" w:cs="Arial"/>
          <w:sz w:val="20"/>
        </w:rPr>
        <w:t xml:space="preserve"> phí, lệ phí, giá đăng kiểm theo quy định:</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Công ty:</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Địa ch</w:t>
      </w:r>
      <w:r w:rsidRPr="00353348" w:rsidR="004D0A36">
        <w:rPr>
          <w:rFonts w:ascii="Arial" w:hAnsi="Arial" w:cs="Arial"/>
          <w:sz w:val="20"/>
          <w:lang w:val="en-US"/>
        </w:rPr>
        <w:t>ỉ</w:t>
      </w:r>
      <w:r w:rsidRPr="00353348">
        <w:rPr>
          <w:rFonts w:ascii="Arial" w:hAnsi="Arial" w:cs="Arial"/>
          <w:sz w:val="20"/>
        </w:rPr>
        <w:t>:</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Điện thoại</w:t>
      </w:r>
      <w:r w:rsidRPr="00353348" w:rsidR="00E06200">
        <w:rPr>
          <w:rFonts w:ascii="Arial" w:hAnsi="Arial" w:cs="Arial"/>
          <w:sz w:val="20"/>
        </w:rPr>
        <w:t>/</w:t>
      </w:r>
      <w:r w:rsidRPr="00353348">
        <w:rPr>
          <w:rFonts w:ascii="Arial" w:hAnsi="Arial" w:cs="Arial"/>
          <w:sz w:val="20"/>
        </w:rPr>
        <w:t>Fax</w:t>
      </w:r>
      <w:r w:rsidRPr="00353348" w:rsidR="00E06200">
        <w:rPr>
          <w:rFonts w:ascii="Arial" w:hAnsi="Arial" w:cs="Arial"/>
          <w:sz w:val="20"/>
        </w:rPr>
        <w:t>/</w:t>
      </w:r>
      <w:r w:rsidRPr="00353348">
        <w:rPr>
          <w:rFonts w:ascii="Arial" w:hAnsi="Arial" w:cs="Arial"/>
          <w:sz w:val="20"/>
        </w:rPr>
        <w:t>Email:</w:t>
      </w:r>
      <w:r w:rsidRPr="00353348" w:rsidR="00C722B7">
        <w:rPr>
          <w:rFonts w:ascii="Arial" w:hAnsi="Arial" w:cs="Arial"/>
          <w:sz w:val="20"/>
        </w:rPr>
        <w:t xml:space="preserve"> </w:t>
      </w:r>
      <w:r w:rsidRPr="00353348" w:rsidR="004D0A36">
        <w:rPr>
          <w:rFonts w:ascii="Arial" w:hAnsi="Arial" w:cs="Arial"/>
          <w:sz w:val="20"/>
          <w:lang w:val="en-US"/>
        </w:rPr>
        <w:t xml:space="preserve">                               </w:t>
      </w:r>
      <w:r w:rsidRPr="00353348">
        <w:rPr>
          <w:rFonts w:ascii="Arial" w:hAnsi="Arial" w:cs="Arial"/>
          <w:sz w:val="20"/>
        </w:rPr>
        <w:t>Mã</w:t>
      </w:r>
      <w:r w:rsidRPr="00353348" w:rsidR="00C722B7">
        <w:rPr>
          <w:rFonts w:ascii="Arial" w:hAnsi="Arial" w:cs="Arial"/>
          <w:sz w:val="20"/>
        </w:rPr>
        <w:t xml:space="preserve"> </w:t>
      </w:r>
      <w:r w:rsidRPr="00353348">
        <w:rPr>
          <w:rFonts w:ascii="Arial" w:hAnsi="Arial" w:cs="Arial"/>
          <w:sz w:val="20"/>
        </w:rPr>
        <w:t>số</w:t>
      </w:r>
      <w:r w:rsidRPr="00353348" w:rsidR="00C722B7">
        <w:rPr>
          <w:rFonts w:ascii="Arial" w:hAnsi="Arial" w:cs="Arial"/>
          <w:sz w:val="20"/>
        </w:rPr>
        <w:t xml:space="preserve"> </w:t>
      </w:r>
      <w:r w:rsidRPr="00353348">
        <w:rPr>
          <w:rFonts w:ascii="Arial" w:hAnsi="Arial" w:cs="Arial"/>
          <w:sz w:val="20"/>
        </w:rPr>
        <w:t>thuế</w:t>
      </w:r>
      <w:r w:rsidRPr="00353348" w:rsidR="00FC7B94">
        <w:rPr>
          <w:rFonts w:ascii="Arial" w:hAnsi="Arial" w:cs="Arial"/>
          <w:sz w:val="20"/>
          <w:lang w:val="en-US"/>
        </w:rPr>
        <w:t>:</w:t>
      </w:r>
    </w:p>
    <w:p w:rsidR="00FC7B94"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4D0A36" w:rsidRPr="00353348" w:rsidP="005268DF">
            <w:pPr>
              <w:spacing w:before="120"/>
              <w:rPr>
                <w:rFonts w:ascii="Arial" w:eastAsia="Times New Roman" w:hAnsi="Arial" w:cs="Arial"/>
                <w:sz w:val="20"/>
              </w:rPr>
            </w:pPr>
          </w:p>
        </w:tc>
        <w:tc>
          <w:tcPr>
            <w:tcW w:w="4428" w:type="dxa"/>
          </w:tcPr>
          <w:p w:rsidR="004D0A36"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b/>
                <w:sz w:val="20"/>
                <w:lang w:val="en-US"/>
              </w:rPr>
              <w:br/>
            </w:r>
            <w:r w:rsidRPr="00353348">
              <w:rPr>
                <w:rFonts w:ascii="Arial" w:eastAsia="Times New Roman" w:hAnsi="Arial" w:cs="Arial"/>
                <w:sz w:val="20"/>
              </w:rPr>
              <w:t>(Ký tên và đóng dấu)</w:t>
            </w:r>
          </w:p>
        </w:tc>
      </w:tr>
    </w:tbl>
    <w:p w:rsidR="004D0A36"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___________________ </w:t>
      </w:r>
    </w:p>
    <w:p w:rsidR="004D0A36" w:rsidRPr="00353348" w:rsidP="00D24295">
      <w:pPr>
        <w:tabs>
          <w:tab w:val="right" w:leader="dot" w:pos="8640"/>
        </w:tabs>
        <w:spacing w:before="120"/>
        <w:rPr>
          <w:rFonts w:ascii="Arial" w:hAnsi="Arial" w:cs="Arial"/>
          <w:sz w:val="20"/>
        </w:rPr>
      </w:pPr>
      <w:r w:rsidRPr="00353348">
        <w:rPr>
          <w:rFonts w:ascii="Arial" w:hAnsi="Arial" w:cs="Arial"/>
          <w:sz w:val="20"/>
        </w:rPr>
        <w:t xml:space="preserve">Sau khi </w:t>
      </w:r>
      <w:r w:rsidRPr="00353348" w:rsidR="00D077E0">
        <w:rPr>
          <w:rFonts w:ascii="Arial" w:hAnsi="Arial" w:cs="Arial"/>
          <w:sz w:val="20"/>
        </w:rPr>
        <w:t>điền</w:t>
      </w:r>
      <w:r w:rsidRPr="00353348">
        <w:rPr>
          <w:rFonts w:ascii="Arial" w:hAnsi="Arial" w:cs="Arial"/>
          <w:sz w:val="20"/>
        </w:rPr>
        <w:t xml:space="preserve"> đ</w:t>
      </w:r>
      <w:r w:rsidRPr="00353348">
        <w:rPr>
          <w:rFonts w:ascii="Arial" w:hAnsi="Arial" w:cs="Arial"/>
          <w:sz w:val="20"/>
          <w:lang w:val="en-US"/>
        </w:rPr>
        <w:t>ầ</w:t>
      </w:r>
      <w:r w:rsidRPr="00353348">
        <w:rPr>
          <w:rFonts w:ascii="Arial" w:hAnsi="Arial" w:cs="Arial"/>
          <w:sz w:val="20"/>
        </w:rPr>
        <w:t>y đ</w:t>
      </w:r>
      <w:r w:rsidRPr="00353348">
        <w:rPr>
          <w:rFonts w:ascii="Arial" w:hAnsi="Arial" w:cs="Arial"/>
          <w:sz w:val="20"/>
          <w:lang w:val="en-US"/>
        </w:rPr>
        <w:t>ủ</w:t>
      </w:r>
      <w:r w:rsidRPr="00353348">
        <w:rPr>
          <w:rFonts w:ascii="Arial" w:hAnsi="Arial" w:cs="Arial"/>
          <w:sz w:val="20"/>
        </w:rPr>
        <w:t xml:space="preserve"> các thông tin, </w:t>
      </w:r>
      <w:r w:rsidRPr="00353348" w:rsidR="00D077E0">
        <w:rPr>
          <w:rFonts w:ascii="Arial" w:hAnsi="Arial" w:cs="Arial"/>
          <w:sz w:val="20"/>
        </w:rPr>
        <w:t>đề</w:t>
      </w:r>
      <w:r w:rsidRPr="00353348">
        <w:rPr>
          <w:rFonts w:ascii="Arial" w:hAnsi="Arial" w:cs="Arial"/>
          <w:sz w:val="20"/>
        </w:rPr>
        <w:t xml:space="preserve"> nghị </w:t>
      </w:r>
      <w:r w:rsidRPr="00353348">
        <w:rPr>
          <w:rFonts w:ascii="Arial" w:hAnsi="Arial" w:cs="Arial"/>
          <w:sz w:val="20"/>
          <w:lang w:val="en-US"/>
        </w:rPr>
        <w:t xml:space="preserve">Công ty </w:t>
      </w:r>
      <w:r w:rsidRPr="00353348">
        <w:rPr>
          <w:rFonts w:ascii="Arial" w:hAnsi="Arial" w:cs="Arial"/>
          <w:sz w:val="20"/>
        </w:rPr>
        <w:t>gửi về:</w:t>
      </w:r>
    </w:p>
    <w:p w:rsidR="004D0A36" w:rsidRPr="00353348" w:rsidP="00D24295">
      <w:pPr>
        <w:tabs>
          <w:tab w:val="right" w:leader="dot" w:pos="8640"/>
        </w:tabs>
        <w:spacing w:before="120"/>
        <w:rPr>
          <w:rFonts w:ascii="Arial" w:hAnsi="Arial" w:cs="Arial"/>
          <w:b/>
          <w:sz w:val="20"/>
        </w:rPr>
      </w:pPr>
      <w:r w:rsidRPr="00353348">
        <w:rPr>
          <w:rFonts w:ascii="Arial" w:hAnsi="Arial" w:cs="Arial"/>
          <w:b/>
          <w:sz w:val="20"/>
        </w:rPr>
        <w:t>Cục Đăng kiểm Việt Nam</w:t>
      </w:r>
    </w:p>
    <w:p w:rsidR="004D0A36" w:rsidRPr="00353348" w:rsidP="00D24295">
      <w:pPr>
        <w:tabs>
          <w:tab w:val="right" w:leader="dot" w:pos="8640"/>
        </w:tabs>
        <w:spacing w:before="120"/>
        <w:rPr>
          <w:rFonts w:ascii="Arial" w:hAnsi="Arial" w:cs="Arial"/>
          <w:b/>
          <w:sz w:val="20"/>
          <w:lang w:val="en-US"/>
        </w:rPr>
      </w:pPr>
      <w:r w:rsidRPr="00353348">
        <w:rPr>
          <w:rFonts w:ascii="Arial" w:hAnsi="Arial" w:cs="Arial"/>
          <w:b/>
          <w:sz w:val="20"/>
        </w:rPr>
        <w:t>Trung tâm chứng nhận Hệ th</w:t>
      </w:r>
      <w:r w:rsidRPr="00353348">
        <w:rPr>
          <w:rFonts w:ascii="Arial" w:hAnsi="Arial" w:cs="Arial"/>
          <w:b/>
          <w:sz w:val="20"/>
          <w:lang w:val="en-US"/>
        </w:rPr>
        <w:t>ố</w:t>
      </w:r>
      <w:r w:rsidRPr="00353348">
        <w:rPr>
          <w:rFonts w:ascii="Arial" w:hAnsi="Arial" w:cs="Arial"/>
          <w:b/>
          <w:sz w:val="20"/>
        </w:rPr>
        <w:t>ng quản lý chất lượng và an toàn (VRQC)</w:t>
      </w:r>
    </w:p>
    <w:p w:rsidR="004D0A36" w:rsidRPr="00353348" w:rsidP="00D24295">
      <w:pPr>
        <w:tabs>
          <w:tab w:val="right" w:leader="dot" w:pos="8640"/>
        </w:tabs>
        <w:spacing w:before="120"/>
        <w:rPr>
          <w:rFonts w:ascii="Arial" w:hAnsi="Arial" w:cs="Arial"/>
          <w:sz w:val="20"/>
          <w:lang w:val="en-US"/>
        </w:rPr>
      </w:pPr>
      <w:r w:rsidRPr="00353348">
        <w:rPr>
          <w:rFonts w:ascii="Arial" w:hAnsi="Arial" w:cs="Arial"/>
          <w:sz w:val="20"/>
        </w:rPr>
        <w:t>18 Phạm Hùng, phường Mỹ Đình 2, quận Nam Từ Liêm, Hà Nội</w:t>
      </w:r>
    </w:p>
    <w:p w:rsidR="004D0A36" w:rsidRPr="00353348" w:rsidP="00D24295">
      <w:pPr>
        <w:tabs>
          <w:tab w:val="right" w:leader="dot" w:pos="8640"/>
        </w:tabs>
        <w:spacing w:before="120"/>
        <w:rPr>
          <w:rFonts w:ascii="Arial" w:hAnsi="Arial" w:cs="Arial"/>
          <w:sz w:val="20"/>
          <w:lang w:val="en-US"/>
        </w:rPr>
      </w:pPr>
      <w:r w:rsidRPr="00353348">
        <w:rPr>
          <w:rFonts w:ascii="Arial" w:hAnsi="Arial" w:cs="Arial"/>
          <w:sz w:val="20"/>
        </w:rPr>
        <w:t xml:space="preserve">Tel: (84) 4 37684715 </w:t>
      </w:r>
      <w:r w:rsidRPr="00353348" w:rsidR="00FC7B94">
        <w:rPr>
          <w:rFonts w:ascii="Arial" w:hAnsi="Arial" w:cs="Arial"/>
          <w:sz w:val="20"/>
          <w:lang w:val="en-US"/>
        </w:rPr>
        <w:t xml:space="preserve"> </w:t>
      </w:r>
      <w:r w:rsidRPr="00353348">
        <w:rPr>
          <w:rFonts w:ascii="Arial" w:hAnsi="Arial" w:cs="Arial"/>
          <w:sz w:val="20"/>
        </w:rPr>
        <w:t>Fax: (84) 4 37684720</w:t>
      </w:r>
    </w:p>
    <w:p w:rsidR="004D0A36" w:rsidRPr="00353348" w:rsidP="00D24295">
      <w:pPr>
        <w:tabs>
          <w:tab w:val="right" w:leader="dot" w:pos="8640"/>
        </w:tabs>
        <w:spacing w:before="120"/>
        <w:rPr>
          <w:rFonts w:ascii="Arial" w:hAnsi="Arial" w:cs="Arial"/>
          <w:sz w:val="20"/>
        </w:rPr>
      </w:pPr>
      <w:r w:rsidRPr="00353348">
        <w:rPr>
          <w:rFonts w:ascii="Arial" w:hAnsi="Arial" w:cs="Arial"/>
          <w:sz w:val="20"/>
        </w:rPr>
        <w:t>Email: vrqc@vr.org.vn</w:t>
      </w:r>
    </w:p>
    <w:p w:rsidR="00FC7B94" w:rsidRPr="00353348" w:rsidP="00D24295">
      <w:pPr>
        <w:tabs>
          <w:tab w:val="right" w:leader="dot" w:pos="8640"/>
        </w:tabs>
        <w:spacing w:before="120"/>
        <w:jc w:val="right"/>
        <w:rPr>
          <w:rFonts w:ascii="Arial" w:hAnsi="Arial" w:cs="Arial"/>
          <w:sz w:val="20"/>
          <w:lang w:val="en-US"/>
        </w:rPr>
      </w:pPr>
    </w:p>
    <w:p w:rsidR="001B3C30" w:rsidRPr="00353348" w:rsidP="00D24295">
      <w:pPr>
        <w:tabs>
          <w:tab w:val="right" w:leader="dot" w:pos="8640"/>
        </w:tabs>
        <w:spacing w:before="120"/>
        <w:jc w:val="right"/>
        <w:rPr>
          <w:rFonts w:ascii="Arial" w:hAnsi="Arial" w:cs="Arial"/>
          <w:sz w:val="20"/>
        </w:rPr>
      </w:pPr>
      <w:bookmarkStart w:id="144" w:name="loai_7"/>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06</w:t>
      </w:r>
      <w:bookmarkEnd w:id="144"/>
    </w:p>
    <w:p w:rsidR="00467C48" w:rsidRPr="00353348" w:rsidP="00D24295">
      <w:pPr>
        <w:tabs>
          <w:tab w:val="right" w:leader="dot" w:pos="8640"/>
        </w:tabs>
        <w:spacing w:before="120"/>
        <w:jc w:val="center"/>
        <w:rPr>
          <w:rFonts w:ascii="Arial" w:hAnsi="Arial" w:cs="Arial"/>
          <w:b/>
          <w:sz w:val="20"/>
          <w:lang w:val="en-US"/>
        </w:rPr>
      </w:pPr>
      <w:r w:rsidRPr="00353348">
        <w:rPr>
          <w:rFonts w:ascii="Arial" w:hAnsi="Arial" w:cs="Arial"/>
          <w:b/>
          <w:sz w:val="20"/>
        </w:rPr>
        <w:t>CỘNG HÒA XÃ HỘI CHỦ NGHĨA VIỆT NAM</w:t>
        <w:br/>
        <w:t xml:space="preserve">Độc lập - Tự do - Hạnh phúc </w:t>
        <w:br/>
        <w:t>---------------</w:t>
      </w:r>
    </w:p>
    <w:p w:rsidR="00472E42" w:rsidRPr="00353348" w:rsidP="00D24295">
      <w:pPr>
        <w:tabs>
          <w:tab w:val="right" w:leader="dot" w:pos="8640"/>
        </w:tabs>
        <w:spacing w:before="120"/>
        <w:jc w:val="center"/>
        <w:rPr>
          <w:rFonts w:ascii="Arial" w:hAnsi="Arial" w:cs="Arial"/>
          <w:sz w:val="20"/>
          <w:lang w:val="en-US"/>
        </w:rPr>
      </w:pPr>
    </w:p>
    <w:p w:rsidR="001B3C30" w:rsidRPr="00353348" w:rsidP="00D24295">
      <w:pPr>
        <w:tabs>
          <w:tab w:val="right" w:leader="dot" w:pos="8640"/>
        </w:tabs>
        <w:spacing w:before="120"/>
        <w:jc w:val="center"/>
        <w:rPr>
          <w:rFonts w:ascii="Arial" w:hAnsi="Arial" w:cs="Arial"/>
          <w:b/>
          <w:sz w:val="20"/>
        </w:rPr>
      </w:pPr>
      <w:bookmarkStart w:id="145" w:name="loai_7_name"/>
      <w:r w:rsidRPr="00353348" w:rsidR="00467C48">
        <w:rPr>
          <w:rFonts w:ascii="Arial" w:hAnsi="Arial" w:cs="Arial"/>
          <w:b/>
          <w:sz w:val="20"/>
        </w:rPr>
        <w:t xml:space="preserve">ĐỀ NGHỊ ỦY QUYỀN CHO TỔ CHỨC ĐĂNG KIỂM NƯỚC NGOÀI KIỂM ĐỊNH, </w:t>
      </w:r>
      <w:r w:rsidRPr="00353348" w:rsidR="00D077E0">
        <w:rPr>
          <w:rFonts w:ascii="Arial" w:hAnsi="Arial" w:cs="Arial"/>
          <w:b/>
          <w:sz w:val="20"/>
        </w:rPr>
        <w:t>PHÂN</w:t>
      </w:r>
      <w:r w:rsidRPr="00353348" w:rsidR="00467C48">
        <w:rPr>
          <w:rFonts w:ascii="Arial" w:hAnsi="Arial" w:cs="Arial"/>
          <w:b/>
          <w:sz w:val="20"/>
        </w:rPr>
        <w:t xml:space="preserve"> CẤP VÀ CẤP GIẤY CHỨNG NHẬN AN TOÀN KỸ THUẬT VÀ PHÒNG NGỪA Ô NHIỄM MÔI TRƯỜNG CHO TÀU BIỂN VIỆT NAM</w:t>
      </w:r>
      <w:bookmarkEnd w:id="145"/>
    </w:p>
    <w:p w:rsidR="001B3C30" w:rsidRPr="00353348" w:rsidP="00D24295">
      <w:pPr>
        <w:tabs>
          <w:tab w:val="right" w:leader="dot" w:pos="8640"/>
        </w:tabs>
        <w:spacing w:before="120"/>
        <w:jc w:val="center"/>
        <w:rPr>
          <w:rFonts w:ascii="Arial" w:hAnsi="Arial" w:cs="Arial"/>
          <w:sz w:val="20"/>
          <w:lang w:val="en-US"/>
        </w:rPr>
      </w:pPr>
      <w:r w:rsidRPr="00353348" w:rsidR="00467C48">
        <w:rPr>
          <w:rFonts w:ascii="Arial" w:hAnsi="Arial" w:cs="Arial"/>
          <w:sz w:val="20"/>
          <w:lang w:val="en-US"/>
        </w:rPr>
        <w:t>APPLICATION FOR AUTHORIZING FOREIGN RECOGNIZED ORGANIZATION TO CARRY OUT SURVEY, CLASS</w:t>
      </w:r>
      <w:r w:rsidRPr="00353348" w:rsidR="006E2B98">
        <w:rPr>
          <w:rFonts w:ascii="Arial" w:hAnsi="Arial" w:cs="Arial"/>
          <w:sz w:val="20"/>
          <w:lang w:val="en-US"/>
        </w:rPr>
        <w:t>I</w:t>
      </w:r>
      <w:r w:rsidRPr="00353348" w:rsidR="00467C48">
        <w:rPr>
          <w:rFonts w:ascii="Arial" w:hAnsi="Arial" w:cs="Arial"/>
          <w:sz w:val="20"/>
          <w:lang w:val="en-US"/>
        </w:rPr>
        <w:t>FICATION AND ISSUANCE OF TECHNICAL SAFETY AND ENVIRONMENT POLLUTION PREVENTION CERTIFICATES FOR VIETNAM SEA-GOING SHIP</w:t>
      </w:r>
    </w:p>
    <w:p w:rsidR="00DE2F36"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Số      __________________        Địa </w:t>
      </w:r>
      <w:r w:rsidRPr="00353348" w:rsidR="005668B9">
        <w:rPr>
          <w:rFonts w:ascii="Arial" w:hAnsi="Arial" w:cs="Arial"/>
          <w:sz w:val="20"/>
          <w:lang w:val="en-US"/>
        </w:rPr>
        <w:t>điểm</w:t>
      </w:r>
      <w:r w:rsidRPr="00353348">
        <w:rPr>
          <w:rFonts w:ascii="Arial" w:hAnsi="Arial" w:cs="Arial"/>
          <w:sz w:val="20"/>
          <w:lang w:val="en-US"/>
        </w:rPr>
        <w:t xml:space="preserve"> _______________    Ngày __________________</w:t>
        <w:br/>
        <w:t>Ref. No.                                          Place                                       Date</w:t>
      </w:r>
    </w:p>
    <w:p w:rsidR="001B3C30"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lang w:val="en-US"/>
        </w:rPr>
        <w:t>Kính gửi (To): Cục Đăng kiểm Việt Nam (Vietnam Register)</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Tổ chức, cá nhân </w:t>
      </w:r>
      <w:r w:rsidRPr="00353348" w:rsidR="00D077E0">
        <w:rPr>
          <w:rFonts w:ascii="Arial" w:hAnsi="Arial" w:cs="Arial"/>
          <w:sz w:val="20"/>
          <w:lang w:val="en-US"/>
        </w:rPr>
        <w:t>đề</w:t>
      </w:r>
      <w:r w:rsidRPr="00353348">
        <w:rPr>
          <w:rFonts w:ascii="Arial" w:hAnsi="Arial" w:cs="Arial"/>
          <w:sz w:val="20"/>
          <w:lang w:val="en-US"/>
        </w:rPr>
        <w:t xml:space="preserve"> nghị (Applicant):</w:t>
      </w:r>
      <w:r w:rsidRPr="00353348" w:rsidR="00960804">
        <w:rPr>
          <w:rFonts w:ascii="Arial" w:hAnsi="Arial" w:cs="Arial"/>
          <w:sz w:val="20"/>
          <w:lang w:val="en-US"/>
        </w:rPr>
        <w:t xml:space="preserve"> _______________________________________</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Địa ch</w:t>
      </w:r>
      <w:r w:rsidRPr="00353348" w:rsidR="00960804">
        <w:rPr>
          <w:rFonts w:ascii="Arial" w:hAnsi="Arial" w:cs="Arial"/>
          <w:sz w:val="20"/>
          <w:lang w:val="en-US"/>
        </w:rPr>
        <w:t>ỉ</w:t>
      </w:r>
      <w:r w:rsidRPr="00353348">
        <w:rPr>
          <w:rFonts w:ascii="Arial" w:hAnsi="Arial" w:cs="Arial"/>
          <w:sz w:val="20"/>
          <w:lang w:val="en-US"/>
        </w:rPr>
        <w:t xml:space="preserve"> (Address):</w:t>
      </w:r>
      <w:r w:rsidRPr="00353348" w:rsidR="00960804">
        <w:rPr>
          <w:rFonts w:ascii="Arial" w:hAnsi="Arial" w:cs="Arial"/>
          <w:sz w:val="20"/>
          <w:lang w:val="en-US"/>
        </w:rPr>
        <w:t xml:space="preserve"> _______________________________________________________</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Điện thoại (Tel):</w:t>
      </w:r>
      <w:r w:rsidRPr="00353348" w:rsidR="00C722B7">
        <w:rPr>
          <w:rFonts w:ascii="Arial" w:hAnsi="Arial" w:cs="Arial"/>
          <w:sz w:val="20"/>
          <w:lang w:val="en-US"/>
        </w:rPr>
        <w:t xml:space="preserve"> </w:t>
      </w:r>
      <w:r w:rsidRPr="00353348" w:rsidR="00960804">
        <w:rPr>
          <w:rFonts w:ascii="Arial" w:hAnsi="Arial" w:cs="Arial"/>
          <w:sz w:val="20"/>
          <w:lang w:val="en-US"/>
        </w:rPr>
        <w:t xml:space="preserve">__________________ </w:t>
      </w:r>
      <w:r w:rsidRPr="00353348">
        <w:rPr>
          <w:rFonts w:ascii="Arial" w:hAnsi="Arial" w:cs="Arial"/>
          <w:sz w:val="20"/>
          <w:lang w:val="en-US"/>
        </w:rPr>
        <w:t>Fax</w:t>
      </w:r>
      <w:r w:rsidRPr="00353348" w:rsidR="00E06200">
        <w:rPr>
          <w:rFonts w:ascii="Arial" w:hAnsi="Arial" w:cs="Arial"/>
          <w:sz w:val="20"/>
          <w:lang w:val="en-US"/>
        </w:rPr>
        <w:t>/</w:t>
      </w:r>
      <w:r w:rsidRPr="00353348">
        <w:rPr>
          <w:rFonts w:ascii="Arial" w:hAnsi="Arial" w:cs="Arial"/>
          <w:sz w:val="20"/>
          <w:lang w:val="en-US"/>
        </w:rPr>
        <w:t>email:</w:t>
      </w:r>
      <w:r w:rsidRPr="00353348" w:rsidR="00960804">
        <w:rPr>
          <w:rFonts w:ascii="Arial" w:hAnsi="Arial" w:cs="Arial"/>
          <w:sz w:val="20"/>
          <w:lang w:val="en-US"/>
        </w:rPr>
        <w:t xml:space="preserve"> _____________________________</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Căn cứ </w:t>
      </w:r>
      <w:bookmarkStart w:id="146" w:name="tvpllink_earzhujusq_1"/>
      <w:r w:rsidRPr="00353348">
        <w:rPr>
          <w:rFonts w:ascii="Arial" w:hAnsi="Arial" w:cs="Arial"/>
          <w:sz w:val="20"/>
        </w:rPr>
        <w:t xml:space="preserve">Bộ </w:t>
      </w:r>
      <w:r w:rsidRPr="00353348" w:rsidR="00E06200">
        <w:rPr>
          <w:rFonts w:ascii="Arial" w:hAnsi="Arial" w:cs="Arial"/>
          <w:sz w:val="20"/>
        </w:rPr>
        <w:t>luật</w:t>
      </w:r>
      <w:r w:rsidRPr="00353348">
        <w:rPr>
          <w:rFonts w:ascii="Arial" w:hAnsi="Arial" w:cs="Arial"/>
          <w:sz w:val="20"/>
        </w:rPr>
        <w:t xml:space="preserve"> Hàng hải Việt Nam năm 2015</w:t>
      </w:r>
      <w:bookmarkEnd w:id="146"/>
      <w:r w:rsidRPr="00353348">
        <w:rPr>
          <w:rFonts w:ascii="Arial" w:hAnsi="Arial" w:cs="Arial"/>
          <w:sz w:val="20"/>
        </w:rPr>
        <w:t xml:space="preserve"> và Thông tư số </w:t>
      </w:r>
      <w:r w:rsidRPr="00353348" w:rsidR="00960804">
        <w:rPr>
          <w:rFonts w:ascii="Arial" w:hAnsi="Arial" w:cs="Arial"/>
          <w:sz w:val="20"/>
        </w:rPr>
        <w:t xml:space="preserve">    </w:t>
      </w:r>
      <w:r w:rsidRPr="00353348" w:rsidR="00E06200">
        <w:rPr>
          <w:rFonts w:ascii="Arial" w:hAnsi="Arial" w:cs="Arial"/>
          <w:sz w:val="20"/>
        </w:rPr>
        <w:t>/</w:t>
      </w:r>
      <w:r w:rsidRPr="00353348">
        <w:rPr>
          <w:rFonts w:ascii="Arial" w:hAnsi="Arial" w:cs="Arial"/>
          <w:sz w:val="20"/>
        </w:rPr>
        <w:t>2016</w:t>
      </w:r>
      <w:r w:rsidRPr="00353348" w:rsidR="00E06200">
        <w:rPr>
          <w:rFonts w:ascii="Arial" w:hAnsi="Arial" w:cs="Arial"/>
          <w:sz w:val="20"/>
        </w:rPr>
        <w:t>/</w:t>
      </w:r>
      <w:r w:rsidRPr="00353348" w:rsidR="006E2B98">
        <w:rPr>
          <w:rFonts w:ascii="Arial" w:hAnsi="Arial" w:cs="Arial"/>
          <w:sz w:val="20"/>
          <w:lang w:val="en-US"/>
        </w:rPr>
        <w:t>TT</w:t>
      </w:r>
      <w:r w:rsidRPr="00353348">
        <w:rPr>
          <w:rFonts w:ascii="Arial" w:hAnsi="Arial" w:cs="Arial"/>
          <w:sz w:val="20"/>
        </w:rPr>
        <w:t xml:space="preserve">-BGTVT ngày </w:t>
      </w:r>
      <w:r w:rsidRPr="00353348" w:rsidR="00960804">
        <w:rPr>
          <w:rFonts w:ascii="Arial" w:hAnsi="Arial" w:cs="Arial"/>
          <w:sz w:val="20"/>
        </w:rPr>
        <w:t>…</w:t>
      </w:r>
      <w:r w:rsidRPr="00353348" w:rsidR="00E06200">
        <w:rPr>
          <w:rFonts w:ascii="Arial" w:hAnsi="Arial" w:cs="Arial"/>
          <w:sz w:val="20"/>
        </w:rPr>
        <w:t>/</w:t>
      </w:r>
      <w:r w:rsidRPr="00353348">
        <w:rPr>
          <w:rFonts w:ascii="Arial" w:hAnsi="Arial" w:cs="Arial"/>
          <w:sz w:val="20"/>
        </w:rPr>
        <w:t>12</w:t>
      </w:r>
      <w:r w:rsidRPr="00353348" w:rsidR="00E06200">
        <w:rPr>
          <w:rFonts w:ascii="Arial" w:hAnsi="Arial" w:cs="Arial"/>
          <w:sz w:val="20"/>
        </w:rPr>
        <w:t>/</w:t>
      </w:r>
      <w:r w:rsidRPr="00353348">
        <w:rPr>
          <w:rFonts w:ascii="Arial" w:hAnsi="Arial" w:cs="Arial"/>
          <w:sz w:val="20"/>
        </w:rPr>
        <w:t xml:space="preserve">2016 của Bộ trưởng Bộ Giao thông vận tải quy định về đăng kiểm tàu </w:t>
      </w:r>
      <w:r w:rsidRPr="00353348" w:rsidR="00D077E0">
        <w:rPr>
          <w:rFonts w:ascii="Arial" w:hAnsi="Arial" w:cs="Arial"/>
          <w:sz w:val="20"/>
        </w:rPr>
        <w:t>biển</w:t>
      </w:r>
      <w:r w:rsidRPr="00353348">
        <w:rPr>
          <w:rFonts w:ascii="Arial" w:hAnsi="Arial" w:cs="Arial"/>
          <w:sz w:val="20"/>
        </w:rPr>
        <w:t xml:space="preserve"> Việt Nam, chúng tôi </w:t>
      </w:r>
      <w:r w:rsidRPr="00353348" w:rsidR="00D077E0">
        <w:rPr>
          <w:rFonts w:ascii="Arial" w:hAnsi="Arial" w:cs="Arial"/>
          <w:sz w:val="20"/>
        </w:rPr>
        <w:t>đề</w:t>
      </w:r>
      <w:r w:rsidRPr="00353348">
        <w:rPr>
          <w:rFonts w:ascii="Arial" w:hAnsi="Arial" w:cs="Arial"/>
          <w:sz w:val="20"/>
        </w:rPr>
        <w:t xml:space="preserve"> nghị Cục Đăng kiểm Việt Nam </w:t>
      </w:r>
      <w:r w:rsidRPr="00353348" w:rsidR="00734938">
        <w:rPr>
          <w:rFonts w:ascii="Arial" w:hAnsi="Arial" w:cs="Arial"/>
          <w:sz w:val="20"/>
        </w:rPr>
        <w:t>ủy</w:t>
      </w:r>
      <w:r w:rsidRPr="00353348">
        <w:rPr>
          <w:rFonts w:ascii="Arial" w:hAnsi="Arial" w:cs="Arial"/>
          <w:sz w:val="20"/>
        </w:rPr>
        <w:t xml:space="preserve"> quyền cho tổ chức đăng kiểm:</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Pursuant to the Vietnam Mari</w:t>
      </w:r>
      <w:r w:rsidRPr="00353348" w:rsidR="00D077E0">
        <w:rPr>
          <w:rFonts w:ascii="Arial" w:hAnsi="Arial" w:cs="Arial"/>
          <w:sz w:val="20"/>
          <w:lang w:val="en-US"/>
        </w:rPr>
        <w:t>tim</w:t>
      </w:r>
      <w:r w:rsidRPr="00353348">
        <w:rPr>
          <w:rFonts w:ascii="Arial" w:hAnsi="Arial" w:cs="Arial"/>
          <w:sz w:val="20"/>
          <w:lang w:val="en-US"/>
        </w:rPr>
        <w:t>e Code 2015 and C</w:t>
      </w:r>
      <w:r w:rsidRPr="00353348" w:rsidR="00960804">
        <w:rPr>
          <w:rFonts w:ascii="Arial" w:hAnsi="Arial" w:cs="Arial"/>
          <w:sz w:val="20"/>
          <w:lang w:val="en-US"/>
        </w:rPr>
        <w:t>ir</w:t>
      </w:r>
      <w:r w:rsidRPr="00353348">
        <w:rPr>
          <w:rFonts w:ascii="Arial" w:hAnsi="Arial" w:cs="Arial"/>
          <w:sz w:val="20"/>
          <w:lang w:val="en-US"/>
        </w:rPr>
        <w:t>cular No. xx</w:t>
      </w:r>
      <w:r w:rsidRPr="00353348" w:rsidR="00E06200">
        <w:rPr>
          <w:rFonts w:ascii="Arial" w:hAnsi="Arial" w:cs="Arial"/>
          <w:sz w:val="20"/>
          <w:lang w:val="en-US"/>
        </w:rPr>
        <w:t>/</w:t>
      </w:r>
      <w:r w:rsidRPr="00353348">
        <w:rPr>
          <w:rFonts w:ascii="Arial" w:hAnsi="Arial" w:cs="Arial"/>
          <w:sz w:val="20"/>
          <w:lang w:val="en-US"/>
        </w:rPr>
        <w:t>2016</w:t>
      </w:r>
      <w:r w:rsidRPr="00353348" w:rsidR="00E06200">
        <w:rPr>
          <w:rFonts w:ascii="Arial" w:hAnsi="Arial" w:cs="Arial"/>
          <w:sz w:val="20"/>
          <w:lang w:val="en-US"/>
        </w:rPr>
        <w:t>/</w:t>
      </w:r>
      <w:r w:rsidRPr="00353348">
        <w:rPr>
          <w:rFonts w:ascii="Arial" w:hAnsi="Arial" w:cs="Arial"/>
          <w:sz w:val="20"/>
          <w:lang w:val="en-US"/>
        </w:rPr>
        <w:t>TT-BGTVT dated</w:t>
      </w:r>
      <w:r w:rsidRPr="00353348" w:rsidR="00960804">
        <w:rPr>
          <w:rFonts w:ascii="Arial" w:hAnsi="Arial" w:cs="Arial"/>
          <w:sz w:val="20"/>
          <w:lang w:val="en-US"/>
        </w:rPr>
        <w:t xml:space="preserve"> …. </w:t>
      </w:r>
      <w:r w:rsidRPr="00353348">
        <w:rPr>
          <w:rFonts w:ascii="Arial" w:hAnsi="Arial" w:cs="Arial"/>
          <w:sz w:val="20"/>
          <w:lang w:val="en-US"/>
        </w:rPr>
        <w:t xml:space="preserve">December 2016 of </w:t>
      </w:r>
      <w:r w:rsidRPr="00353348" w:rsidR="00960804">
        <w:rPr>
          <w:rFonts w:ascii="Arial" w:hAnsi="Arial" w:cs="Arial"/>
          <w:sz w:val="20"/>
          <w:lang w:val="en-US"/>
        </w:rPr>
        <w:t>the Minister of Transport concern</w:t>
      </w:r>
      <w:r w:rsidRPr="00353348">
        <w:rPr>
          <w:rFonts w:ascii="Arial" w:hAnsi="Arial" w:cs="Arial"/>
          <w:sz w:val="20"/>
          <w:lang w:val="en-US"/>
        </w:rPr>
        <w:t>ing promulgation of Regulation on regis</w:t>
      </w:r>
      <w:r w:rsidRPr="00353348" w:rsidR="00960804">
        <w:rPr>
          <w:rFonts w:ascii="Arial" w:hAnsi="Arial" w:cs="Arial"/>
          <w:sz w:val="20"/>
          <w:lang w:val="en-US"/>
        </w:rPr>
        <w:t>tr</w:t>
      </w:r>
      <w:r w:rsidRPr="00353348">
        <w:rPr>
          <w:rFonts w:ascii="Arial" w:hAnsi="Arial" w:cs="Arial"/>
          <w:sz w:val="20"/>
          <w:lang w:val="en-US"/>
        </w:rPr>
        <w:t>ation of Vietnam sea-going ships, we would like to request Vietnam Register to authorize the recognized organization:</w:t>
      </w:r>
    </w:p>
    <w:p w:rsidR="00960804"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lang w:val="en-US"/>
        </w:rPr>
        <w:t>_________________________________________________</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 xml:space="preserve">Thực hiện kiểm định, </w:t>
      </w:r>
      <w:r w:rsidRPr="00353348" w:rsidR="00D077E0">
        <w:rPr>
          <w:rFonts w:ascii="Arial" w:hAnsi="Arial" w:cs="Arial"/>
          <w:sz w:val="20"/>
        </w:rPr>
        <w:t>phân</w:t>
      </w:r>
      <w:r w:rsidRPr="00353348">
        <w:rPr>
          <w:rFonts w:ascii="Arial" w:hAnsi="Arial" w:cs="Arial"/>
          <w:sz w:val="20"/>
        </w:rPr>
        <w:t xml:space="preserve"> cấp và cấp các giấy chứng nhận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tàu </w:t>
      </w:r>
      <w:r w:rsidRPr="00353348" w:rsidR="00D077E0">
        <w:rPr>
          <w:rFonts w:ascii="Arial" w:hAnsi="Arial" w:cs="Arial"/>
          <w:sz w:val="20"/>
        </w:rPr>
        <w:t>biển</w:t>
      </w:r>
      <w:r w:rsidRPr="00353348">
        <w:rPr>
          <w:rFonts w:ascii="Arial" w:hAnsi="Arial" w:cs="Arial"/>
          <w:sz w:val="20"/>
        </w:rPr>
        <w:t xml:space="preserve"> dưới đây:</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To carry out survey, classi</w:t>
      </w:r>
      <w:r w:rsidRPr="00353348" w:rsidR="00960804">
        <w:rPr>
          <w:rFonts w:ascii="Arial" w:hAnsi="Arial" w:cs="Arial"/>
          <w:sz w:val="20"/>
          <w:lang w:val="en-US"/>
        </w:rPr>
        <w:t>f</w:t>
      </w:r>
      <w:r w:rsidRPr="00353348">
        <w:rPr>
          <w:rFonts w:ascii="Arial" w:hAnsi="Arial" w:cs="Arial"/>
          <w:sz w:val="20"/>
          <w:lang w:val="en-US"/>
        </w:rPr>
        <w:t>ication and issuance of technical safety and environment pollution prevention certi</w:t>
      </w:r>
      <w:r w:rsidRPr="00353348" w:rsidR="00960804">
        <w:rPr>
          <w:rFonts w:ascii="Arial" w:hAnsi="Arial" w:cs="Arial"/>
          <w:sz w:val="20"/>
          <w:lang w:val="en-US"/>
        </w:rPr>
        <w:t>fi</w:t>
      </w:r>
      <w:r w:rsidRPr="00353348">
        <w:rPr>
          <w:rFonts w:ascii="Arial" w:hAnsi="Arial" w:cs="Arial"/>
          <w:sz w:val="20"/>
          <w:lang w:val="en-US"/>
        </w:rPr>
        <w:t>cates to t</w:t>
      </w:r>
      <w:r w:rsidRPr="00353348" w:rsidR="00960804">
        <w:rPr>
          <w:rFonts w:ascii="Arial" w:hAnsi="Arial" w:cs="Arial"/>
          <w:sz w:val="20"/>
          <w:lang w:val="en-US"/>
        </w:rPr>
        <w:t>h</w:t>
      </w:r>
      <w:r w:rsidRPr="00353348">
        <w:rPr>
          <w:rFonts w:ascii="Arial" w:hAnsi="Arial" w:cs="Arial"/>
          <w:sz w:val="20"/>
          <w:lang w:val="en-US"/>
        </w:rPr>
        <w:t>e following ship:</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Tên tàu (Ship's Name):</w:t>
      </w:r>
      <w:r w:rsidRPr="00353348" w:rsidR="00C722B7">
        <w:rPr>
          <w:rFonts w:ascii="Arial" w:hAnsi="Arial" w:cs="Arial"/>
          <w:sz w:val="20"/>
          <w:lang w:val="en-US"/>
        </w:rPr>
        <w:t xml:space="preserve"> </w:t>
      </w:r>
      <w:r w:rsidRPr="00353348" w:rsidR="00960804">
        <w:rPr>
          <w:rFonts w:ascii="Arial" w:hAnsi="Arial" w:cs="Arial"/>
          <w:sz w:val="20"/>
          <w:lang w:val="en-US"/>
        </w:rPr>
        <w:t xml:space="preserve">____________________ </w:t>
      </w:r>
      <w:r w:rsidRPr="00353348">
        <w:rPr>
          <w:rFonts w:ascii="Arial" w:hAnsi="Arial" w:cs="Arial"/>
          <w:sz w:val="20"/>
          <w:lang w:val="en-US"/>
        </w:rPr>
        <w:t>Cảng đăng ký (Port of Regis</w:t>
      </w:r>
      <w:r w:rsidRPr="00353348" w:rsidR="00960804">
        <w:rPr>
          <w:rFonts w:ascii="Arial" w:hAnsi="Arial" w:cs="Arial"/>
          <w:sz w:val="20"/>
          <w:lang w:val="en-US"/>
        </w:rPr>
        <w:t>tr</w:t>
      </w:r>
      <w:r w:rsidRPr="00353348">
        <w:rPr>
          <w:rFonts w:ascii="Arial" w:hAnsi="Arial" w:cs="Arial"/>
          <w:sz w:val="20"/>
          <w:lang w:val="en-US"/>
        </w:rPr>
        <w:t>y):</w:t>
      </w:r>
      <w:r w:rsidRPr="00353348" w:rsidR="00960804">
        <w:rPr>
          <w:rFonts w:ascii="Arial" w:hAnsi="Arial" w:cs="Arial"/>
          <w:sz w:val="20"/>
          <w:lang w:val="en-US"/>
        </w:rPr>
        <w:t xml:space="preserve"> _________</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Số đăng ký (Registry Number):</w:t>
      </w:r>
      <w:r w:rsidRPr="00353348" w:rsidR="00C722B7">
        <w:rPr>
          <w:rFonts w:ascii="Arial" w:hAnsi="Arial" w:cs="Arial"/>
          <w:sz w:val="20"/>
          <w:lang w:val="en-US"/>
        </w:rPr>
        <w:t xml:space="preserve"> </w:t>
      </w:r>
      <w:r w:rsidRPr="00353348" w:rsidR="00960804">
        <w:rPr>
          <w:rFonts w:ascii="Arial" w:hAnsi="Arial" w:cs="Arial"/>
          <w:sz w:val="20"/>
          <w:lang w:val="en-US"/>
        </w:rPr>
        <w:t>______________ S</w:t>
      </w:r>
      <w:r w:rsidRPr="00353348">
        <w:rPr>
          <w:rFonts w:ascii="Arial" w:hAnsi="Arial" w:cs="Arial"/>
          <w:sz w:val="20"/>
          <w:lang w:val="en-US"/>
        </w:rPr>
        <w:t>ố IMO (IMO Number):</w:t>
      </w:r>
      <w:r w:rsidRPr="00353348" w:rsidR="00C722B7">
        <w:rPr>
          <w:rFonts w:ascii="Arial" w:hAnsi="Arial" w:cs="Arial"/>
          <w:sz w:val="20"/>
          <w:lang w:val="en-US"/>
        </w:rPr>
        <w:t xml:space="preserve"> </w:t>
      </w:r>
      <w:r w:rsidRPr="00353348" w:rsidR="00960804">
        <w:rPr>
          <w:rFonts w:ascii="Arial" w:hAnsi="Arial" w:cs="Arial"/>
          <w:sz w:val="20"/>
          <w:lang w:val="en-US"/>
        </w:rPr>
        <w:t>_________________</w:t>
      </w:r>
    </w:p>
    <w:p w:rsidR="001B3C30" w:rsidRPr="00353348" w:rsidP="00D24295">
      <w:pPr>
        <w:tabs>
          <w:tab w:val="right" w:leader="dot" w:pos="8640"/>
        </w:tabs>
        <w:spacing w:before="120"/>
        <w:rPr>
          <w:rFonts w:ascii="Arial" w:hAnsi="Arial" w:cs="Arial"/>
          <w:sz w:val="20"/>
          <w:lang w:val="en-US"/>
        </w:rPr>
      </w:pPr>
      <w:r w:rsidRPr="00353348" w:rsidR="00960804">
        <w:rPr>
          <w:rFonts w:ascii="Arial" w:hAnsi="Arial" w:cs="Arial"/>
          <w:sz w:val="20"/>
          <w:lang w:val="en-US"/>
        </w:rPr>
        <w:t xml:space="preserve">Năm đóng (Year of </w:t>
      </w:r>
      <w:r w:rsidRPr="00353348">
        <w:rPr>
          <w:rFonts w:ascii="Arial" w:hAnsi="Arial" w:cs="Arial"/>
          <w:sz w:val="20"/>
          <w:lang w:val="en-US"/>
        </w:rPr>
        <w:t>Build):</w:t>
      </w:r>
      <w:r w:rsidRPr="00353348" w:rsidR="00C722B7">
        <w:rPr>
          <w:rFonts w:ascii="Arial" w:hAnsi="Arial" w:cs="Arial"/>
          <w:sz w:val="20"/>
          <w:lang w:val="en-US"/>
        </w:rPr>
        <w:t xml:space="preserve"> </w:t>
      </w:r>
      <w:r w:rsidRPr="00353348" w:rsidR="00960804">
        <w:rPr>
          <w:rFonts w:ascii="Arial" w:hAnsi="Arial" w:cs="Arial"/>
          <w:sz w:val="20"/>
          <w:lang w:val="en-US"/>
        </w:rPr>
        <w:t xml:space="preserve">__________________ </w:t>
      </w:r>
      <w:r w:rsidRPr="00353348">
        <w:rPr>
          <w:rFonts w:ascii="Arial" w:hAnsi="Arial" w:cs="Arial"/>
          <w:sz w:val="20"/>
          <w:lang w:val="en-US"/>
        </w:rPr>
        <w:t>Hô hiệu (Call Sign):</w:t>
      </w:r>
      <w:r w:rsidRPr="00353348" w:rsidR="00C722B7">
        <w:rPr>
          <w:rFonts w:ascii="Arial" w:hAnsi="Arial" w:cs="Arial"/>
          <w:sz w:val="20"/>
          <w:lang w:val="en-US"/>
        </w:rPr>
        <w:t xml:space="preserve"> </w:t>
      </w:r>
      <w:r w:rsidRPr="00353348" w:rsidR="00960804">
        <w:rPr>
          <w:rFonts w:ascii="Arial" w:hAnsi="Arial" w:cs="Arial"/>
          <w:sz w:val="20"/>
          <w:lang w:val="en-US"/>
        </w:rPr>
        <w:t>___________________</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Nơi đóng (Place of Build):</w:t>
      </w:r>
      <w:r w:rsidRPr="00353348" w:rsidR="00C722B7">
        <w:rPr>
          <w:rFonts w:ascii="Arial" w:hAnsi="Arial" w:cs="Arial"/>
          <w:sz w:val="20"/>
          <w:lang w:val="en-US"/>
        </w:rPr>
        <w:t xml:space="preserve"> </w:t>
      </w:r>
      <w:r w:rsidRPr="00353348" w:rsidR="00960804">
        <w:rPr>
          <w:rFonts w:ascii="Arial" w:hAnsi="Arial" w:cs="Arial"/>
          <w:sz w:val="20"/>
          <w:lang w:val="en-US"/>
        </w:rPr>
        <w:t xml:space="preserve">__________________ </w:t>
      </w:r>
      <w:r w:rsidRPr="00353348">
        <w:rPr>
          <w:rFonts w:ascii="Arial" w:hAnsi="Arial" w:cs="Arial"/>
          <w:sz w:val="20"/>
          <w:lang w:val="en-US"/>
        </w:rPr>
        <w:t>Tổng dung tích (GT):</w:t>
      </w:r>
      <w:r w:rsidRPr="00353348" w:rsidR="00960804">
        <w:rPr>
          <w:rFonts w:ascii="Arial" w:hAnsi="Arial" w:cs="Arial"/>
          <w:sz w:val="20"/>
          <w:lang w:val="en-US"/>
        </w:rPr>
        <w:t xml:space="preserve"> __________________</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Chủ tàu </w:t>
      </w:r>
      <w:r w:rsidRPr="00353348" w:rsidR="00D077E0">
        <w:rPr>
          <w:rFonts w:ascii="Arial" w:hAnsi="Arial" w:cs="Arial"/>
          <w:sz w:val="20"/>
          <w:lang w:val="en-US"/>
        </w:rPr>
        <w:t>biển</w:t>
      </w:r>
      <w:r w:rsidRPr="00353348">
        <w:rPr>
          <w:rFonts w:ascii="Arial" w:hAnsi="Arial" w:cs="Arial"/>
          <w:sz w:val="20"/>
          <w:lang w:val="en-US"/>
        </w:rPr>
        <w:t xml:space="preserve"> (Owner):</w:t>
      </w:r>
      <w:r w:rsidRPr="00353348" w:rsidR="00C722B7">
        <w:rPr>
          <w:rFonts w:ascii="Arial" w:hAnsi="Arial" w:cs="Arial"/>
          <w:sz w:val="20"/>
          <w:lang w:val="en-US"/>
        </w:rPr>
        <w:t xml:space="preserve"> </w:t>
      </w:r>
      <w:r w:rsidRPr="00353348" w:rsidR="00960804">
        <w:rPr>
          <w:rFonts w:ascii="Arial" w:hAnsi="Arial" w:cs="Arial"/>
          <w:sz w:val="20"/>
          <w:lang w:val="en-US"/>
        </w:rPr>
        <w:t>________________________________________________________</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Công ty tàu </w:t>
      </w:r>
      <w:r w:rsidRPr="00353348" w:rsidR="00D077E0">
        <w:rPr>
          <w:rFonts w:ascii="Arial" w:hAnsi="Arial" w:cs="Arial"/>
          <w:sz w:val="20"/>
          <w:lang w:val="en-US"/>
        </w:rPr>
        <w:t>biển</w:t>
      </w:r>
      <w:r w:rsidRPr="00353348" w:rsidR="006E2B98">
        <w:rPr>
          <w:rFonts w:ascii="Arial" w:hAnsi="Arial" w:cs="Arial"/>
          <w:sz w:val="20"/>
          <w:lang w:val="en-US"/>
        </w:rPr>
        <w:t xml:space="preserve"> </w:t>
      </w:r>
      <w:r w:rsidRPr="00353348">
        <w:rPr>
          <w:rFonts w:ascii="Arial" w:hAnsi="Arial" w:cs="Arial"/>
          <w:sz w:val="20"/>
          <w:lang w:val="en-US"/>
        </w:rPr>
        <w:t>(Company):</w:t>
      </w:r>
      <w:r w:rsidRPr="00353348" w:rsidR="00C722B7">
        <w:rPr>
          <w:rFonts w:ascii="Arial" w:hAnsi="Arial" w:cs="Arial"/>
          <w:sz w:val="20"/>
          <w:lang w:val="en-US"/>
        </w:rPr>
        <w:t xml:space="preserve"> </w:t>
      </w:r>
      <w:r w:rsidRPr="00353348" w:rsidR="00960804">
        <w:rPr>
          <w:rFonts w:ascii="Arial" w:hAnsi="Arial" w:cs="Arial"/>
          <w:sz w:val="20"/>
          <w:lang w:val="en-US"/>
        </w:rPr>
        <w:t>___________________________________________________</w:t>
      </w:r>
    </w:p>
    <w:p w:rsidR="001B3C30" w:rsidRPr="00353348" w:rsidP="00D24295">
      <w:pPr>
        <w:tabs>
          <w:tab w:val="right" w:leader="dot" w:pos="8640"/>
        </w:tabs>
        <w:spacing w:before="120"/>
        <w:rPr>
          <w:rFonts w:ascii="Arial" w:hAnsi="Arial" w:cs="Arial"/>
          <w:b/>
          <w:sz w:val="20"/>
          <w:lang w:val="en-US"/>
        </w:rPr>
      </w:pPr>
      <w:r w:rsidRPr="00353348">
        <w:rPr>
          <w:rFonts w:ascii="Arial" w:hAnsi="Arial" w:cs="Arial"/>
          <w:b/>
          <w:sz w:val="20"/>
          <w:lang w:val="en-US"/>
        </w:rPr>
        <w:t xml:space="preserve">Nội dung </w:t>
      </w:r>
      <w:r w:rsidRPr="00353348" w:rsidR="00D077E0">
        <w:rPr>
          <w:rFonts w:ascii="Arial" w:hAnsi="Arial" w:cs="Arial"/>
          <w:b/>
          <w:sz w:val="20"/>
          <w:lang w:val="en-US"/>
        </w:rPr>
        <w:t>đề</w:t>
      </w:r>
      <w:r w:rsidRPr="00353348">
        <w:rPr>
          <w:rFonts w:ascii="Arial" w:hAnsi="Arial" w:cs="Arial"/>
          <w:b/>
          <w:sz w:val="20"/>
          <w:lang w:val="en-US"/>
        </w:rPr>
        <w:t xml:space="preserve"> nghị ủy quyền:</w:t>
      </w:r>
    </w:p>
    <w:p w:rsidR="001B3C30" w:rsidRPr="00353348" w:rsidP="00D24295">
      <w:pPr>
        <w:tabs>
          <w:tab w:val="right" w:leader="dot" w:pos="8640"/>
        </w:tabs>
        <w:spacing w:before="120"/>
        <w:rPr>
          <w:rFonts w:ascii="Arial" w:hAnsi="Arial" w:cs="Arial"/>
          <w:b/>
          <w:sz w:val="20"/>
          <w:lang w:val="en-US"/>
        </w:rPr>
      </w:pPr>
      <w:r w:rsidRPr="00353348">
        <w:rPr>
          <w:rFonts w:ascii="Arial" w:hAnsi="Arial" w:cs="Arial"/>
          <w:b/>
          <w:sz w:val="20"/>
          <w:lang w:val="en-US"/>
        </w:rPr>
        <w:t>Scope of authorization:</w:t>
      </w:r>
    </w:p>
    <w:p w:rsidR="00960804"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_________________________________________________________________________</w:t>
      </w:r>
    </w:p>
    <w:p w:rsidR="00960804"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_________________________________________________________________________</w:t>
      </w:r>
    </w:p>
    <w:p w:rsidR="00960804"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_________________________________________________________________________</w:t>
      </w:r>
    </w:p>
    <w:p w:rsidR="00960804"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3708"/>
        <w:gridCol w:w="5148"/>
      </w:tblGrid>
      <w:tr w:rsidTr="005268DF">
        <w:tblPrEx>
          <w:tblW w:w="0" w:type="auto"/>
          <w:tblLook w:val="01E0"/>
        </w:tblPrEx>
        <w:tc>
          <w:tcPr>
            <w:tcW w:w="3708" w:type="dxa"/>
            <w:shd w:val="clear" w:color="auto" w:fill="auto"/>
          </w:tcPr>
          <w:p w:rsidR="006E2B98" w:rsidRPr="00353348" w:rsidP="005268DF">
            <w:pPr>
              <w:tabs>
                <w:tab w:val="right" w:leader="dot" w:pos="8640"/>
              </w:tabs>
              <w:spacing w:before="120"/>
              <w:rPr>
                <w:rFonts w:ascii="Arial" w:eastAsia="Times New Roman" w:hAnsi="Arial" w:cs="Arial"/>
                <w:sz w:val="20"/>
                <w:lang w:val="en-US"/>
              </w:rPr>
            </w:pPr>
          </w:p>
        </w:tc>
        <w:tc>
          <w:tcPr>
            <w:tcW w:w="5148" w:type="dxa"/>
            <w:shd w:val="clear" w:color="auto" w:fill="auto"/>
          </w:tcPr>
          <w:p w:rsidR="006E2B98" w:rsidRPr="00353348" w:rsidP="005268DF">
            <w:pPr>
              <w:tabs>
                <w:tab w:val="right" w:leader="dot" w:pos="8640"/>
              </w:tabs>
              <w:spacing w:before="120"/>
              <w:jc w:val="center"/>
              <w:rPr>
                <w:rFonts w:ascii="Arial" w:eastAsia="Times New Roman" w:hAnsi="Arial" w:cs="Arial"/>
                <w:sz w:val="20"/>
                <w:lang w:val="en-US"/>
              </w:rPr>
            </w:pPr>
            <w:r w:rsidRPr="00353348">
              <w:rPr>
                <w:rFonts w:ascii="Arial" w:eastAsia="Times New Roman" w:hAnsi="Arial" w:cs="Arial"/>
                <w:sz w:val="20"/>
                <w:lang w:val="en-US"/>
              </w:rPr>
              <w:t>TỔ CHỨC, CÁ NHÂN ĐỀ NGHỊ (ký tên, đóng dấu)</w:t>
              <w:br/>
              <w:t>APPLICANT (Sign and Seal)</w:t>
            </w:r>
          </w:p>
        </w:tc>
      </w:tr>
    </w:tbl>
    <w:p w:rsidR="006E2B98" w:rsidRPr="00353348" w:rsidP="00D24295">
      <w:pPr>
        <w:tabs>
          <w:tab w:val="right" w:leader="dot" w:pos="8640"/>
        </w:tabs>
        <w:spacing w:before="120"/>
        <w:rPr>
          <w:rFonts w:ascii="Arial" w:hAnsi="Arial" w:cs="Arial"/>
          <w:sz w:val="20"/>
          <w:lang w:val="en-US"/>
        </w:rPr>
      </w:pPr>
    </w:p>
    <w:p w:rsidR="001B3C30" w:rsidRPr="00353348" w:rsidP="00D24295">
      <w:pPr>
        <w:tabs>
          <w:tab w:val="right" w:leader="dot" w:pos="8640"/>
        </w:tabs>
        <w:spacing w:before="120"/>
        <w:jc w:val="right"/>
        <w:rPr>
          <w:rFonts w:ascii="Arial" w:hAnsi="Arial" w:cs="Arial"/>
          <w:sz w:val="20"/>
          <w:lang w:val="en-US"/>
        </w:rPr>
      </w:pPr>
      <w:bookmarkStart w:id="147" w:name="loai_8"/>
      <w:r w:rsidRPr="00353348" w:rsidR="00353348">
        <w:rPr>
          <w:rFonts w:ascii="Arial" w:hAnsi="Arial" w:cs="Arial"/>
          <w:sz w:val="20"/>
          <w:lang w:val="en-US"/>
        </w:rPr>
        <w:t>Mẫu</w:t>
      </w:r>
      <w:r w:rsidRPr="00353348">
        <w:rPr>
          <w:rFonts w:ascii="Arial" w:hAnsi="Arial" w:cs="Arial"/>
          <w:sz w:val="20"/>
          <w:lang w:val="en-US"/>
        </w:rPr>
        <w:t xml:space="preserve"> số 07</w:t>
      </w:r>
      <w:bookmarkEnd w:id="147"/>
    </w:p>
    <w:tbl>
      <w:tblPr>
        <w:tblStyle w:val="TableNormal"/>
        <w:tblW w:w="5000" w:type="pct"/>
        <w:tblCellMar>
          <w:top w:w="28" w:type="dxa"/>
          <w:bottom w:w="28" w:type="dxa"/>
        </w:tblCellMar>
        <w:tblLook w:val="01E0"/>
      </w:tblPr>
      <w:tblGrid>
        <w:gridCol w:w="3007"/>
        <w:gridCol w:w="1510"/>
        <w:gridCol w:w="4770"/>
      </w:tblGrid>
      <w:tr w:rsidTr="005268DF">
        <w:tblPrEx>
          <w:tblW w:w="5000" w:type="pct"/>
          <w:tblCellMar>
            <w:top w:w="28" w:type="dxa"/>
            <w:bottom w:w="28" w:type="dxa"/>
          </w:tblCellMar>
          <w:tblLook w:val="01E0"/>
        </w:tblPrEx>
        <w:tc>
          <w:tcPr>
            <w:tcW w:w="1619" w:type="pct"/>
            <w:shd w:val="clear" w:color="auto" w:fill="auto"/>
          </w:tcPr>
          <w:p w:rsidR="00FF3DA0" w:rsidRPr="00353348" w:rsidP="005268DF">
            <w:pPr>
              <w:tabs>
                <w:tab w:val="right" w:leader="dot" w:pos="8640"/>
              </w:tabs>
              <w:spacing w:before="120"/>
              <w:jc w:val="center"/>
              <w:rPr>
                <w:rFonts w:ascii="Arial" w:eastAsia="Times New Roman" w:hAnsi="Arial" w:cs="Arial"/>
                <w:sz w:val="20"/>
                <w:szCs w:val="20"/>
                <w:lang w:val="en-US"/>
              </w:rPr>
            </w:pPr>
            <w:r w:rsidRPr="00353348">
              <w:rPr>
                <w:rFonts w:ascii="Arial" w:eastAsia="Times New Roman" w:hAnsi="Arial" w:cs="Arial"/>
                <w:b/>
                <w:sz w:val="20"/>
                <w:szCs w:val="20"/>
                <w:lang w:val="en-US"/>
              </w:rPr>
              <w:t>BỘ GIAO THÔNG VẬN TẢI</w:t>
              <w:br/>
            </w:r>
            <w:r w:rsidRPr="00353348">
              <w:rPr>
                <w:rFonts w:ascii="Arial" w:eastAsia="Times New Roman" w:hAnsi="Arial" w:cs="Arial"/>
                <w:sz w:val="20"/>
                <w:szCs w:val="20"/>
                <w:lang w:val="en-US"/>
              </w:rPr>
              <w:t>MINISTRY OF TRANSPORT</w:t>
            </w:r>
            <w:r w:rsidRPr="00353348" w:rsidR="00D033E7">
              <w:rPr>
                <w:rFonts w:ascii="Arial" w:eastAsia="Times New Roman" w:hAnsi="Arial" w:cs="Arial"/>
                <w:sz w:val="20"/>
                <w:szCs w:val="20"/>
                <w:lang w:val="en-US"/>
              </w:rPr>
              <w:br/>
            </w:r>
            <w:r w:rsidRPr="00353348">
              <w:rPr>
                <w:rFonts w:ascii="Arial" w:eastAsia="Times New Roman" w:hAnsi="Arial" w:cs="Arial"/>
                <w:b/>
                <w:sz w:val="20"/>
                <w:szCs w:val="20"/>
                <w:lang w:val="en-US"/>
              </w:rPr>
              <w:t>CỤC ĐĂNG KIỂM VIỆT NAM</w:t>
            </w:r>
            <w:r w:rsidRPr="00353348">
              <w:rPr>
                <w:rFonts w:ascii="Arial" w:eastAsia="Times New Roman" w:hAnsi="Arial" w:cs="Arial"/>
                <w:sz w:val="20"/>
                <w:szCs w:val="20"/>
                <w:lang w:val="en-US"/>
              </w:rPr>
              <w:br/>
              <w:t>VIETNAM REGISTER</w:t>
              <w:br/>
            </w:r>
            <w:r w:rsidRPr="00353348" w:rsidR="00D033E7">
              <w:rPr>
                <w:rFonts w:ascii="Arial" w:eastAsia="Times New Roman" w:hAnsi="Arial" w:cs="Arial"/>
                <w:b/>
                <w:sz w:val="20"/>
                <w:szCs w:val="20"/>
                <w:lang w:val="en-US"/>
              </w:rPr>
              <w:t>-------</w:t>
            </w:r>
          </w:p>
        </w:tc>
        <w:tc>
          <w:tcPr>
            <w:tcW w:w="813" w:type="pct"/>
            <w:vMerge w:val="restart"/>
            <w:shd w:val="clear" w:color="auto" w:fill="auto"/>
          </w:tcPr>
          <w:p w:rsidR="00FF3DA0" w:rsidRPr="00353348" w:rsidP="005268DF">
            <w:pPr>
              <w:widowControl/>
              <w:tabs>
                <w:tab w:val="right" w:leader="dot" w:pos="8640"/>
              </w:tabs>
              <w:spacing w:before="120"/>
              <w:ind w:right="43"/>
              <w:jc w:val="center"/>
              <w:rPr>
                <w:rFonts w:ascii="Arial" w:eastAsia="Times New Roman" w:hAnsi="Arial" w:cs="Arial"/>
                <w:sz w:val="20"/>
                <w:szCs w:val="20"/>
                <w:lang w:val="en-US"/>
              </w:rPr>
            </w:pPr>
            <w:r>
              <w:rPr>
                <w:rFonts w:ascii="Arial" w:eastAsia="Times New Roman" w:hAnsi="Arial" w:cs="Arial"/>
                <w:sz w:val="20"/>
                <w:szCs w:val="20"/>
                <w:lang w:val="en-US"/>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5.7pt;width:43.45pt" o:oleicon="f" o:ole="" stroked="f">
                  <v:imagedata r:id="rId4" o:title=""/>
                </v:shape>
                <o:OLEObject Type="Embed" ProgID="PBrush" ShapeID="_x0000_i1025" DrawAspect="Content" ObjectID="_1543753504" r:id="rId5"/>
              </w:object>
            </w:r>
          </w:p>
        </w:tc>
        <w:tc>
          <w:tcPr>
            <w:tcW w:w="2568" w:type="pct"/>
            <w:shd w:val="clear" w:color="auto" w:fill="auto"/>
          </w:tcPr>
          <w:p w:rsidR="00FF3DA0" w:rsidRPr="00353348" w:rsidP="005268DF">
            <w:pPr>
              <w:tabs>
                <w:tab w:val="right" w:leader="dot" w:pos="8640"/>
              </w:tabs>
              <w:spacing w:before="120"/>
              <w:jc w:val="center"/>
              <w:rPr>
                <w:rFonts w:ascii="Arial" w:eastAsia="Times New Roman" w:hAnsi="Arial" w:cs="Arial"/>
                <w:sz w:val="20"/>
                <w:szCs w:val="20"/>
                <w:lang w:val="en-US"/>
              </w:rPr>
            </w:pPr>
            <w:r w:rsidRPr="00353348">
              <w:rPr>
                <w:rFonts w:ascii="Arial" w:eastAsia="Times New Roman" w:hAnsi="Arial" w:cs="Arial"/>
                <w:b/>
                <w:sz w:val="20"/>
                <w:szCs w:val="20"/>
                <w:lang w:val="en-US"/>
              </w:rPr>
              <w:t>CỘNG HÒA XÃ HỘI CHỦ NGHĨA VIỆT NAM</w:t>
              <w:br/>
            </w:r>
            <w:r w:rsidRPr="00353348">
              <w:rPr>
                <w:rFonts w:ascii="Arial" w:eastAsia="Times New Roman" w:hAnsi="Arial" w:cs="Arial"/>
                <w:sz w:val="20"/>
                <w:szCs w:val="20"/>
                <w:lang w:val="en-US"/>
              </w:rPr>
              <w:t>SOCIALIST REPUBLIC OF VIETNAM</w:t>
            </w:r>
            <w:r w:rsidRPr="00353348" w:rsidR="00D033E7">
              <w:rPr>
                <w:rFonts w:ascii="Arial" w:eastAsia="Times New Roman" w:hAnsi="Arial" w:cs="Arial"/>
                <w:sz w:val="20"/>
                <w:szCs w:val="20"/>
                <w:lang w:val="en-US"/>
              </w:rPr>
              <w:br/>
            </w:r>
            <w:r w:rsidRPr="00353348">
              <w:rPr>
                <w:rFonts w:ascii="Arial" w:eastAsia="Times New Roman" w:hAnsi="Arial" w:cs="Arial"/>
                <w:b/>
                <w:sz w:val="20"/>
                <w:szCs w:val="20"/>
                <w:lang w:val="en-US"/>
              </w:rPr>
              <w:t>Độc lập - Tự do - Hạnh phúc</w:t>
              <w:br/>
            </w:r>
            <w:r w:rsidRPr="00353348">
              <w:rPr>
                <w:rFonts w:ascii="Arial" w:eastAsia="Times New Roman" w:hAnsi="Arial" w:cs="Arial"/>
                <w:sz w:val="20"/>
                <w:szCs w:val="20"/>
                <w:lang w:val="en-US"/>
              </w:rPr>
              <w:t>Independence - Freedom - Happiness</w:t>
              <w:br/>
            </w:r>
            <w:r w:rsidRPr="00353348">
              <w:rPr>
                <w:rFonts w:ascii="Arial" w:eastAsia="Times New Roman" w:hAnsi="Arial" w:cs="Arial"/>
                <w:b/>
                <w:sz w:val="20"/>
                <w:szCs w:val="20"/>
                <w:lang w:val="en-US"/>
              </w:rPr>
              <w:t>---------------</w:t>
            </w:r>
          </w:p>
        </w:tc>
      </w:tr>
      <w:tr w:rsidTr="005268DF">
        <w:tblPrEx>
          <w:tblW w:w="5000" w:type="pct"/>
          <w:tblCellMar>
            <w:top w:w="28" w:type="dxa"/>
            <w:bottom w:w="28" w:type="dxa"/>
          </w:tblCellMar>
          <w:tblLook w:val="01E0"/>
        </w:tblPrEx>
        <w:tc>
          <w:tcPr>
            <w:tcW w:w="1619" w:type="pct"/>
            <w:shd w:val="clear" w:color="auto" w:fill="auto"/>
          </w:tcPr>
          <w:p w:rsidR="00FF3DA0" w:rsidRPr="00353348" w:rsidP="005268DF">
            <w:pPr>
              <w:tabs>
                <w:tab w:val="right" w:leader="dot" w:pos="8640"/>
              </w:tabs>
              <w:spacing w:before="120"/>
              <w:rPr>
                <w:rFonts w:ascii="Arial" w:eastAsia="Times New Roman" w:hAnsi="Arial" w:cs="Arial"/>
                <w:sz w:val="20"/>
                <w:szCs w:val="20"/>
                <w:lang w:val="en-US"/>
              </w:rPr>
            </w:pPr>
            <w:r w:rsidRPr="00353348">
              <w:rPr>
                <w:rFonts w:ascii="Arial" w:eastAsia="Times New Roman" w:hAnsi="Arial" w:cs="Arial"/>
                <w:sz w:val="20"/>
                <w:szCs w:val="20"/>
                <w:lang w:val="en-US"/>
              </w:rPr>
              <w:t>Số   ___________</w:t>
              <w:br/>
              <w:t xml:space="preserve">Ref. No        </w:t>
            </w:r>
          </w:p>
        </w:tc>
        <w:tc>
          <w:tcPr>
            <w:tcW w:w="813" w:type="pct"/>
            <w:vMerge/>
            <w:shd w:val="clear" w:color="auto" w:fill="auto"/>
          </w:tcPr>
          <w:p w:rsidR="00FF3DA0" w:rsidRPr="00353348" w:rsidP="005268DF">
            <w:pPr>
              <w:tabs>
                <w:tab w:val="right" w:leader="dot" w:pos="8640"/>
              </w:tabs>
              <w:spacing w:before="120"/>
              <w:jc w:val="center"/>
              <w:rPr>
                <w:rFonts w:ascii="Arial" w:eastAsia="Times New Roman" w:hAnsi="Arial" w:cs="Arial"/>
                <w:sz w:val="20"/>
                <w:szCs w:val="20"/>
                <w:lang w:val="en-US"/>
              </w:rPr>
            </w:pPr>
          </w:p>
        </w:tc>
        <w:tc>
          <w:tcPr>
            <w:tcW w:w="2568" w:type="pct"/>
            <w:shd w:val="clear" w:color="auto" w:fill="auto"/>
          </w:tcPr>
          <w:p w:rsidR="00FF3DA0" w:rsidRPr="00353348" w:rsidP="005268DF">
            <w:pPr>
              <w:tabs>
                <w:tab w:val="right" w:leader="dot" w:pos="8640"/>
              </w:tabs>
              <w:spacing w:before="120"/>
              <w:rPr>
                <w:rFonts w:ascii="Arial" w:eastAsia="Times New Roman" w:hAnsi="Arial" w:cs="Arial"/>
                <w:sz w:val="20"/>
                <w:szCs w:val="20"/>
                <w:lang w:val="en-US"/>
              </w:rPr>
            </w:pPr>
            <w:r w:rsidRPr="00353348">
              <w:rPr>
                <w:rFonts w:ascii="Arial" w:eastAsia="Times New Roman" w:hAnsi="Arial" w:cs="Arial"/>
                <w:sz w:val="20"/>
                <w:szCs w:val="20"/>
                <w:lang w:val="en-US"/>
              </w:rPr>
              <w:t xml:space="preserve">Địa </w:t>
            </w:r>
            <w:r w:rsidRPr="00353348" w:rsidR="005668B9">
              <w:rPr>
                <w:rFonts w:ascii="Arial" w:eastAsia="Times New Roman" w:hAnsi="Arial" w:cs="Arial"/>
                <w:sz w:val="20"/>
                <w:szCs w:val="20"/>
                <w:lang w:val="en-US"/>
              </w:rPr>
              <w:t>điểm</w:t>
            </w:r>
            <w:r w:rsidRPr="00353348">
              <w:rPr>
                <w:rFonts w:ascii="Arial" w:eastAsia="Times New Roman" w:hAnsi="Arial" w:cs="Arial"/>
                <w:sz w:val="20"/>
                <w:szCs w:val="20"/>
                <w:lang w:val="en-US"/>
              </w:rPr>
              <w:t xml:space="preserve"> _____________ Ngày ________</w:t>
              <w:br/>
              <w:t>Place                                 Date</w:t>
            </w:r>
          </w:p>
        </w:tc>
      </w:tr>
    </w:tbl>
    <w:p w:rsidR="00FF3DA0" w:rsidRPr="00353348" w:rsidP="00D24295">
      <w:pPr>
        <w:tabs>
          <w:tab w:val="right" w:leader="dot" w:pos="8640"/>
        </w:tabs>
        <w:spacing w:before="120"/>
        <w:rPr>
          <w:rFonts w:ascii="Arial" w:hAnsi="Arial" w:cs="Arial"/>
          <w:sz w:val="20"/>
          <w:lang w:val="en-US"/>
        </w:rPr>
      </w:pPr>
    </w:p>
    <w:p w:rsidR="001B3C30" w:rsidRPr="00353348" w:rsidP="00D24295">
      <w:pPr>
        <w:tabs>
          <w:tab w:val="right" w:leader="dot" w:pos="8640"/>
        </w:tabs>
        <w:spacing w:before="120"/>
        <w:jc w:val="center"/>
        <w:rPr>
          <w:rFonts w:ascii="Arial" w:hAnsi="Arial" w:cs="Arial"/>
          <w:b/>
          <w:sz w:val="20"/>
        </w:rPr>
      </w:pPr>
      <w:bookmarkStart w:id="148" w:name="loai_8_name"/>
      <w:r w:rsidRPr="00353348" w:rsidR="00B80F6F">
        <w:rPr>
          <w:rFonts w:ascii="Arial" w:hAnsi="Arial" w:cs="Arial"/>
          <w:b/>
          <w:sz w:val="20"/>
        </w:rPr>
        <w:t xml:space="preserve">VĂN BẢN ỦY QUYỀN CHO TỔ CHỨC ĐĂNG KIỂM NƯỚC NGOÀI KIỂM ĐỊNH, </w:t>
      </w:r>
      <w:r w:rsidRPr="00353348" w:rsidR="00D077E0">
        <w:rPr>
          <w:rFonts w:ascii="Arial" w:hAnsi="Arial" w:cs="Arial"/>
          <w:b/>
          <w:sz w:val="20"/>
        </w:rPr>
        <w:t>PHÂN</w:t>
      </w:r>
      <w:r w:rsidRPr="00353348" w:rsidR="00B80F6F">
        <w:rPr>
          <w:rFonts w:ascii="Arial" w:hAnsi="Arial" w:cs="Arial"/>
          <w:b/>
          <w:sz w:val="20"/>
        </w:rPr>
        <w:t xml:space="preserve"> CẤP VÀ CẤP GIẤY CHỨNG NHẬN AN TOÀN KỸ THUẬT VÀ PHÒNG NGỪA Ô NHIỄM MÔI TRƯỜNG CHO TÀU BIỂN VIỆT NAM</w:t>
      </w:r>
      <w:bookmarkEnd w:id="148"/>
    </w:p>
    <w:p w:rsidR="001B3C30" w:rsidRPr="00353348" w:rsidP="00D24295">
      <w:pPr>
        <w:tabs>
          <w:tab w:val="right" w:leader="dot" w:pos="8640"/>
        </w:tabs>
        <w:spacing w:before="120"/>
        <w:jc w:val="center"/>
        <w:rPr>
          <w:rFonts w:ascii="Arial" w:hAnsi="Arial" w:cs="Arial"/>
          <w:sz w:val="20"/>
          <w:lang w:val="en-US"/>
        </w:rPr>
      </w:pPr>
      <w:r w:rsidRPr="00353348" w:rsidR="00B80F6F">
        <w:rPr>
          <w:rFonts w:ascii="Arial" w:hAnsi="Arial" w:cs="Arial"/>
          <w:sz w:val="20"/>
          <w:lang w:val="en-US"/>
        </w:rPr>
        <w:t>AUTHORIZATION LETTER FOR FOREIGN RECOGNIZED ORGANIZATION TO CARRY OUT SURVEY, CLASSIFICATION AND ISSUANCE OF TECHNICAL SAFETY AND ENVIRONMENT POLLUTION PREVENTION CERTIFICATES FOR VIETNAM SEA-GOING SHIP</w:t>
      </w:r>
    </w:p>
    <w:p w:rsidR="001B3C30" w:rsidRPr="00353348" w:rsidP="00D24295">
      <w:pPr>
        <w:tabs>
          <w:tab w:val="right" w:leader="dot" w:pos="8640"/>
        </w:tabs>
        <w:spacing w:before="120"/>
        <w:jc w:val="center"/>
        <w:rPr>
          <w:rFonts w:ascii="Arial" w:hAnsi="Arial" w:cs="Arial"/>
          <w:b/>
          <w:sz w:val="20"/>
          <w:lang w:val="en-US"/>
        </w:rPr>
      </w:pPr>
      <w:r w:rsidRPr="00353348">
        <w:rPr>
          <w:rFonts w:ascii="Arial" w:hAnsi="Arial" w:cs="Arial"/>
          <w:b/>
          <w:sz w:val="20"/>
          <w:lang w:val="en-US"/>
        </w:rPr>
        <w:t>CỤC TRƯỞNG CỤC ĐĂNG KIỂM VIỆT NAM</w:t>
      </w:r>
    </w:p>
    <w:p w:rsidR="001B3C30"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lang w:val="en-US"/>
        </w:rPr>
        <w:t>GENERAL DIRECTOR OF VIETNAM REGISTER</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Căn cứ </w:t>
      </w:r>
      <w:bookmarkStart w:id="149" w:name="tvpllink_earzhujusq_2"/>
      <w:r w:rsidRPr="00353348">
        <w:rPr>
          <w:rFonts w:ascii="Arial" w:hAnsi="Arial" w:cs="Arial"/>
          <w:sz w:val="20"/>
          <w:lang w:val="en-US"/>
        </w:rPr>
        <w:t xml:space="preserve">Bộ </w:t>
      </w:r>
      <w:r w:rsidRPr="00353348" w:rsidR="00E06200">
        <w:rPr>
          <w:rFonts w:ascii="Arial" w:hAnsi="Arial" w:cs="Arial"/>
          <w:sz w:val="20"/>
          <w:lang w:val="en-US"/>
        </w:rPr>
        <w:t>luật</w:t>
      </w:r>
      <w:r w:rsidRPr="00353348">
        <w:rPr>
          <w:rFonts w:ascii="Arial" w:hAnsi="Arial" w:cs="Arial"/>
          <w:sz w:val="20"/>
          <w:lang w:val="en-US"/>
        </w:rPr>
        <w:t xml:space="preserve"> Hàng hải Việt Nam 2015</w:t>
      </w:r>
      <w:bookmarkEnd w:id="149"/>
      <w:r w:rsidRPr="00353348">
        <w:rPr>
          <w:rFonts w:ascii="Arial" w:hAnsi="Arial" w:cs="Arial"/>
          <w:sz w:val="20"/>
          <w:lang w:val="en-US"/>
        </w:rPr>
        <w:t xml:space="preserve">, Thông tư số </w:t>
      </w:r>
      <w:r w:rsidRPr="00353348" w:rsidR="00836062">
        <w:rPr>
          <w:rFonts w:ascii="Arial" w:hAnsi="Arial" w:cs="Arial"/>
          <w:sz w:val="20"/>
          <w:lang w:val="en-US"/>
        </w:rPr>
        <w:t xml:space="preserve">     </w:t>
      </w:r>
      <w:r w:rsidRPr="00353348" w:rsidR="00E06200">
        <w:rPr>
          <w:rFonts w:ascii="Arial" w:hAnsi="Arial" w:cs="Arial"/>
          <w:sz w:val="20"/>
          <w:lang w:val="en-US"/>
        </w:rPr>
        <w:t>/</w:t>
      </w:r>
      <w:r w:rsidRPr="00353348">
        <w:rPr>
          <w:rFonts w:ascii="Arial" w:hAnsi="Arial" w:cs="Arial"/>
          <w:sz w:val="20"/>
          <w:lang w:val="en-US"/>
        </w:rPr>
        <w:t>2016</w:t>
      </w:r>
      <w:r w:rsidRPr="00353348" w:rsidR="00E06200">
        <w:rPr>
          <w:rFonts w:ascii="Arial" w:hAnsi="Arial" w:cs="Arial"/>
          <w:sz w:val="20"/>
          <w:lang w:val="en-US"/>
        </w:rPr>
        <w:t>/</w:t>
      </w:r>
      <w:r w:rsidRPr="00353348">
        <w:rPr>
          <w:rFonts w:ascii="Arial" w:hAnsi="Arial" w:cs="Arial"/>
          <w:sz w:val="20"/>
          <w:lang w:val="en-US"/>
        </w:rPr>
        <w:t xml:space="preserve">TT-BGTVT ngày </w:t>
      </w:r>
      <w:r w:rsidRPr="00353348" w:rsidR="00836062">
        <w:rPr>
          <w:rFonts w:ascii="Arial" w:hAnsi="Arial" w:cs="Arial"/>
          <w:sz w:val="20"/>
          <w:lang w:val="en-US"/>
        </w:rPr>
        <w:t xml:space="preserve">    </w:t>
      </w:r>
      <w:r w:rsidRPr="00353348">
        <w:rPr>
          <w:rFonts w:ascii="Arial" w:hAnsi="Arial" w:cs="Arial"/>
          <w:sz w:val="20"/>
          <w:lang w:val="en-US"/>
        </w:rPr>
        <w:t>tháng 12 năm 2016</w:t>
      </w:r>
      <w:r w:rsidRPr="00353348" w:rsidR="009A79FF">
        <w:rPr>
          <w:rFonts w:ascii="Arial" w:hAnsi="Arial" w:cs="Arial"/>
          <w:sz w:val="20"/>
          <w:lang w:val="en-US"/>
        </w:rPr>
        <w:t xml:space="preserve"> </w:t>
      </w:r>
      <w:r w:rsidRPr="00353348">
        <w:rPr>
          <w:rFonts w:ascii="Arial" w:hAnsi="Arial" w:cs="Arial"/>
          <w:sz w:val="20"/>
          <w:lang w:val="en-US"/>
        </w:rPr>
        <w:t>của Bộ tr</w:t>
      </w:r>
      <w:r w:rsidRPr="00353348" w:rsidR="00836062">
        <w:rPr>
          <w:rFonts w:ascii="Arial" w:hAnsi="Arial" w:cs="Arial"/>
          <w:sz w:val="20"/>
          <w:lang w:val="en-US"/>
        </w:rPr>
        <w:t>ưở</w:t>
      </w:r>
      <w:r w:rsidRPr="00353348">
        <w:rPr>
          <w:rFonts w:ascii="Arial" w:hAnsi="Arial" w:cs="Arial"/>
          <w:sz w:val="20"/>
          <w:lang w:val="en-US"/>
        </w:rPr>
        <w:t xml:space="preserve">ng Bộ Giao thông vận tải quy định về đăng kiểm tàu </w:t>
      </w:r>
      <w:r w:rsidRPr="00353348" w:rsidR="00D077E0">
        <w:rPr>
          <w:rFonts w:ascii="Arial" w:hAnsi="Arial" w:cs="Arial"/>
          <w:sz w:val="20"/>
          <w:lang w:val="en-US"/>
        </w:rPr>
        <w:t>biển</w:t>
      </w:r>
      <w:r w:rsidRPr="00353348">
        <w:rPr>
          <w:rFonts w:ascii="Arial" w:hAnsi="Arial" w:cs="Arial"/>
          <w:sz w:val="20"/>
          <w:lang w:val="en-US"/>
        </w:rPr>
        <w:t xml:space="preserve"> Việt Nam,</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Pursuant to the Vietnam Mari</w:t>
      </w:r>
      <w:r w:rsidRPr="00353348" w:rsidR="00D077E0">
        <w:rPr>
          <w:rFonts w:ascii="Arial" w:hAnsi="Arial" w:cs="Arial"/>
          <w:sz w:val="20"/>
          <w:lang w:val="en-US"/>
        </w:rPr>
        <w:t>tim</w:t>
      </w:r>
      <w:r w:rsidRPr="00353348">
        <w:rPr>
          <w:rFonts w:ascii="Arial" w:hAnsi="Arial" w:cs="Arial"/>
          <w:sz w:val="20"/>
          <w:lang w:val="en-US"/>
        </w:rPr>
        <w:t>e Code 2015, Circular No.</w:t>
      </w:r>
      <w:r w:rsidRPr="00353348" w:rsidR="00836062">
        <w:rPr>
          <w:rFonts w:ascii="Arial" w:hAnsi="Arial" w:cs="Arial"/>
          <w:sz w:val="20"/>
          <w:lang w:val="en-US"/>
        </w:rPr>
        <w:t xml:space="preserve">    </w:t>
      </w:r>
      <w:r w:rsidRPr="00353348">
        <w:rPr>
          <w:rFonts w:ascii="Arial" w:hAnsi="Arial" w:cs="Arial"/>
          <w:sz w:val="20"/>
          <w:lang w:val="en-US"/>
        </w:rPr>
        <w:t xml:space="preserve"> </w:t>
      </w:r>
      <w:r w:rsidRPr="00353348" w:rsidR="00E06200">
        <w:rPr>
          <w:rFonts w:ascii="Arial" w:hAnsi="Arial" w:cs="Arial"/>
          <w:sz w:val="20"/>
          <w:lang w:val="en-US"/>
        </w:rPr>
        <w:t>/</w:t>
      </w:r>
      <w:r w:rsidRPr="00353348">
        <w:rPr>
          <w:rFonts w:ascii="Arial" w:hAnsi="Arial" w:cs="Arial"/>
          <w:sz w:val="20"/>
          <w:lang w:val="en-US"/>
        </w:rPr>
        <w:t>2016</w:t>
      </w:r>
      <w:r w:rsidRPr="00353348" w:rsidR="00E06200">
        <w:rPr>
          <w:rFonts w:ascii="Arial" w:hAnsi="Arial" w:cs="Arial"/>
          <w:sz w:val="20"/>
          <w:lang w:val="en-US"/>
        </w:rPr>
        <w:t>/</w:t>
      </w:r>
      <w:r w:rsidRPr="00353348">
        <w:rPr>
          <w:rFonts w:ascii="Arial" w:hAnsi="Arial" w:cs="Arial"/>
          <w:sz w:val="20"/>
          <w:lang w:val="en-US"/>
        </w:rPr>
        <w:t>TT-BGTVT dated</w:t>
      </w:r>
      <w:r w:rsidRPr="00353348" w:rsidR="00836062">
        <w:rPr>
          <w:rFonts w:ascii="Arial" w:hAnsi="Arial" w:cs="Arial"/>
          <w:sz w:val="20"/>
          <w:lang w:val="en-US"/>
        </w:rPr>
        <w:t xml:space="preserve">     </w:t>
      </w:r>
      <w:r w:rsidRPr="00353348">
        <w:rPr>
          <w:rFonts w:ascii="Arial" w:hAnsi="Arial" w:cs="Arial"/>
          <w:sz w:val="20"/>
          <w:lang w:val="en-US"/>
        </w:rPr>
        <w:t>December 2016 of</w:t>
      </w:r>
      <w:r w:rsidRPr="00353348" w:rsidR="009A79FF">
        <w:rPr>
          <w:rFonts w:ascii="Arial" w:hAnsi="Arial" w:cs="Arial"/>
          <w:sz w:val="20"/>
          <w:lang w:val="en-US"/>
        </w:rPr>
        <w:t xml:space="preserve"> </w:t>
      </w:r>
      <w:r w:rsidRPr="00353348">
        <w:rPr>
          <w:rFonts w:ascii="Arial" w:hAnsi="Arial" w:cs="Arial"/>
          <w:sz w:val="20"/>
          <w:lang w:val="en-US"/>
        </w:rPr>
        <w:t>Minister of</w:t>
      </w:r>
      <w:r w:rsidRPr="00353348" w:rsidR="00836062">
        <w:rPr>
          <w:rFonts w:ascii="Arial" w:hAnsi="Arial" w:cs="Arial"/>
          <w:sz w:val="20"/>
          <w:lang w:val="en-US"/>
        </w:rPr>
        <w:t xml:space="preserve"> </w:t>
      </w:r>
      <w:r w:rsidRPr="00353348">
        <w:rPr>
          <w:rFonts w:ascii="Arial" w:hAnsi="Arial" w:cs="Arial"/>
          <w:sz w:val="20"/>
          <w:lang w:val="en-US"/>
        </w:rPr>
        <w:t>Transport conce</w:t>
      </w:r>
      <w:r w:rsidRPr="00353348" w:rsidR="00836062">
        <w:rPr>
          <w:rFonts w:ascii="Arial" w:hAnsi="Arial" w:cs="Arial"/>
          <w:sz w:val="20"/>
          <w:lang w:val="en-US"/>
        </w:rPr>
        <w:t>rn</w:t>
      </w:r>
      <w:r w:rsidRPr="00353348">
        <w:rPr>
          <w:rFonts w:ascii="Arial" w:hAnsi="Arial" w:cs="Arial"/>
          <w:sz w:val="20"/>
          <w:lang w:val="en-US"/>
        </w:rPr>
        <w:t>ing promulgation of Regulation on registration of Vietnam sea-going ships,</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Xét </w:t>
      </w:r>
      <w:r w:rsidRPr="00353348" w:rsidR="00D077E0">
        <w:rPr>
          <w:rFonts w:ascii="Arial" w:hAnsi="Arial" w:cs="Arial"/>
          <w:sz w:val="20"/>
          <w:lang w:val="en-US"/>
        </w:rPr>
        <w:t>Đề</w:t>
      </w:r>
      <w:r w:rsidRPr="00353348">
        <w:rPr>
          <w:rFonts w:ascii="Arial" w:hAnsi="Arial" w:cs="Arial"/>
          <w:sz w:val="20"/>
          <w:lang w:val="en-US"/>
        </w:rPr>
        <w:t xml:space="preserve"> nghị số:</w:t>
      </w:r>
      <w:r w:rsidRPr="00353348" w:rsidR="00C722B7">
        <w:rPr>
          <w:rFonts w:ascii="Arial" w:hAnsi="Arial" w:cs="Arial"/>
          <w:sz w:val="20"/>
          <w:lang w:val="en-US"/>
        </w:rPr>
        <w:t xml:space="preserve"> </w:t>
      </w:r>
      <w:r w:rsidRPr="00353348" w:rsidR="00836062">
        <w:rPr>
          <w:rFonts w:ascii="Arial" w:hAnsi="Arial" w:cs="Arial"/>
          <w:sz w:val="20"/>
          <w:lang w:val="en-US"/>
        </w:rPr>
        <w:t xml:space="preserve">   __________________________                    </w:t>
      </w:r>
      <w:r w:rsidRPr="00353348">
        <w:rPr>
          <w:rFonts w:ascii="Arial" w:hAnsi="Arial" w:cs="Arial"/>
          <w:sz w:val="20"/>
          <w:lang w:val="en-US"/>
        </w:rPr>
        <w:t>ngày</w:t>
      </w:r>
      <w:r w:rsidRPr="00353348" w:rsidR="00836062">
        <w:rPr>
          <w:rFonts w:ascii="Arial" w:hAnsi="Arial" w:cs="Arial"/>
          <w:sz w:val="20"/>
          <w:lang w:val="en-US"/>
        </w:rPr>
        <w:t xml:space="preserve"> __________________</w:t>
        <w:br/>
      </w:r>
      <w:r w:rsidRPr="00353348">
        <w:rPr>
          <w:rFonts w:ascii="Arial" w:hAnsi="Arial" w:cs="Arial"/>
          <w:sz w:val="20"/>
          <w:lang w:val="en-US"/>
        </w:rPr>
        <w:t>Having considered Application No</w:t>
      </w:r>
      <w:r w:rsidRPr="00353348" w:rsidR="00836062">
        <w:rPr>
          <w:rFonts w:ascii="Arial" w:hAnsi="Arial" w:cs="Arial"/>
          <w:sz w:val="20"/>
          <w:lang w:val="en-US"/>
        </w:rPr>
        <w:t xml:space="preserve">.:                                            </w:t>
      </w:r>
      <w:r w:rsidRPr="00353348">
        <w:rPr>
          <w:rFonts w:ascii="Arial" w:hAnsi="Arial" w:cs="Arial"/>
          <w:sz w:val="20"/>
          <w:lang w:val="en-US"/>
        </w:rPr>
        <w:t>dated</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của:</w:t>
      </w:r>
      <w:r w:rsidRPr="00353348" w:rsidR="00C722B7">
        <w:rPr>
          <w:rFonts w:ascii="Arial" w:hAnsi="Arial" w:cs="Arial"/>
          <w:sz w:val="20"/>
          <w:lang w:val="en-US"/>
        </w:rPr>
        <w:t xml:space="preserve"> </w:t>
      </w:r>
      <w:r w:rsidRPr="00353348" w:rsidR="00836062">
        <w:rPr>
          <w:rFonts w:ascii="Arial" w:hAnsi="Arial" w:cs="Arial"/>
          <w:sz w:val="20"/>
          <w:lang w:val="en-US"/>
        </w:rPr>
        <w:t>_____________________________________________________________________</w:t>
        <w:br/>
      </w:r>
      <w:r w:rsidRPr="00353348">
        <w:rPr>
          <w:rFonts w:ascii="Arial" w:hAnsi="Arial" w:cs="Arial"/>
          <w:sz w:val="20"/>
          <w:lang w:val="en-US"/>
        </w:rPr>
        <w:t>of:</w:t>
      </w:r>
    </w:p>
    <w:p w:rsidR="001B3C30" w:rsidRPr="00353348" w:rsidP="00D24295">
      <w:pPr>
        <w:tabs>
          <w:tab w:val="right" w:leader="dot" w:pos="8640"/>
        </w:tabs>
        <w:spacing w:before="120"/>
        <w:rPr>
          <w:rFonts w:ascii="Arial" w:hAnsi="Arial" w:cs="Arial"/>
          <w:sz w:val="20"/>
          <w:lang w:val="en-US"/>
        </w:rPr>
      </w:pPr>
      <w:r w:rsidRPr="00353348" w:rsidR="00836062">
        <w:rPr>
          <w:rFonts w:ascii="Arial" w:hAnsi="Arial" w:cs="Arial"/>
          <w:sz w:val="20"/>
          <w:lang w:val="en-US"/>
        </w:rPr>
        <w:t>ỦY</w:t>
      </w:r>
      <w:r w:rsidRPr="00353348">
        <w:rPr>
          <w:rFonts w:ascii="Arial" w:hAnsi="Arial" w:cs="Arial"/>
          <w:sz w:val="20"/>
          <w:lang w:val="en-US"/>
        </w:rPr>
        <w:t xml:space="preserve"> QUYỀN:</w:t>
      </w:r>
      <w:r w:rsidRPr="00353348" w:rsidR="00836062">
        <w:rPr>
          <w:rFonts w:ascii="Arial" w:hAnsi="Arial" w:cs="Arial"/>
          <w:sz w:val="20"/>
          <w:lang w:val="en-US"/>
        </w:rPr>
        <w:t xml:space="preserve">       _____________________________________________________</w:t>
        <w:br/>
        <w:t>AUTHORIZES:</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Thực hiện việc kiểm định, </w:t>
      </w:r>
      <w:r w:rsidRPr="00353348" w:rsidR="00D077E0">
        <w:rPr>
          <w:rFonts w:ascii="Arial" w:hAnsi="Arial" w:cs="Arial"/>
          <w:sz w:val="20"/>
          <w:lang w:val="en-US"/>
        </w:rPr>
        <w:t>phân</w:t>
      </w:r>
      <w:r w:rsidRPr="00353348">
        <w:rPr>
          <w:rFonts w:ascii="Arial" w:hAnsi="Arial" w:cs="Arial"/>
          <w:sz w:val="20"/>
          <w:lang w:val="en-US"/>
        </w:rPr>
        <w:t xml:space="preserve"> cấp và cấp các giấy chứng nhận an toàn kỹ thuật và phòng ngừa ô nhiễm</w:t>
      </w:r>
      <w:r w:rsidRPr="00353348" w:rsidR="009A79FF">
        <w:rPr>
          <w:rFonts w:ascii="Arial" w:hAnsi="Arial" w:cs="Arial"/>
          <w:sz w:val="20"/>
          <w:lang w:val="en-US"/>
        </w:rPr>
        <w:t xml:space="preserve"> </w:t>
      </w:r>
      <w:r w:rsidRPr="00353348">
        <w:rPr>
          <w:rFonts w:ascii="Arial" w:hAnsi="Arial" w:cs="Arial"/>
          <w:sz w:val="20"/>
          <w:lang w:val="en-US"/>
        </w:rPr>
        <w:t xml:space="preserve">môi </w:t>
      </w:r>
      <w:r w:rsidRPr="00353348" w:rsidR="00D077E0">
        <w:rPr>
          <w:rFonts w:ascii="Arial" w:hAnsi="Arial" w:cs="Arial"/>
          <w:sz w:val="20"/>
          <w:lang w:val="en-US"/>
        </w:rPr>
        <w:t>trường</w:t>
      </w:r>
      <w:r w:rsidRPr="00353348">
        <w:rPr>
          <w:rFonts w:ascii="Arial" w:hAnsi="Arial" w:cs="Arial"/>
          <w:sz w:val="20"/>
          <w:lang w:val="en-US"/>
        </w:rPr>
        <w:t xml:space="preserve"> cho tàu </w:t>
      </w:r>
      <w:r w:rsidRPr="00353348" w:rsidR="00D077E0">
        <w:rPr>
          <w:rFonts w:ascii="Arial" w:hAnsi="Arial" w:cs="Arial"/>
          <w:sz w:val="20"/>
          <w:lang w:val="en-US"/>
        </w:rPr>
        <w:t>biển</w:t>
      </w:r>
      <w:r w:rsidRPr="00353348">
        <w:rPr>
          <w:rFonts w:ascii="Arial" w:hAnsi="Arial" w:cs="Arial"/>
          <w:sz w:val="20"/>
          <w:lang w:val="en-US"/>
        </w:rPr>
        <w:t xml:space="preserve"> dưới đây:</w:t>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To carry out survey, classi</w:t>
      </w:r>
      <w:r w:rsidRPr="00353348" w:rsidR="00836062">
        <w:rPr>
          <w:rFonts w:ascii="Arial" w:hAnsi="Arial" w:cs="Arial"/>
          <w:sz w:val="20"/>
          <w:lang w:val="en-US"/>
        </w:rPr>
        <w:t>fi</w:t>
      </w:r>
      <w:r w:rsidRPr="00353348">
        <w:rPr>
          <w:rFonts w:ascii="Arial" w:hAnsi="Arial" w:cs="Arial"/>
          <w:sz w:val="20"/>
          <w:lang w:val="en-US"/>
        </w:rPr>
        <w:t>cation and issuance of technical safety and environment pollution prevention</w:t>
      </w:r>
      <w:r w:rsidRPr="00353348" w:rsidR="009A79FF">
        <w:rPr>
          <w:rFonts w:ascii="Arial" w:hAnsi="Arial" w:cs="Arial"/>
          <w:sz w:val="20"/>
          <w:lang w:val="en-US"/>
        </w:rPr>
        <w:t xml:space="preserve"> </w:t>
      </w:r>
      <w:r w:rsidRPr="00353348">
        <w:rPr>
          <w:rFonts w:ascii="Arial" w:hAnsi="Arial" w:cs="Arial"/>
          <w:sz w:val="20"/>
          <w:lang w:val="en-US"/>
        </w:rPr>
        <w:t>certificates to the following ship:</w:t>
      </w:r>
    </w:p>
    <w:p w:rsidR="00C532CA"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Tên tàu (Ship's Name): ____________________ Cảng đăng ký (Port of Registry): _________</w:t>
      </w:r>
    </w:p>
    <w:p w:rsidR="00C532CA"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Số đăng ký (Registry Number): ______________ Số IMO (IMO Number): _________________</w:t>
      </w:r>
    </w:p>
    <w:p w:rsidR="00C532CA"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Hô hiệu (Call Sign): _______________________  Tổng dung tích (GT): __________________</w:t>
      </w:r>
    </w:p>
    <w:p w:rsidR="00C532CA"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Chủ tàu </w:t>
      </w:r>
      <w:r w:rsidRPr="00353348" w:rsidR="00D077E0">
        <w:rPr>
          <w:rFonts w:ascii="Arial" w:hAnsi="Arial" w:cs="Arial"/>
          <w:sz w:val="20"/>
          <w:lang w:val="en-US"/>
        </w:rPr>
        <w:t>biển</w:t>
      </w:r>
      <w:r w:rsidRPr="00353348">
        <w:rPr>
          <w:rFonts w:ascii="Arial" w:hAnsi="Arial" w:cs="Arial"/>
          <w:sz w:val="20"/>
          <w:lang w:val="en-US"/>
        </w:rPr>
        <w:t xml:space="preserve"> (Owner): ________________________________________________________</w:t>
      </w:r>
    </w:p>
    <w:p w:rsidR="00C532CA"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Công ty tàu </w:t>
      </w:r>
      <w:r w:rsidRPr="00353348" w:rsidR="00D077E0">
        <w:rPr>
          <w:rFonts w:ascii="Arial" w:hAnsi="Arial" w:cs="Arial"/>
          <w:sz w:val="20"/>
          <w:lang w:val="en-US"/>
        </w:rPr>
        <w:t>biển</w:t>
      </w:r>
      <w:r w:rsidRPr="00353348">
        <w:rPr>
          <w:rFonts w:ascii="Arial" w:hAnsi="Arial" w:cs="Arial"/>
          <w:sz w:val="20"/>
          <w:lang w:val="en-US"/>
        </w:rPr>
        <w:t>(Company): ___________________________________________________</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
      <w:tblGrid>
        <w:gridCol w:w="686"/>
        <w:gridCol w:w="3202"/>
        <w:gridCol w:w="539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9" w:type="pct"/>
            <w:shd w:val="clear" w:color="auto" w:fill="auto"/>
            <w:vAlign w:val="center"/>
          </w:tcPr>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TT</w:t>
            </w:r>
            <w:r w:rsidRPr="00353348" w:rsidR="00D033E7">
              <w:rPr>
                <w:rFonts w:ascii="Arial" w:hAnsi="Arial" w:cs="Arial"/>
                <w:sz w:val="20"/>
                <w:lang w:val="en-US"/>
              </w:rPr>
              <w:br/>
            </w:r>
            <w:r w:rsidRPr="00353348">
              <w:rPr>
                <w:rFonts w:ascii="Arial" w:hAnsi="Arial" w:cs="Arial"/>
                <w:sz w:val="20"/>
                <w:lang w:val="en-US"/>
              </w:rPr>
              <w:t>No.</w:t>
            </w:r>
          </w:p>
        </w:tc>
        <w:tc>
          <w:tcPr>
            <w:tcW w:w="1724" w:type="pct"/>
            <w:shd w:val="clear" w:color="auto" w:fill="auto"/>
            <w:vAlign w:val="center"/>
          </w:tcPr>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Phạm vi ủy quyền</w:t>
            </w:r>
            <w:r w:rsidRPr="00353348" w:rsidR="00D033E7">
              <w:rPr>
                <w:rFonts w:ascii="Arial" w:hAnsi="Arial" w:cs="Arial"/>
                <w:sz w:val="20"/>
                <w:lang w:val="en-US"/>
              </w:rPr>
              <w:br/>
            </w:r>
            <w:r w:rsidRPr="00353348">
              <w:rPr>
                <w:rFonts w:ascii="Arial" w:hAnsi="Arial" w:cs="Arial"/>
                <w:sz w:val="20"/>
                <w:lang w:val="en-US"/>
              </w:rPr>
              <w:t>Scope of authorization</w:t>
            </w:r>
          </w:p>
        </w:tc>
        <w:tc>
          <w:tcPr>
            <w:tcW w:w="2907" w:type="pct"/>
            <w:shd w:val="clear" w:color="auto" w:fill="auto"/>
            <w:vAlign w:val="center"/>
          </w:tcPr>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Quy chuẩn, quy phạm, tiêu chuẩn, </w:t>
            </w:r>
            <w:r w:rsidRPr="00353348" w:rsidR="00E06200">
              <w:rPr>
                <w:rFonts w:ascii="Arial" w:hAnsi="Arial" w:cs="Arial"/>
                <w:sz w:val="20"/>
                <w:lang w:val="en-US"/>
              </w:rPr>
              <w:t>công ước</w:t>
            </w:r>
            <w:r w:rsidRPr="00353348">
              <w:rPr>
                <w:rFonts w:ascii="Arial" w:hAnsi="Arial" w:cs="Arial"/>
                <w:sz w:val="20"/>
                <w:lang w:val="en-US"/>
              </w:rPr>
              <w:t xml:space="preserve"> áp dụng</w:t>
            </w:r>
            <w:r w:rsidRPr="00353348" w:rsidR="00D033E7">
              <w:rPr>
                <w:rFonts w:ascii="Arial" w:hAnsi="Arial" w:cs="Arial"/>
                <w:sz w:val="20"/>
                <w:lang w:val="en-US"/>
              </w:rPr>
              <w:br/>
            </w:r>
            <w:r w:rsidRPr="00353348">
              <w:rPr>
                <w:rFonts w:ascii="Arial" w:hAnsi="Arial" w:cs="Arial"/>
                <w:sz w:val="20"/>
                <w:lang w:val="en-US"/>
              </w:rPr>
              <w:t>Applicable regulations, rules, standards, conventions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9"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c>
          <w:tcPr>
            <w:tcW w:w="1724"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c>
          <w:tcPr>
            <w:tcW w:w="2907"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9"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c>
          <w:tcPr>
            <w:tcW w:w="1724"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c>
          <w:tcPr>
            <w:tcW w:w="2907"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9"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c>
          <w:tcPr>
            <w:tcW w:w="1724"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c>
          <w:tcPr>
            <w:tcW w:w="2907"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tblPrEx>
        <w:tc>
          <w:tcPr>
            <w:tcW w:w="369"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c>
          <w:tcPr>
            <w:tcW w:w="1724"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c>
          <w:tcPr>
            <w:tcW w:w="2907" w:type="pct"/>
            <w:shd w:val="clear" w:color="auto" w:fill="auto"/>
            <w:vAlign w:val="center"/>
          </w:tcPr>
          <w:p w:rsidR="001B3C30" w:rsidRPr="00353348" w:rsidP="00D24295">
            <w:pPr>
              <w:tabs>
                <w:tab w:val="right" w:leader="dot" w:pos="8640"/>
              </w:tabs>
              <w:spacing w:before="120"/>
              <w:rPr>
                <w:rFonts w:ascii="Arial" w:hAnsi="Arial" w:cs="Arial"/>
                <w:sz w:val="20"/>
                <w:lang w:val="en-US"/>
              </w:rPr>
            </w:pPr>
          </w:p>
        </w:tc>
      </w:tr>
    </w:tbl>
    <w:p w:rsidR="00C532CA"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shd w:val="clear" w:color="auto" w:fill="auto"/>
          </w:tcPr>
          <w:p w:rsidR="00D033E7" w:rsidRPr="00353348" w:rsidP="005268DF">
            <w:pPr>
              <w:tabs>
                <w:tab w:val="right" w:leader="dot" w:pos="8640"/>
              </w:tabs>
              <w:spacing w:before="120"/>
              <w:rPr>
                <w:rFonts w:ascii="Arial" w:eastAsia="Times New Roman" w:hAnsi="Arial" w:cs="Arial"/>
                <w:sz w:val="20"/>
                <w:lang w:val="en-US"/>
              </w:rPr>
            </w:pPr>
          </w:p>
        </w:tc>
        <w:tc>
          <w:tcPr>
            <w:tcW w:w="4428" w:type="dxa"/>
            <w:shd w:val="clear" w:color="auto" w:fill="auto"/>
          </w:tcPr>
          <w:p w:rsidR="00D033E7" w:rsidRPr="00353348" w:rsidP="005268DF">
            <w:pPr>
              <w:tabs>
                <w:tab w:val="right" w:leader="dot" w:pos="8640"/>
              </w:tabs>
              <w:spacing w:before="120"/>
              <w:jc w:val="center"/>
              <w:rPr>
                <w:rFonts w:ascii="Arial" w:eastAsia="Times New Roman" w:hAnsi="Arial" w:cs="Arial"/>
                <w:sz w:val="20"/>
                <w:lang w:val="en-US"/>
              </w:rPr>
            </w:pPr>
            <w:r w:rsidRPr="00353348">
              <w:rPr>
                <w:rFonts w:ascii="Arial" w:eastAsia="Times New Roman" w:hAnsi="Arial" w:cs="Arial"/>
                <w:b/>
                <w:sz w:val="20"/>
                <w:lang w:val="en-US"/>
              </w:rPr>
              <w:t>CỤC TRƯỞNG</w:t>
            </w:r>
            <w:r w:rsidRPr="00353348">
              <w:rPr>
                <w:rFonts w:ascii="Arial" w:eastAsia="Times New Roman" w:hAnsi="Arial" w:cs="Arial"/>
                <w:sz w:val="20"/>
                <w:lang w:val="en-US"/>
              </w:rPr>
              <w:br/>
              <w:t>GENERAL DIRECTOR</w:t>
              <w:br/>
              <w:t>(Ký tên, đóng dấu)</w:t>
            </w:r>
          </w:p>
        </w:tc>
      </w:tr>
    </w:tbl>
    <w:p w:rsidR="001B3C30" w:rsidRPr="00353348" w:rsidP="00D24295">
      <w:pPr>
        <w:tabs>
          <w:tab w:val="right" w:leader="dot" w:pos="8640"/>
        </w:tabs>
        <w:spacing w:before="120"/>
        <w:rPr>
          <w:rFonts w:ascii="Arial" w:hAnsi="Arial" w:cs="Arial"/>
          <w:sz w:val="20"/>
        </w:rPr>
      </w:pPr>
    </w:p>
    <w:p w:rsidR="001B3C30" w:rsidRPr="00353348" w:rsidP="00D24295">
      <w:pPr>
        <w:tabs>
          <w:tab w:val="right" w:leader="dot" w:pos="8640"/>
        </w:tabs>
        <w:spacing w:before="120"/>
        <w:jc w:val="right"/>
        <w:rPr>
          <w:rFonts w:ascii="Arial" w:hAnsi="Arial" w:cs="Arial"/>
          <w:sz w:val="20"/>
        </w:rPr>
      </w:pPr>
      <w:bookmarkStart w:id="150" w:name="loai_9"/>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08</w:t>
      </w:r>
      <w:bookmarkEnd w:id="150"/>
    </w:p>
    <w:p w:rsidR="00C532CA" w:rsidRPr="00353348" w:rsidP="00D24295">
      <w:pPr>
        <w:tabs>
          <w:tab w:val="right" w:leader="dot" w:pos="8640"/>
        </w:tabs>
        <w:spacing w:before="120"/>
        <w:jc w:val="center"/>
        <w:rPr>
          <w:rFonts w:ascii="Arial" w:hAnsi="Arial" w:cs="Arial"/>
          <w:b/>
          <w:sz w:val="20"/>
          <w:lang w:val="en-US"/>
        </w:rPr>
      </w:pPr>
      <w:r w:rsidRPr="00353348">
        <w:rPr>
          <w:rFonts w:ascii="Arial" w:hAnsi="Arial" w:cs="Arial"/>
          <w:b/>
          <w:sz w:val="20"/>
        </w:rPr>
        <w:t>CỘNG HÒA XÃ HỘI CHỦ NGHĨA VIỆT NAM</w:t>
        <w:br/>
        <w:t xml:space="preserve">Độc lập - Tự do - Hạnh phúc </w:t>
        <w:br/>
        <w:t>---------------</w:t>
      </w:r>
    </w:p>
    <w:p w:rsidR="003F5C72" w:rsidRPr="00353348" w:rsidP="00D24295">
      <w:pPr>
        <w:tabs>
          <w:tab w:val="right" w:leader="dot" w:pos="8640"/>
        </w:tabs>
        <w:spacing w:before="120"/>
        <w:jc w:val="center"/>
        <w:rPr>
          <w:rFonts w:ascii="Arial" w:hAnsi="Arial" w:cs="Arial"/>
          <w:sz w:val="20"/>
          <w:lang w:val="en-US"/>
        </w:rPr>
      </w:pPr>
    </w:p>
    <w:p w:rsidR="001B3C30" w:rsidRPr="00353348" w:rsidP="00D24295">
      <w:pPr>
        <w:tabs>
          <w:tab w:val="right" w:leader="dot" w:pos="8640"/>
        </w:tabs>
        <w:spacing w:before="120"/>
        <w:jc w:val="center"/>
        <w:rPr>
          <w:rFonts w:ascii="Arial" w:hAnsi="Arial" w:cs="Arial"/>
          <w:b/>
          <w:sz w:val="20"/>
        </w:rPr>
      </w:pPr>
      <w:bookmarkStart w:id="151" w:name="loai_9_name"/>
      <w:r w:rsidRPr="00353348" w:rsidR="00106972">
        <w:rPr>
          <w:rFonts w:ascii="Arial" w:hAnsi="Arial" w:cs="Arial"/>
          <w:b/>
          <w:sz w:val="20"/>
        </w:rPr>
        <w:t xml:space="preserve">ĐỀ NGHỊ ĐÁNH GIÁ, CHỨNG NHẬN NĂNG LỰC CƠ SỞ THỬ </w:t>
      </w:r>
      <w:r w:rsidRPr="00353348" w:rsidR="00D077E0">
        <w:rPr>
          <w:rFonts w:ascii="Arial" w:hAnsi="Arial" w:cs="Arial"/>
          <w:b/>
          <w:sz w:val="20"/>
        </w:rPr>
        <w:t>NGHI</w:t>
      </w:r>
      <w:r w:rsidRPr="00353348" w:rsidR="00106972">
        <w:rPr>
          <w:rFonts w:ascii="Arial" w:hAnsi="Arial" w:cs="Arial"/>
          <w:b/>
          <w:sz w:val="20"/>
        </w:rPr>
        <w:t xml:space="preserve">ỆM, CUNG CẤP DỊCH VỤ KIỂM TRA, THỬ </w:t>
      </w:r>
      <w:r w:rsidRPr="00353348" w:rsidR="00D077E0">
        <w:rPr>
          <w:rFonts w:ascii="Arial" w:hAnsi="Arial" w:cs="Arial"/>
          <w:b/>
          <w:sz w:val="20"/>
        </w:rPr>
        <w:t>TRANG</w:t>
      </w:r>
      <w:r w:rsidRPr="00353348" w:rsidR="00106972">
        <w:rPr>
          <w:rFonts w:ascii="Arial" w:hAnsi="Arial" w:cs="Arial"/>
          <w:b/>
          <w:sz w:val="20"/>
        </w:rPr>
        <w:t xml:space="preserve"> </w:t>
      </w:r>
      <w:r w:rsidRPr="00353348" w:rsidR="00D077E0">
        <w:rPr>
          <w:rFonts w:ascii="Arial" w:hAnsi="Arial" w:cs="Arial"/>
          <w:b/>
          <w:sz w:val="20"/>
        </w:rPr>
        <w:t>THI</w:t>
      </w:r>
      <w:r w:rsidRPr="00353348" w:rsidR="00106972">
        <w:rPr>
          <w:rFonts w:ascii="Arial" w:hAnsi="Arial" w:cs="Arial"/>
          <w:b/>
          <w:sz w:val="20"/>
        </w:rPr>
        <w:t>ẾT BỊ AN TOÀN VÀ CƠ SỞ CHẾ TẠO LIÊN QUAN ĐẾN CHẤT LƯỢNG AN TOÀN KỸ THUẬT VÀ BẢO VỆ MÔI TRƯỜNG TÀU BIỂN</w:t>
      </w:r>
      <w:bookmarkEnd w:id="151"/>
    </w:p>
    <w:p w:rsidR="001B3C30"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Số</w:t>
      </w:r>
      <w:r w:rsidRPr="00353348" w:rsidR="00C722B7">
        <w:rPr>
          <w:rFonts w:ascii="Arial" w:hAnsi="Arial" w:cs="Arial"/>
          <w:sz w:val="20"/>
        </w:rPr>
        <w:t xml:space="preserve"> </w:t>
      </w:r>
      <w:r w:rsidRPr="00353348" w:rsidR="00106972">
        <w:rPr>
          <w:rFonts w:ascii="Arial" w:hAnsi="Arial" w:cs="Arial"/>
          <w:sz w:val="20"/>
          <w:lang w:val="en-US"/>
        </w:rPr>
        <w:t xml:space="preserve">____________________     </w:t>
      </w:r>
      <w:r w:rsidRPr="00353348">
        <w:rPr>
          <w:rFonts w:ascii="Arial" w:hAnsi="Arial" w:cs="Arial"/>
          <w:sz w:val="20"/>
        </w:rPr>
        <w:t xml:space="preserve">Địa </w:t>
      </w:r>
      <w:r w:rsidRPr="00353348" w:rsidR="005668B9">
        <w:rPr>
          <w:rFonts w:ascii="Arial" w:hAnsi="Arial" w:cs="Arial"/>
          <w:sz w:val="20"/>
        </w:rPr>
        <w:t>điểm</w:t>
      </w:r>
      <w:r w:rsidRPr="00353348" w:rsidR="00C722B7">
        <w:rPr>
          <w:rFonts w:ascii="Arial" w:hAnsi="Arial" w:cs="Arial"/>
          <w:sz w:val="20"/>
        </w:rPr>
        <w:t xml:space="preserve"> </w:t>
      </w:r>
      <w:r w:rsidRPr="00353348" w:rsidR="00106972">
        <w:rPr>
          <w:rFonts w:ascii="Arial" w:hAnsi="Arial" w:cs="Arial"/>
          <w:sz w:val="20"/>
          <w:lang w:val="en-US"/>
        </w:rPr>
        <w:t xml:space="preserve">________________  </w:t>
      </w:r>
      <w:r w:rsidRPr="00353348">
        <w:rPr>
          <w:rFonts w:ascii="Arial" w:hAnsi="Arial" w:cs="Arial"/>
          <w:sz w:val="20"/>
        </w:rPr>
        <w:t>Ngày</w:t>
      </w:r>
      <w:r w:rsidRPr="00353348" w:rsidR="00106972">
        <w:rPr>
          <w:rFonts w:ascii="Arial" w:hAnsi="Arial" w:cs="Arial"/>
          <w:sz w:val="20"/>
          <w:lang w:val="en-US"/>
        </w:rPr>
        <w:t xml:space="preserve"> _________________</w:t>
      </w:r>
    </w:p>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Kính gửi: Cục Đăng kiểm Việt Nam</w:t>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Tổ chức</w:t>
      </w:r>
      <w:r w:rsidRPr="00353348" w:rsidR="00E06200">
        <w:rPr>
          <w:rFonts w:ascii="Arial" w:hAnsi="Arial" w:cs="Arial"/>
          <w:sz w:val="20"/>
        </w:rPr>
        <w:t>/</w:t>
      </w:r>
      <w:r w:rsidRPr="00353348">
        <w:rPr>
          <w:rFonts w:ascii="Arial" w:hAnsi="Arial" w:cs="Arial"/>
          <w:sz w:val="20"/>
        </w:rPr>
        <w:t xml:space="preserve">cá nhân </w:t>
      </w:r>
      <w:r w:rsidRPr="00353348" w:rsidR="00D077E0">
        <w:rPr>
          <w:rFonts w:ascii="Arial" w:hAnsi="Arial" w:cs="Arial"/>
          <w:sz w:val="20"/>
        </w:rPr>
        <w:t>đề</w:t>
      </w:r>
      <w:r w:rsidRPr="00353348">
        <w:rPr>
          <w:rFonts w:ascii="Arial" w:hAnsi="Arial" w:cs="Arial"/>
          <w:sz w:val="20"/>
        </w:rPr>
        <w:t xml:space="preserve"> nghị:</w:t>
      </w:r>
      <w:r w:rsidRPr="00353348" w:rsidR="00106972">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Địa chỉ:</w:t>
      </w:r>
      <w:r w:rsidRPr="00353348" w:rsidR="00106972">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Điện thoại:</w:t>
      </w:r>
      <w:r w:rsidRPr="00353348" w:rsidR="00C722B7">
        <w:rPr>
          <w:rFonts w:ascii="Arial" w:hAnsi="Arial" w:cs="Arial"/>
          <w:sz w:val="20"/>
        </w:rPr>
        <w:t xml:space="preserve"> </w:t>
      </w:r>
      <w:r w:rsidRPr="00353348" w:rsidR="00106972">
        <w:rPr>
          <w:rFonts w:ascii="Arial" w:hAnsi="Arial" w:cs="Arial"/>
          <w:sz w:val="20"/>
          <w:lang w:val="en-US"/>
        </w:rPr>
        <w:t xml:space="preserve">………………………. </w:t>
      </w:r>
      <w:r w:rsidRPr="00353348">
        <w:rPr>
          <w:rFonts w:ascii="Arial" w:hAnsi="Arial" w:cs="Arial"/>
          <w:sz w:val="20"/>
        </w:rPr>
        <w:t>Fax:</w:t>
      </w:r>
      <w:r w:rsidRPr="00353348" w:rsidR="00C722B7">
        <w:rPr>
          <w:rFonts w:ascii="Arial" w:hAnsi="Arial" w:cs="Arial"/>
          <w:sz w:val="20"/>
        </w:rPr>
        <w:t xml:space="preserve"> </w:t>
      </w:r>
      <w:r w:rsidRPr="00353348" w:rsidR="00106972">
        <w:rPr>
          <w:rFonts w:ascii="Arial" w:hAnsi="Arial" w:cs="Arial"/>
          <w:sz w:val="20"/>
          <w:lang w:val="en-US"/>
        </w:rPr>
        <w:t xml:space="preserve">………………. </w:t>
      </w:r>
      <w:r w:rsidRPr="00353348">
        <w:rPr>
          <w:rFonts w:ascii="Arial" w:hAnsi="Arial" w:cs="Arial"/>
          <w:sz w:val="20"/>
        </w:rPr>
        <w:t>Email:</w:t>
      </w:r>
      <w:r w:rsidRPr="00353348" w:rsidR="00106972">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w:t>
      </w:r>
      <w:r w:rsidRPr="00353348" w:rsidR="00106972">
        <w:rPr>
          <w:rFonts w:ascii="Arial" w:hAnsi="Arial" w:cs="Arial"/>
          <w:sz w:val="20"/>
          <w:lang w:val="en-US"/>
        </w:rPr>
        <w:t>ị</w:t>
      </w:r>
      <w:r w:rsidRPr="00353348">
        <w:rPr>
          <w:rFonts w:ascii="Arial" w:hAnsi="Arial" w:cs="Arial"/>
          <w:sz w:val="20"/>
        </w:rPr>
        <w:t xml:space="preserve"> Cục Đăng kiểm Việt Nam đánh giá, chứng nhận năng lực cơ sở thử </w:t>
      </w:r>
      <w:r w:rsidRPr="00353348" w:rsidR="00D077E0">
        <w:rPr>
          <w:rFonts w:ascii="Arial" w:hAnsi="Arial" w:cs="Arial"/>
          <w:sz w:val="20"/>
        </w:rPr>
        <w:t>nghi</w:t>
      </w:r>
      <w:r w:rsidRPr="00353348">
        <w:rPr>
          <w:rFonts w:ascii="Arial" w:hAnsi="Arial" w:cs="Arial"/>
          <w:sz w:val="20"/>
        </w:rPr>
        <w:t>ệm</w:t>
      </w:r>
      <w:r w:rsidRPr="00353348" w:rsidR="00E06200">
        <w:rPr>
          <w:rFonts w:ascii="Arial" w:hAnsi="Arial" w:cs="Arial"/>
          <w:sz w:val="20"/>
        </w:rPr>
        <w:t>/</w:t>
      </w:r>
      <w:r w:rsidRPr="00353348">
        <w:rPr>
          <w:rFonts w:ascii="Arial" w:hAnsi="Arial" w:cs="Arial"/>
          <w:sz w:val="20"/>
        </w:rPr>
        <w:t xml:space="preserve">cơ sở cung cấp dịch vụ kiểm tra, thử </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ết bị an toàn</w:t>
      </w:r>
      <w:r w:rsidRPr="00353348" w:rsidR="00E06200">
        <w:rPr>
          <w:rFonts w:ascii="Arial" w:hAnsi="Arial" w:cs="Arial"/>
          <w:sz w:val="20"/>
        </w:rPr>
        <w:t>/</w:t>
      </w:r>
      <w:r w:rsidRPr="00353348">
        <w:rPr>
          <w:rFonts w:ascii="Arial" w:hAnsi="Arial" w:cs="Arial"/>
          <w:sz w:val="20"/>
        </w:rPr>
        <w:t xml:space="preserve">cơ sở chế tạo liên quan đến 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tàu </w:t>
      </w:r>
      <w:r w:rsidRPr="00353348" w:rsidR="00D077E0">
        <w:rPr>
          <w:rFonts w:ascii="Arial" w:hAnsi="Arial" w:cs="Arial"/>
          <w:sz w:val="20"/>
        </w:rPr>
        <w:t>biển</w:t>
      </w:r>
      <w:r w:rsidRPr="00353348">
        <w:rPr>
          <w:rFonts w:ascii="Arial" w:hAnsi="Arial" w:cs="Arial"/>
          <w:sz w:val="20"/>
          <w:vertAlign w:val="superscript"/>
        </w:rPr>
        <w:t>(1)</w:t>
      </w:r>
      <w:r w:rsidRPr="00353348">
        <w:rPr>
          <w:rFonts w:ascii="Arial" w:hAnsi="Arial" w:cs="Arial"/>
          <w:sz w:val="20"/>
        </w:rPr>
        <w:t xml:space="preserve"> (sau đây gọi là “cơ sở”) dưới đây:</w:t>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Tên </w:t>
      </w:r>
      <w:r w:rsidRPr="00353348" w:rsidR="00106972">
        <w:rPr>
          <w:rFonts w:ascii="Arial" w:hAnsi="Arial" w:cs="Arial"/>
          <w:sz w:val="20"/>
          <w:lang w:val="en-US"/>
        </w:rPr>
        <w:t>c</w:t>
      </w:r>
      <w:r w:rsidRPr="00353348">
        <w:rPr>
          <w:rFonts w:ascii="Arial" w:hAnsi="Arial" w:cs="Arial"/>
          <w:sz w:val="20"/>
        </w:rPr>
        <w:t>ơ sở:</w:t>
      </w:r>
      <w:r w:rsidRPr="00353348" w:rsidR="00106972">
        <w:rPr>
          <w:rFonts w:ascii="Arial" w:hAnsi="Arial" w:cs="Arial"/>
          <w:sz w:val="20"/>
          <w:lang w:val="en-US"/>
        </w:rPr>
        <w:t xml:space="preserve"> </w:t>
        <w:tab/>
      </w:r>
    </w:p>
    <w:p w:rsidR="00106972"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Địa chỉ cơ sở:</w:t>
      </w:r>
      <w:r w:rsidRPr="00353348" w:rsidR="00106972">
        <w:rPr>
          <w:rFonts w:ascii="Arial" w:hAnsi="Arial" w:cs="Arial"/>
          <w:sz w:val="20"/>
          <w:lang w:val="en-US"/>
        </w:rPr>
        <w:t xml:space="preserve"> </w:t>
        <w:tab/>
      </w:r>
    </w:p>
    <w:p w:rsidR="00106972"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Điện thoại:</w:t>
      </w:r>
      <w:r w:rsidRPr="00353348" w:rsidR="00C722B7">
        <w:rPr>
          <w:rFonts w:ascii="Arial" w:hAnsi="Arial" w:cs="Arial"/>
          <w:sz w:val="20"/>
        </w:rPr>
        <w:t xml:space="preserve"> </w:t>
      </w:r>
      <w:r w:rsidRPr="00353348" w:rsidR="00106972">
        <w:rPr>
          <w:rFonts w:ascii="Arial" w:hAnsi="Arial" w:cs="Arial"/>
          <w:sz w:val="20"/>
          <w:lang w:val="en-US"/>
        </w:rPr>
        <w:t xml:space="preserve">…………………………. </w:t>
      </w:r>
      <w:r w:rsidRPr="00353348">
        <w:rPr>
          <w:rFonts w:ascii="Arial" w:hAnsi="Arial" w:cs="Arial"/>
          <w:sz w:val="20"/>
        </w:rPr>
        <w:t>Fax:</w:t>
      </w:r>
      <w:r w:rsidRPr="00353348" w:rsidR="00C722B7">
        <w:rPr>
          <w:rFonts w:ascii="Arial" w:hAnsi="Arial" w:cs="Arial"/>
          <w:sz w:val="20"/>
        </w:rPr>
        <w:t xml:space="preserve"> </w:t>
      </w:r>
      <w:r w:rsidRPr="00353348" w:rsidR="00106972">
        <w:rPr>
          <w:rFonts w:ascii="Arial" w:hAnsi="Arial" w:cs="Arial"/>
          <w:sz w:val="20"/>
          <w:lang w:val="en-US"/>
        </w:rPr>
        <w:t xml:space="preserve">…………………………. </w:t>
      </w:r>
      <w:r w:rsidRPr="00353348">
        <w:rPr>
          <w:rFonts w:ascii="Arial" w:hAnsi="Arial" w:cs="Arial"/>
          <w:sz w:val="20"/>
        </w:rPr>
        <w:t>Email:</w:t>
      </w:r>
      <w:r w:rsidRPr="00353348" w:rsidR="00106972">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Các dịch vụ</w:t>
      </w:r>
      <w:r w:rsidRPr="00353348" w:rsidR="00E06200">
        <w:rPr>
          <w:rFonts w:ascii="Arial" w:hAnsi="Arial" w:cs="Arial"/>
          <w:sz w:val="20"/>
        </w:rPr>
        <w:t>/</w:t>
      </w:r>
      <w:r w:rsidRPr="00353348">
        <w:rPr>
          <w:rFonts w:ascii="Arial" w:hAnsi="Arial" w:cs="Arial"/>
          <w:sz w:val="20"/>
        </w:rPr>
        <w:t>sản phẩm</w:t>
      </w:r>
      <w:r w:rsidRPr="00353348">
        <w:rPr>
          <w:rFonts w:ascii="Arial" w:hAnsi="Arial" w:cs="Arial"/>
          <w:sz w:val="20"/>
          <w:vertAlign w:val="superscript"/>
        </w:rPr>
        <w:t>(1)</w:t>
      </w:r>
      <w:r w:rsidRPr="00353348">
        <w:rPr>
          <w:rFonts w:ascii="Arial" w:hAnsi="Arial" w:cs="Arial"/>
          <w:sz w:val="20"/>
        </w:rPr>
        <w:t xml:space="preserve"> do cơ sở cung cấp</w:t>
      </w:r>
      <w:r w:rsidRPr="00353348" w:rsidR="00E06200">
        <w:rPr>
          <w:rFonts w:ascii="Arial" w:hAnsi="Arial" w:cs="Arial"/>
          <w:sz w:val="20"/>
        </w:rPr>
        <w:t>/</w:t>
      </w:r>
      <w:r w:rsidRPr="00353348">
        <w:rPr>
          <w:rFonts w:ascii="Arial" w:hAnsi="Arial" w:cs="Arial"/>
          <w:sz w:val="20"/>
        </w:rPr>
        <w:t>chế tạo</w:t>
      </w:r>
      <w:r w:rsidRPr="00353348">
        <w:rPr>
          <w:rFonts w:ascii="Arial" w:hAnsi="Arial" w:cs="Arial"/>
          <w:sz w:val="20"/>
          <w:vertAlign w:val="superscript"/>
        </w:rPr>
        <w:t>(1)</w:t>
      </w:r>
      <w:r w:rsidRPr="00353348">
        <w:rPr>
          <w:rFonts w:ascii="Arial" w:hAnsi="Arial" w:cs="Arial"/>
          <w:sz w:val="20"/>
        </w:rPr>
        <w:t>:</w:t>
      </w:r>
    </w:p>
    <w:p w:rsidR="00106972"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106972"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106972"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Ngày dự kiến đánh giá tại cơ sở:</w:t>
      </w:r>
      <w:r w:rsidRPr="00353348" w:rsidR="00106972">
        <w:rPr>
          <w:rFonts w:ascii="Arial" w:hAnsi="Arial" w:cs="Arial"/>
          <w:sz w:val="20"/>
          <w:lang w:val="en-US"/>
        </w:rPr>
        <w:t xml:space="preserve"> </w:t>
        <w:tab/>
      </w:r>
    </w:p>
    <w:p w:rsidR="001B3C30" w:rsidRPr="00353348" w:rsidP="00D24295">
      <w:pPr>
        <w:tabs>
          <w:tab w:val="right" w:leader="dot" w:pos="8640"/>
        </w:tabs>
        <w:spacing w:before="120"/>
        <w:rPr>
          <w:rFonts w:ascii="Arial" w:hAnsi="Arial" w:cs="Arial"/>
          <w:sz w:val="20"/>
          <w:lang w:val="en-US"/>
        </w:rPr>
      </w:pPr>
      <w:r w:rsidRPr="00353348" w:rsidR="00D077E0">
        <w:rPr>
          <w:rFonts w:ascii="Arial" w:hAnsi="Arial" w:cs="Arial"/>
          <w:sz w:val="20"/>
        </w:rPr>
        <w:t>Sổ</w:t>
      </w:r>
      <w:r w:rsidRPr="00353348">
        <w:rPr>
          <w:rFonts w:ascii="Arial" w:hAnsi="Arial" w:cs="Arial"/>
          <w:sz w:val="20"/>
        </w:rPr>
        <w:t xml:space="preserve"> tay chất lượng, sơ đồ tổ chức và các quy trình làm việc liên quan của cơ sở được gửi kèm theo </w:t>
      </w:r>
      <w:r w:rsidRPr="00353348" w:rsidR="00D077E0">
        <w:rPr>
          <w:rFonts w:ascii="Arial" w:hAnsi="Arial" w:cs="Arial"/>
          <w:sz w:val="20"/>
        </w:rPr>
        <w:t>đề</w:t>
      </w:r>
      <w:r w:rsidRPr="00353348">
        <w:rPr>
          <w:rFonts w:ascii="Arial" w:hAnsi="Arial" w:cs="Arial"/>
          <w:sz w:val="20"/>
        </w:rPr>
        <w:t xml:space="preserve"> nghị này.</w:t>
      </w:r>
    </w:p>
    <w:p w:rsidR="00106972"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106972" w:rsidRPr="00353348" w:rsidP="005268DF">
            <w:pPr>
              <w:spacing w:before="120"/>
              <w:rPr>
                <w:rFonts w:ascii="Arial" w:eastAsia="Times New Roman" w:hAnsi="Arial" w:cs="Arial"/>
                <w:sz w:val="20"/>
              </w:rPr>
            </w:pPr>
          </w:p>
        </w:tc>
        <w:tc>
          <w:tcPr>
            <w:tcW w:w="4428" w:type="dxa"/>
          </w:tcPr>
          <w:p w:rsidR="00106972"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b/>
                <w:sz w:val="20"/>
                <w:lang w:val="en-US"/>
              </w:rPr>
              <w:br/>
            </w:r>
            <w:r w:rsidRPr="00353348">
              <w:rPr>
                <w:rFonts w:ascii="Arial" w:eastAsia="Times New Roman" w:hAnsi="Arial" w:cs="Arial"/>
                <w:sz w:val="20"/>
              </w:rPr>
              <w:t>(Ký tên và đóng dấu)</w:t>
            </w:r>
          </w:p>
        </w:tc>
      </w:tr>
    </w:tbl>
    <w:p w:rsidR="00106972" w:rsidRPr="00353348" w:rsidP="00D24295">
      <w:pPr>
        <w:tabs>
          <w:tab w:val="right" w:leader="dot" w:pos="8640"/>
        </w:tabs>
        <w:spacing w:before="120"/>
        <w:rPr>
          <w:rFonts w:ascii="Arial" w:hAnsi="Arial" w:cs="Arial"/>
          <w:sz w:val="20"/>
          <w:lang w:val="en-US"/>
        </w:rPr>
      </w:pPr>
      <w:r w:rsidRPr="00353348" w:rsidR="003F5C72">
        <w:rPr>
          <w:rFonts w:ascii="Arial" w:hAnsi="Arial" w:cs="Arial"/>
          <w:sz w:val="20"/>
          <w:lang w:val="en-US"/>
        </w:rPr>
        <w:t>_______________</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(1) Gạch bỏ nếu không phù hợp.</w:t>
      </w:r>
    </w:p>
    <w:p w:rsidR="00116A26" w:rsidRPr="00353348" w:rsidP="00D24295">
      <w:pPr>
        <w:tabs>
          <w:tab w:val="right" w:leader="dot" w:pos="8640"/>
        </w:tabs>
        <w:spacing w:before="120"/>
        <w:rPr>
          <w:rFonts w:ascii="Arial" w:hAnsi="Arial" w:cs="Arial"/>
          <w:sz w:val="20"/>
          <w:lang w:val="en-US"/>
        </w:rPr>
      </w:pPr>
    </w:p>
    <w:p w:rsidR="001B3C30" w:rsidRPr="00353348" w:rsidP="00D24295">
      <w:pPr>
        <w:tabs>
          <w:tab w:val="right" w:leader="dot" w:pos="8640"/>
        </w:tabs>
        <w:spacing w:before="120"/>
        <w:jc w:val="right"/>
        <w:rPr>
          <w:rFonts w:ascii="Arial" w:hAnsi="Arial" w:cs="Arial"/>
          <w:sz w:val="20"/>
          <w:lang w:val="en-US"/>
        </w:rPr>
      </w:pPr>
      <w:bookmarkStart w:id="152" w:name="loai_10"/>
      <w:r w:rsidRPr="00353348" w:rsidR="00353348">
        <w:rPr>
          <w:rFonts w:ascii="Arial" w:hAnsi="Arial" w:cs="Arial"/>
          <w:sz w:val="20"/>
        </w:rPr>
        <w:t>Mẫu</w:t>
      </w:r>
      <w:r w:rsidRPr="00353348" w:rsidR="00825884">
        <w:rPr>
          <w:rFonts w:ascii="Arial" w:hAnsi="Arial" w:cs="Arial"/>
          <w:sz w:val="20"/>
        </w:rPr>
        <w:t xml:space="preserve"> số</w:t>
      </w:r>
      <w:r w:rsidRPr="00353348">
        <w:rPr>
          <w:rFonts w:ascii="Arial" w:hAnsi="Arial" w:cs="Arial"/>
          <w:sz w:val="20"/>
        </w:rPr>
        <w:t xml:space="preserve"> 09</w:t>
      </w:r>
      <w:bookmarkEnd w:id="152"/>
    </w:p>
    <w:p w:rsidR="00B23EEE" w:rsidRPr="00353348" w:rsidP="00D24295">
      <w:pPr>
        <w:tabs>
          <w:tab w:val="right" w:leader="dot" w:pos="8640"/>
        </w:tabs>
        <w:spacing w:before="120"/>
        <w:jc w:val="center"/>
        <w:rPr>
          <w:rFonts w:ascii="Arial" w:hAnsi="Arial" w:cs="Arial"/>
          <w:sz w:val="20"/>
          <w:lang w:val="en-US"/>
        </w:rPr>
      </w:pPr>
      <w:r w:rsidRPr="00353348">
        <w:rPr>
          <w:rFonts w:ascii="Arial" w:hAnsi="Arial" w:cs="Arial"/>
          <w:b/>
          <w:sz w:val="20"/>
        </w:rPr>
        <w:t>CỘNG HÒA XÃ HỘI CHỦ NGHĨA VIỆT NAM</w:t>
        <w:br/>
        <w:t xml:space="preserve">Độc lập - Tự do - Hạnh phúc </w:t>
        <w:br/>
        <w:t>---------------</w:t>
      </w:r>
    </w:p>
    <w:p w:rsidR="00472EC1" w:rsidRPr="00353348" w:rsidP="00D24295">
      <w:pPr>
        <w:tabs>
          <w:tab w:val="right" w:leader="dot" w:pos="8640"/>
        </w:tabs>
        <w:spacing w:before="120"/>
        <w:jc w:val="center"/>
        <w:rPr>
          <w:rFonts w:ascii="Arial" w:hAnsi="Arial" w:cs="Arial"/>
          <w:b/>
          <w:sz w:val="20"/>
          <w:lang w:val="en-US"/>
        </w:rPr>
      </w:pPr>
    </w:p>
    <w:p w:rsidR="00B23EEE" w:rsidRPr="00353348" w:rsidP="00D24295">
      <w:pPr>
        <w:tabs>
          <w:tab w:val="right" w:leader="dot" w:pos="8640"/>
        </w:tabs>
        <w:spacing w:before="120"/>
        <w:jc w:val="center"/>
        <w:rPr>
          <w:rFonts w:ascii="Arial" w:hAnsi="Arial" w:cs="Arial"/>
          <w:b/>
          <w:sz w:val="20"/>
          <w:lang w:val="en-US"/>
        </w:rPr>
      </w:pPr>
      <w:bookmarkStart w:id="153" w:name="loai_10_name"/>
      <w:r w:rsidRPr="00353348">
        <w:rPr>
          <w:rFonts w:ascii="Arial" w:hAnsi="Arial" w:cs="Arial"/>
          <w:b/>
          <w:sz w:val="20"/>
        </w:rPr>
        <w:t xml:space="preserve">ĐỀ NGHỊ KIỂM ĐỊNH VÀ CHỨNG NHẬN CHẤT LƯỢNG AN TOÀN KỸ THUẬT VÀ PHÒNG NGỪA Ô NHIỄM MÔI TRƯỜNG CHO CÔNG-TE-NƠ, MÁY, VẬT LIỆU, </w:t>
      </w:r>
      <w:r w:rsidRPr="00353348" w:rsidR="00D077E0">
        <w:rPr>
          <w:rFonts w:ascii="Arial" w:hAnsi="Arial" w:cs="Arial"/>
          <w:b/>
          <w:sz w:val="20"/>
        </w:rPr>
        <w:t>TRANG</w:t>
      </w:r>
      <w:r w:rsidRPr="00353348">
        <w:rPr>
          <w:rFonts w:ascii="Arial" w:hAnsi="Arial" w:cs="Arial"/>
          <w:b/>
          <w:sz w:val="20"/>
        </w:rPr>
        <w:t xml:space="preserve"> </w:t>
      </w:r>
      <w:r w:rsidRPr="00353348" w:rsidR="00D077E0">
        <w:rPr>
          <w:rFonts w:ascii="Arial" w:hAnsi="Arial" w:cs="Arial"/>
          <w:b/>
          <w:sz w:val="20"/>
        </w:rPr>
        <w:t>THI</w:t>
      </w:r>
      <w:r w:rsidRPr="00353348">
        <w:rPr>
          <w:rFonts w:ascii="Arial" w:hAnsi="Arial" w:cs="Arial"/>
          <w:b/>
          <w:sz w:val="20"/>
        </w:rPr>
        <w:t>ẾT BỊ SỬ DỤNG TRÊN TÀU BIỂN</w:t>
      </w:r>
      <w:bookmarkEnd w:id="153"/>
    </w:p>
    <w:p w:rsidR="00B23EEE"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 xml:space="preserve">Số </w:t>
      </w:r>
      <w:r w:rsidRPr="00353348">
        <w:rPr>
          <w:rFonts w:ascii="Arial" w:hAnsi="Arial" w:cs="Arial"/>
          <w:sz w:val="20"/>
          <w:lang w:val="en-US"/>
        </w:rPr>
        <w:t xml:space="preserve">__________________     </w:t>
      </w:r>
      <w:r w:rsidRPr="00353348">
        <w:rPr>
          <w:rFonts w:ascii="Arial" w:hAnsi="Arial" w:cs="Arial"/>
          <w:sz w:val="20"/>
        </w:rPr>
        <w:t xml:space="preserve">Địa </w:t>
      </w:r>
      <w:r w:rsidRPr="00353348" w:rsidR="005668B9">
        <w:rPr>
          <w:rFonts w:ascii="Arial" w:hAnsi="Arial" w:cs="Arial"/>
          <w:sz w:val="20"/>
        </w:rPr>
        <w:t>điểm</w:t>
      </w:r>
      <w:r w:rsidRPr="00353348">
        <w:rPr>
          <w:rFonts w:ascii="Arial" w:hAnsi="Arial" w:cs="Arial"/>
          <w:sz w:val="20"/>
        </w:rPr>
        <w:t xml:space="preserve"> </w:t>
      </w:r>
      <w:r w:rsidRPr="00353348">
        <w:rPr>
          <w:rFonts w:ascii="Arial" w:hAnsi="Arial" w:cs="Arial"/>
          <w:sz w:val="20"/>
          <w:lang w:val="en-US"/>
        </w:rPr>
        <w:t xml:space="preserve">______________  </w:t>
      </w:r>
      <w:r w:rsidRPr="00353348">
        <w:rPr>
          <w:rFonts w:ascii="Arial" w:hAnsi="Arial" w:cs="Arial"/>
          <w:sz w:val="20"/>
        </w:rPr>
        <w:t>Ngày</w:t>
      </w:r>
      <w:r w:rsidRPr="00353348">
        <w:rPr>
          <w:rFonts w:ascii="Arial" w:hAnsi="Arial" w:cs="Arial"/>
          <w:sz w:val="20"/>
          <w:lang w:val="en-US"/>
        </w:rPr>
        <w:t xml:space="preserve"> _______________</w:t>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Tổ chức</w:t>
      </w:r>
      <w:r w:rsidRPr="00353348" w:rsidR="00E06200">
        <w:rPr>
          <w:rFonts w:ascii="Arial" w:hAnsi="Arial" w:cs="Arial"/>
          <w:sz w:val="20"/>
        </w:rPr>
        <w:t>/</w:t>
      </w:r>
      <w:r w:rsidRPr="00353348">
        <w:rPr>
          <w:rFonts w:ascii="Arial" w:hAnsi="Arial" w:cs="Arial"/>
          <w:sz w:val="20"/>
        </w:rPr>
        <w:t xml:space="preserve">cá nhân </w:t>
      </w:r>
      <w:r w:rsidRPr="00353348" w:rsidR="00D077E0">
        <w:rPr>
          <w:rFonts w:ascii="Arial" w:hAnsi="Arial" w:cs="Arial"/>
          <w:sz w:val="20"/>
        </w:rPr>
        <w:t>đề</w:t>
      </w:r>
      <w:r w:rsidRPr="00353348">
        <w:rPr>
          <w:rFonts w:ascii="Arial" w:hAnsi="Arial" w:cs="Arial"/>
          <w:sz w:val="20"/>
        </w:rPr>
        <w:t xml:space="preserve"> nghị:</w:t>
      </w:r>
      <w:r w:rsidRPr="00353348" w:rsidR="00B23EEE">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Địa chỉ:</w:t>
      </w:r>
      <w:r w:rsidRPr="00353348" w:rsidR="00B23EEE">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Điện thoại:</w:t>
      </w:r>
      <w:r w:rsidRPr="00353348" w:rsidR="00C722B7">
        <w:rPr>
          <w:rFonts w:ascii="Arial" w:hAnsi="Arial" w:cs="Arial"/>
          <w:sz w:val="20"/>
        </w:rPr>
        <w:t xml:space="preserve"> </w:t>
      </w:r>
      <w:r w:rsidRPr="00353348" w:rsidR="00B23EEE">
        <w:rPr>
          <w:rFonts w:ascii="Arial" w:hAnsi="Arial" w:cs="Arial"/>
          <w:sz w:val="20"/>
          <w:lang w:val="en-US"/>
        </w:rPr>
        <w:t xml:space="preserve">………………………….. </w:t>
      </w:r>
      <w:r w:rsidRPr="00353348">
        <w:rPr>
          <w:rFonts w:ascii="Arial" w:hAnsi="Arial" w:cs="Arial"/>
          <w:sz w:val="20"/>
        </w:rPr>
        <w:t>Fax:</w:t>
      </w:r>
      <w:r w:rsidRPr="00353348" w:rsidR="00C722B7">
        <w:rPr>
          <w:rFonts w:ascii="Arial" w:hAnsi="Arial" w:cs="Arial"/>
          <w:sz w:val="20"/>
        </w:rPr>
        <w:t xml:space="preserve"> </w:t>
      </w:r>
      <w:r w:rsidRPr="00353348" w:rsidR="00B23EEE">
        <w:rPr>
          <w:rFonts w:ascii="Arial" w:hAnsi="Arial" w:cs="Arial"/>
          <w:sz w:val="20"/>
          <w:lang w:val="en-US"/>
        </w:rPr>
        <w:t xml:space="preserve">…………………… </w:t>
      </w:r>
      <w:r w:rsidRPr="00353348">
        <w:rPr>
          <w:rFonts w:ascii="Arial" w:hAnsi="Arial" w:cs="Arial"/>
          <w:sz w:val="20"/>
        </w:rPr>
        <w:t>Email:</w:t>
      </w:r>
      <w:r w:rsidRPr="00353348" w:rsidR="00B23EEE">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Cục Đăng kiểm Việt Nam kiểm định và chứng nhận chất lượng an toàn kỹ thuật và phòng ngừa ô nhiễm môi </w:t>
      </w:r>
      <w:r w:rsidRPr="00353348" w:rsidR="00D077E0">
        <w:rPr>
          <w:rFonts w:ascii="Arial" w:hAnsi="Arial" w:cs="Arial"/>
          <w:sz w:val="20"/>
        </w:rPr>
        <w:t>trường</w:t>
      </w:r>
      <w:r w:rsidRPr="00353348">
        <w:rPr>
          <w:rFonts w:ascii="Arial" w:hAnsi="Arial" w:cs="Arial"/>
          <w:sz w:val="20"/>
        </w:rPr>
        <w:t xml:space="preserve"> cho công-te-nơ</w:t>
      </w:r>
      <w:r w:rsidRPr="00353348" w:rsidR="00E06200">
        <w:rPr>
          <w:rFonts w:ascii="Arial" w:hAnsi="Arial" w:cs="Arial"/>
          <w:sz w:val="20"/>
        </w:rPr>
        <w:t>/</w:t>
      </w:r>
      <w:r w:rsidRPr="00353348">
        <w:rPr>
          <w:rFonts w:ascii="Arial" w:hAnsi="Arial" w:cs="Arial"/>
          <w:sz w:val="20"/>
        </w:rPr>
        <w:t>máy</w:t>
      </w:r>
      <w:r w:rsidRPr="00353348" w:rsidR="00E06200">
        <w:rPr>
          <w:rFonts w:ascii="Arial" w:hAnsi="Arial" w:cs="Arial"/>
          <w:sz w:val="20"/>
        </w:rPr>
        <w:t>/</w:t>
      </w:r>
      <w:r w:rsidRPr="00353348">
        <w:rPr>
          <w:rFonts w:ascii="Arial" w:hAnsi="Arial" w:cs="Arial"/>
          <w:sz w:val="20"/>
        </w:rPr>
        <w:t>vật liệu</w:t>
      </w:r>
      <w:r w:rsidRPr="00353348" w:rsidR="00E06200">
        <w:rPr>
          <w:rFonts w:ascii="Arial" w:hAnsi="Arial" w:cs="Arial"/>
          <w:sz w:val="20"/>
        </w:rPr>
        <w:t>/</w:t>
      </w:r>
      <w:r w:rsidRPr="00353348" w:rsidR="00D077E0">
        <w:rPr>
          <w:rFonts w:ascii="Arial" w:hAnsi="Arial" w:cs="Arial"/>
          <w:sz w:val="20"/>
        </w:rPr>
        <w:t>trang</w:t>
      </w:r>
      <w:r w:rsidRPr="00353348">
        <w:rPr>
          <w:rFonts w:ascii="Arial" w:hAnsi="Arial" w:cs="Arial"/>
          <w:sz w:val="20"/>
        </w:rPr>
        <w:t xml:space="preserve"> </w:t>
      </w:r>
      <w:r w:rsidRPr="00353348" w:rsidR="00D077E0">
        <w:rPr>
          <w:rFonts w:ascii="Arial" w:hAnsi="Arial" w:cs="Arial"/>
          <w:sz w:val="20"/>
        </w:rPr>
        <w:t>thi</w:t>
      </w:r>
      <w:r w:rsidRPr="00353348">
        <w:rPr>
          <w:rFonts w:ascii="Arial" w:hAnsi="Arial" w:cs="Arial"/>
          <w:sz w:val="20"/>
        </w:rPr>
        <w:t xml:space="preserve">ết bị sử dụng cho tàu </w:t>
      </w:r>
      <w:r w:rsidRPr="00353348" w:rsidR="00D077E0">
        <w:rPr>
          <w:rFonts w:ascii="Arial" w:hAnsi="Arial" w:cs="Arial"/>
          <w:sz w:val="20"/>
        </w:rPr>
        <w:t>biển</w:t>
      </w:r>
      <w:r w:rsidRPr="00353348">
        <w:rPr>
          <w:rFonts w:ascii="Arial" w:hAnsi="Arial" w:cs="Arial"/>
          <w:sz w:val="20"/>
          <w:vertAlign w:val="superscript"/>
        </w:rPr>
        <w:t>(1)</w:t>
      </w:r>
      <w:r w:rsidRPr="00353348">
        <w:rPr>
          <w:rFonts w:ascii="Arial" w:hAnsi="Arial" w:cs="Arial"/>
          <w:sz w:val="20"/>
        </w:rPr>
        <w:t xml:space="preserve"> (sau đây gọi là “</w:t>
      </w:r>
      <w:r w:rsidRPr="00353348" w:rsidR="00D077E0">
        <w:rPr>
          <w:rFonts w:ascii="Arial" w:hAnsi="Arial" w:cs="Arial"/>
          <w:sz w:val="20"/>
        </w:rPr>
        <w:t>thi</w:t>
      </w:r>
      <w:r w:rsidRPr="00353348">
        <w:rPr>
          <w:rFonts w:ascii="Arial" w:hAnsi="Arial" w:cs="Arial"/>
          <w:sz w:val="20"/>
        </w:rPr>
        <w:t>ết bị”) dưới đây:</w:t>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Tên </w:t>
      </w:r>
      <w:r w:rsidRPr="00353348" w:rsidR="00D077E0">
        <w:rPr>
          <w:rFonts w:ascii="Arial" w:hAnsi="Arial" w:cs="Arial"/>
          <w:sz w:val="20"/>
        </w:rPr>
        <w:t>thi</w:t>
      </w:r>
      <w:r w:rsidRPr="00353348">
        <w:rPr>
          <w:rFonts w:ascii="Arial" w:hAnsi="Arial" w:cs="Arial"/>
          <w:sz w:val="20"/>
        </w:rPr>
        <w:t>ết bị:</w:t>
      </w:r>
      <w:r w:rsidRPr="00353348" w:rsidR="00B23EEE">
        <w:rPr>
          <w:rFonts w:ascii="Arial" w:hAnsi="Arial" w:cs="Arial"/>
          <w:sz w:val="20"/>
          <w:lang w:val="en-US"/>
        </w:rPr>
        <w:t xml:space="preserve"> </w:t>
        <w:tab/>
      </w:r>
    </w:p>
    <w:p w:rsidR="00B23EEE"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B23EEE"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Tên, địa chỉ nhà sản xuất:</w:t>
      </w:r>
      <w:r w:rsidRPr="00353348" w:rsidR="00B23EEE">
        <w:rPr>
          <w:rFonts w:ascii="Arial" w:hAnsi="Arial" w:cs="Arial"/>
          <w:sz w:val="20"/>
          <w:lang w:val="en-US"/>
        </w:rPr>
        <w:t xml:space="preserve"> </w:t>
        <w:tab/>
      </w:r>
    </w:p>
    <w:p w:rsidR="00B23EEE"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Ngày sản xuất:</w:t>
      </w:r>
      <w:r w:rsidRPr="00353348" w:rsidR="00B23EEE">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Thời gian kiểm định dự kiến:</w:t>
      </w:r>
      <w:r w:rsidRPr="00353348" w:rsidR="00B23EEE">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 xml:space="preserve">Địa </w:t>
      </w:r>
      <w:r w:rsidRPr="00353348" w:rsidR="005668B9">
        <w:rPr>
          <w:rFonts w:ascii="Arial" w:hAnsi="Arial" w:cs="Arial"/>
          <w:sz w:val="20"/>
        </w:rPr>
        <w:t>điểm</w:t>
      </w:r>
      <w:r w:rsidRPr="00353348">
        <w:rPr>
          <w:rFonts w:ascii="Arial" w:hAnsi="Arial" w:cs="Arial"/>
          <w:sz w:val="20"/>
        </w:rPr>
        <w:t xml:space="preserve"> kiểm định:</w:t>
      </w:r>
      <w:r w:rsidRPr="00353348" w:rsidR="00B23EEE">
        <w:rPr>
          <w:rFonts w:ascii="Arial" w:hAnsi="Arial" w:cs="Arial"/>
          <w:sz w:val="20"/>
          <w:lang w:val="en-US"/>
        </w:rPr>
        <w:t xml:space="preserve"> </w:t>
        <w:tab/>
      </w:r>
    </w:p>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 xml:space="preserve">Thông số kỹ thuật và các báo cáo kiểm tra, thử </w:t>
      </w:r>
      <w:r w:rsidRPr="00353348" w:rsidR="00D077E0">
        <w:rPr>
          <w:rFonts w:ascii="Arial" w:hAnsi="Arial" w:cs="Arial"/>
          <w:sz w:val="20"/>
        </w:rPr>
        <w:t>thi</w:t>
      </w:r>
      <w:r w:rsidRPr="00353348">
        <w:rPr>
          <w:rFonts w:ascii="Arial" w:hAnsi="Arial" w:cs="Arial"/>
          <w:sz w:val="20"/>
        </w:rPr>
        <w:t xml:space="preserve">ết bị trong quá trình sản xuất được gửi kèm theo </w:t>
      </w:r>
      <w:r w:rsidRPr="00353348" w:rsidR="00D077E0">
        <w:rPr>
          <w:rFonts w:ascii="Arial" w:hAnsi="Arial" w:cs="Arial"/>
          <w:sz w:val="20"/>
        </w:rPr>
        <w:t>đề</w:t>
      </w:r>
      <w:r w:rsidRPr="00353348">
        <w:rPr>
          <w:rFonts w:ascii="Arial" w:hAnsi="Arial" w:cs="Arial"/>
          <w:sz w:val="20"/>
        </w:rPr>
        <w:t xml:space="preserve"> nghị này.</w:t>
      </w:r>
    </w:p>
    <w:p w:rsidR="00B23EEE"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B23EEE" w:rsidRPr="00353348" w:rsidP="005268DF">
            <w:pPr>
              <w:spacing w:before="120"/>
              <w:rPr>
                <w:rFonts w:ascii="Arial" w:eastAsia="Times New Roman" w:hAnsi="Arial" w:cs="Arial"/>
                <w:sz w:val="20"/>
              </w:rPr>
            </w:pPr>
          </w:p>
        </w:tc>
        <w:tc>
          <w:tcPr>
            <w:tcW w:w="4428" w:type="dxa"/>
          </w:tcPr>
          <w:p w:rsidR="00B23EEE"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b/>
                <w:sz w:val="20"/>
                <w:lang w:val="en-US"/>
              </w:rPr>
              <w:br/>
            </w:r>
            <w:r w:rsidRPr="00353348">
              <w:rPr>
                <w:rFonts w:ascii="Arial" w:eastAsia="Times New Roman" w:hAnsi="Arial" w:cs="Arial"/>
                <w:sz w:val="20"/>
              </w:rPr>
              <w:t>(Ký tên và đóng dấu)</w:t>
            </w:r>
          </w:p>
        </w:tc>
      </w:tr>
    </w:tbl>
    <w:p w:rsidR="001B3C30" w:rsidRPr="00353348" w:rsidP="00D24295">
      <w:pPr>
        <w:tabs>
          <w:tab w:val="right" w:leader="dot" w:pos="8640"/>
        </w:tabs>
        <w:spacing w:before="120"/>
        <w:rPr>
          <w:rFonts w:ascii="Arial" w:hAnsi="Arial" w:cs="Arial"/>
          <w:sz w:val="20"/>
        </w:rPr>
      </w:pPr>
      <w:r w:rsidRPr="00353348" w:rsidR="00472EC1">
        <w:rPr>
          <w:rFonts w:ascii="Arial" w:hAnsi="Arial" w:cs="Arial"/>
          <w:sz w:val="20"/>
        </w:rPr>
        <w:t>_______________</w:t>
      </w:r>
    </w:p>
    <w:p w:rsidR="001B3C30" w:rsidRPr="00353348" w:rsidP="00D24295">
      <w:pPr>
        <w:tabs>
          <w:tab w:val="right" w:leader="dot" w:pos="8640"/>
        </w:tabs>
        <w:spacing w:before="120"/>
        <w:rPr>
          <w:rFonts w:ascii="Arial" w:hAnsi="Arial" w:cs="Arial"/>
          <w:sz w:val="20"/>
        </w:rPr>
      </w:pPr>
      <w:r w:rsidRPr="00353348">
        <w:rPr>
          <w:rFonts w:ascii="Arial" w:hAnsi="Arial" w:cs="Arial"/>
          <w:sz w:val="20"/>
        </w:rPr>
        <w:t>(1) Gạch bỏ nếu không phù hợp.</w:t>
      </w:r>
    </w:p>
    <w:p w:rsidR="00FB7BDB" w:rsidRPr="00353348" w:rsidP="00D24295">
      <w:pPr>
        <w:tabs>
          <w:tab w:val="right" w:leader="dot" w:pos="8640"/>
        </w:tabs>
        <w:spacing w:before="120"/>
        <w:rPr>
          <w:rFonts w:ascii="Arial" w:hAnsi="Arial" w:cs="Arial"/>
          <w:sz w:val="20"/>
          <w:lang w:val="en-US"/>
        </w:rPr>
      </w:pPr>
    </w:p>
    <w:p w:rsidR="00632F66" w:rsidRPr="00353348" w:rsidP="00D24295">
      <w:pPr>
        <w:tabs>
          <w:tab w:val="right" w:leader="dot" w:pos="8640"/>
        </w:tabs>
        <w:spacing w:before="120"/>
        <w:jc w:val="right"/>
        <w:rPr>
          <w:rFonts w:ascii="Arial" w:hAnsi="Arial" w:cs="Arial"/>
          <w:sz w:val="20"/>
          <w:lang w:val="en-US"/>
        </w:rPr>
      </w:pPr>
      <w:bookmarkStart w:id="154" w:name="loai_11"/>
      <w:r w:rsidRPr="00353348" w:rsidR="00353348">
        <w:rPr>
          <w:rFonts w:ascii="Arial" w:hAnsi="Arial" w:cs="Arial"/>
          <w:sz w:val="20"/>
        </w:rPr>
        <w:t>Mẫu</w:t>
      </w:r>
      <w:r w:rsidRPr="00353348" w:rsidR="00191293">
        <w:rPr>
          <w:rFonts w:ascii="Arial" w:hAnsi="Arial" w:cs="Arial"/>
          <w:sz w:val="20"/>
        </w:rPr>
        <w:t xml:space="preserve"> số 10</w:t>
      </w:r>
      <w:bookmarkEnd w:id="154"/>
    </w:p>
    <w:p w:rsidR="00632F66" w:rsidRPr="00353348" w:rsidP="00D24295">
      <w:pPr>
        <w:tabs>
          <w:tab w:val="right" w:leader="dot" w:pos="8640"/>
        </w:tabs>
        <w:spacing w:before="120"/>
        <w:jc w:val="center"/>
        <w:rPr>
          <w:rFonts w:ascii="Arial" w:hAnsi="Arial" w:cs="Arial"/>
          <w:b/>
          <w:sz w:val="20"/>
          <w:lang w:val="en-US"/>
        </w:rPr>
      </w:pPr>
      <w:r w:rsidRPr="00353348">
        <w:rPr>
          <w:rFonts w:ascii="Arial" w:hAnsi="Arial" w:cs="Arial"/>
          <w:b/>
          <w:sz w:val="20"/>
        </w:rPr>
        <w:t>CỘNG HÒA XÃ HỘI CHỦ NGHĨA VIỆT NAM</w:t>
        <w:br/>
        <w:t xml:space="preserve">Độc lập - Tự do - Hạnh phúc </w:t>
        <w:br/>
        <w:t>---------------</w:t>
      </w:r>
    </w:p>
    <w:p w:rsidR="00110CE9" w:rsidRPr="00353348" w:rsidP="00D24295">
      <w:pPr>
        <w:tabs>
          <w:tab w:val="right" w:leader="dot" w:pos="8640"/>
        </w:tabs>
        <w:spacing w:before="120"/>
        <w:jc w:val="center"/>
        <w:rPr>
          <w:rFonts w:ascii="Arial" w:hAnsi="Arial" w:cs="Arial"/>
          <w:sz w:val="20"/>
          <w:lang w:val="en-US"/>
        </w:rPr>
      </w:pPr>
    </w:p>
    <w:p w:rsidR="00632F66" w:rsidRPr="00353348" w:rsidP="00D24295">
      <w:pPr>
        <w:tabs>
          <w:tab w:val="right" w:leader="dot" w:pos="8640"/>
        </w:tabs>
        <w:spacing w:before="120"/>
        <w:jc w:val="center"/>
        <w:rPr>
          <w:rFonts w:ascii="Arial" w:hAnsi="Arial" w:cs="Arial"/>
          <w:b/>
          <w:sz w:val="20"/>
          <w:lang w:val="en-US"/>
        </w:rPr>
      </w:pPr>
      <w:bookmarkStart w:id="155" w:name="loai_11_name"/>
      <w:r w:rsidRPr="00353348">
        <w:rPr>
          <w:rFonts w:ascii="Arial" w:hAnsi="Arial" w:cs="Arial"/>
          <w:b/>
          <w:sz w:val="20"/>
        </w:rPr>
        <w:t xml:space="preserve">ĐỀ NGHỊ CẤP GIẤY CHỨNG NHẬN HUẤN LUYỆN </w:t>
      </w:r>
      <w:r w:rsidRPr="00353348" w:rsidR="00D077E0">
        <w:rPr>
          <w:rFonts w:ascii="Arial" w:hAnsi="Arial" w:cs="Arial"/>
          <w:b/>
          <w:sz w:val="20"/>
        </w:rPr>
        <w:t>NGHI</w:t>
      </w:r>
      <w:r w:rsidRPr="00353348">
        <w:rPr>
          <w:rFonts w:ascii="Arial" w:hAnsi="Arial" w:cs="Arial"/>
          <w:b/>
          <w:sz w:val="20"/>
        </w:rPr>
        <w:t>ỆP VỤ CÁN BỘ QUẢN LÝ AN TOÀN CÔNG TY TÀU BIỂN</w:t>
      </w:r>
      <w:bookmarkEnd w:id="155"/>
    </w:p>
    <w:p w:rsidR="00632F66"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 xml:space="preserve">Số </w:t>
      </w:r>
      <w:r w:rsidRPr="00353348">
        <w:rPr>
          <w:rFonts w:ascii="Arial" w:hAnsi="Arial" w:cs="Arial"/>
          <w:sz w:val="20"/>
          <w:lang w:val="en-US"/>
        </w:rPr>
        <w:t xml:space="preserve">__________________     </w:t>
      </w:r>
      <w:r w:rsidRPr="00353348">
        <w:rPr>
          <w:rFonts w:ascii="Arial" w:hAnsi="Arial" w:cs="Arial"/>
          <w:sz w:val="20"/>
        </w:rPr>
        <w:t xml:space="preserve">Địa </w:t>
      </w:r>
      <w:r w:rsidRPr="00353348" w:rsidR="005668B9">
        <w:rPr>
          <w:rFonts w:ascii="Arial" w:hAnsi="Arial" w:cs="Arial"/>
          <w:sz w:val="20"/>
        </w:rPr>
        <w:t>điểm</w:t>
      </w:r>
      <w:r w:rsidRPr="00353348">
        <w:rPr>
          <w:rFonts w:ascii="Arial" w:hAnsi="Arial" w:cs="Arial"/>
          <w:sz w:val="20"/>
        </w:rPr>
        <w:t xml:space="preserve"> </w:t>
      </w:r>
      <w:r w:rsidRPr="00353348">
        <w:rPr>
          <w:rFonts w:ascii="Arial" w:hAnsi="Arial" w:cs="Arial"/>
          <w:sz w:val="20"/>
          <w:lang w:val="en-US"/>
        </w:rPr>
        <w:t xml:space="preserve">______________  </w:t>
      </w:r>
      <w:r w:rsidRPr="00353348">
        <w:rPr>
          <w:rFonts w:ascii="Arial" w:hAnsi="Arial" w:cs="Arial"/>
          <w:sz w:val="20"/>
        </w:rPr>
        <w:t>Ngày</w:t>
      </w:r>
      <w:r w:rsidRPr="00353348">
        <w:rPr>
          <w:rFonts w:ascii="Arial" w:hAnsi="Arial" w:cs="Arial"/>
          <w:sz w:val="20"/>
          <w:lang w:val="en-US"/>
        </w:rPr>
        <w:t xml:space="preserve"> _______________</w:t>
      </w:r>
    </w:p>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Kính gửi: Cục Đăng kiểm Việt Nam</w:t>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Tổ chức</w:t>
      </w:r>
      <w:r w:rsidRPr="00353348" w:rsidR="00E06200">
        <w:rPr>
          <w:rFonts w:ascii="Arial" w:hAnsi="Arial" w:cs="Arial"/>
          <w:sz w:val="20"/>
        </w:rPr>
        <w:t>/</w:t>
      </w:r>
      <w:r w:rsidRPr="00353348">
        <w:rPr>
          <w:rFonts w:ascii="Arial" w:hAnsi="Arial" w:cs="Arial"/>
          <w:sz w:val="20"/>
        </w:rPr>
        <w:t xml:space="preserve">cá nhân </w:t>
      </w:r>
      <w:r w:rsidRPr="00353348" w:rsidR="00D077E0">
        <w:rPr>
          <w:rFonts w:ascii="Arial" w:hAnsi="Arial" w:cs="Arial"/>
          <w:sz w:val="20"/>
        </w:rPr>
        <w:t>đề</w:t>
      </w:r>
      <w:r w:rsidRPr="00353348">
        <w:rPr>
          <w:rFonts w:ascii="Arial" w:hAnsi="Arial" w:cs="Arial"/>
          <w:sz w:val="20"/>
        </w:rPr>
        <w:t xml:space="preserve"> ngh</w:t>
      </w:r>
      <w:r w:rsidRPr="00353348" w:rsidR="00D13AEC">
        <w:rPr>
          <w:rFonts w:ascii="Arial" w:hAnsi="Arial" w:cs="Arial"/>
          <w:sz w:val="20"/>
          <w:lang w:val="en-US"/>
        </w:rPr>
        <w:t>ị</w:t>
      </w:r>
      <w:r w:rsidRPr="00353348">
        <w:rPr>
          <w:rFonts w:ascii="Arial" w:hAnsi="Arial" w:cs="Arial"/>
          <w:sz w:val="20"/>
        </w:rPr>
        <w:t>:</w:t>
      </w:r>
      <w:r w:rsidRPr="00353348" w:rsidR="00D13AEC">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Địa chỉ:</w:t>
      </w:r>
      <w:r w:rsidRPr="00353348" w:rsidR="00D13AEC">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Điện thoại:</w:t>
      </w:r>
      <w:r w:rsidRPr="00353348" w:rsidR="00C722B7">
        <w:rPr>
          <w:rFonts w:ascii="Arial" w:hAnsi="Arial" w:cs="Arial"/>
          <w:sz w:val="20"/>
        </w:rPr>
        <w:t xml:space="preserve"> </w:t>
      </w:r>
      <w:r w:rsidRPr="00353348" w:rsidR="00D13AEC">
        <w:rPr>
          <w:rFonts w:ascii="Arial" w:hAnsi="Arial" w:cs="Arial"/>
          <w:sz w:val="20"/>
          <w:lang w:val="en-US"/>
        </w:rPr>
        <w:t xml:space="preserve">………………….. </w:t>
      </w:r>
      <w:r w:rsidRPr="00353348">
        <w:rPr>
          <w:rFonts w:ascii="Arial" w:hAnsi="Arial" w:cs="Arial"/>
          <w:sz w:val="20"/>
        </w:rPr>
        <w:t>Fax:</w:t>
      </w:r>
      <w:r w:rsidRPr="00353348" w:rsidR="00C722B7">
        <w:rPr>
          <w:rFonts w:ascii="Arial" w:hAnsi="Arial" w:cs="Arial"/>
          <w:sz w:val="20"/>
        </w:rPr>
        <w:t xml:space="preserve"> </w:t>
      </w:r>
      <w:r w:rsidRPr="00353348" w:rsidR="00D13AEC">
        <w:rPr>
          <w:rFonts w:ascii="Arial" w:hAnsi="Arial" w:cs="Arial"/>
          <w:sz w:val="20"/>
          <w:lang w:val="en-US"/>
        </w:rPr>
        <w:t xml:space="preserve">………………………. </w:t>
      </w:r>
      <w:r w:rsidRPr="00353348">
        <w:rPr>
          <w:rFonts w:ascii="Arial" w:hAnsi="Arial" w:cs="Arial"/>
          <w:sz w:val="20"/>
        </w:rPr>
        <w:t>Email:</w:t>
      </w:r>
      <w:r w:rsidRPr="00353348" w:rsidR="00D13AEC">
        <w:rPr>
          <w:rFonts w:ascii="Arial" w:hAnsi="Arial" w:cs="Arial"/>
          <w:sz w:val="20"/>
          <w:lang w:val="en-US"/>
        </w:rPr>
        <w:t xml:space="preserve"> </w:t>
        <w:tab/>
      </w:r>
    </w:p>
    <w:p w:rsidR="001B3C30" w:rsidRPr="00353348" w:rsidP="00D24295">
      <w:pPr>
        <w:tabs>
          <w:tab w:val="right" w:leader="dot" w:pos="8640"/>
        </w:tabs>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Cục Đăng kiểm Việt Nam cấp giấy chứng nhận huấn luyện </w:t>
      </w:r>
      <w:r w:rsidRPr="00353348" w:rsidR="00D077E0">
        <w:rPr>
          <w:rFonts w:ascii="Arial" w:hAnsi="Arial" w:cs="Arial"/>
          <w:sz w:val="20"/>
        </w:rPr>
        <w:t>nghi</w:t>
      </w:r>
      <w:r w:rsidRPr="00353348">
        <w:rPr>
          <w:rFonts w:ascii="Arial" w:hAnsi="Arial" w:cs="Arial"/>
          <w:sz w:val="20"/>
        </w:rPr>
        <w:t xml:space="preserve">ệp vụ cán bộ quản lý an toàn công ty theo quy định của Bộ </w:t>
      </w:r>
      <w:r w:rsidRPr="00353348" w:rsidR="00E06200">
        <w:rPr>
          <w:rFonts w:ascii="Arial" w:hAnsi="Arial" w:cs="Arial"/>
          <w:sz w:val="20"/>
        </w:rPr>
        <w:t>luật</w:t>
      </w:r>
      <w:r w:rsidRPr="00353348">
        <w:rPr>
          <w:rFonts w:ascii="Arial" w:hAnsi="Arial" w:cs="Arial"/>
          <w:sz w:val="20"/>
        </w:rPr>
        <w:t xml:space="preserve"> Quản lý an toàn quốc tế (Bộ </w:t>
      </w:r>
      <w:r w:rsidRPr="00353348" w:rsidR="00E06200">
        <w:rPr>
          <w:rFonts w:ascii="Arial" w:hAnsi="Arial" w:cs="Arial"/>
          <w:sz w:val="20"/>
        </w:rPr>
        <w:t>luật</w:t>
      </w:r>
      <w:r w:rsidRPr="00353348">
        <w:rPr>
          <w:rFonts w:ascii="Arial" w:hAnsi="Arial" w:cs="Arial"/>
          <w:sz w:val="20"/>
        </w:rPr>
        <w:t xml:space="preserve"> ISM) cho những người có tên sau đây:</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00"/>
        <w:gridCol w:w="2795"/>
        <w:gridCol w:w="2645"/>
        <w:gridCol w:w="2767"/>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TT</w:t>
            </w: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Họ và tên</w:t>
            </w: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Ngày, tháng, năm sinh</w:t>
            </w: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Số điện thoại</w:t>
            </w:r>
            <w:r w:rsidRPr="00353348" w:rsidR="00E06200">
              <w:rPr>
                <w:rFonts w:ascii="Arial" w:hAnsi="Arial" w:cs="Arial"/>
                <w:sz w:val="20"/>
              </w:rPr>
              <w:t>/</w:t>
            </w:r>
            <w:r w:rsidRPr="00353348">
              <w:rPr>
                <w:rFonts w:ascii="Arial" w:hAnsi="Arial" w:cs="Arial"/>
                <w:sz w:val="20"/>
              </w:rPr>
              <w:t xml:space="preserve"> Email</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96"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79"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630"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c>
          <w:tcPr>
            <w:tcW w:w="2751" w:type="dxa"/>
            <w:shd w:val="clear" w:color="auto" w:fill="auto"/>
            <w:vAlign w:val="center"/>
          </w:tcPr>
          <w:p w:rsidR="001B3C30" w:rsidRPr="00353348" w:rsidP="00D24295">
            <w:pPr>
              <w:tabs>
                <w:tab w:val="right" w:leader="dot" w:pos="8640"/>
              </w:tabs>
              <w:spacing w:before="120"/>
              <w:jc w:val="center"/>
              <w:rPr>
                <w:rFonts w:ascii="Arial" w:hAnsi="Arial" w:cs="Arial"/>
                <w:sz w:val="20"/>
              </w:rPr>
            </w:pPr>
          </w:p>
        </w:tc>
      </w:tr>
    </w:tbl>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 xml:space="preserve">01 ảnh mầu cỡ 4 </w:t>
      </w:r>
      <w:r w:rsidRPr="00353348" w:rsidR="00D13AEC">
        <w:rPr>
          <w:rFonts w:ascii="Arial" w:hAnsi="Arial" w:cs="Arial"/>
          <w:sz w:val="20"/>
          <w:lang w:val="en-US"/>
        </w:rPr>
        <w:t>x</w:t>
      </w:r>
      <w:r w:rsidRPr="00353348">
        <w:rPr>
          <w:rFonts w:ascii="Arial" w:hAnsi="Arial" w:cs="Arial"/>
          <w:sz w:val="20"/>
        </w:rPr>
        <w:t xml:space="preserve"> 6 cm của mỗi người có tên trên được gửi kèm theo </w:t>
      </w:r>
      <w:r w:rsidRPr="00353348" w:rsidR="00D077E0">
        <w:rPr>
          <w:rFonts w:ascii="Arial" w:hAnsi="Arial" w:cs="Arial"/>
          <w:sz w:val="20"/>
        </w:rPr>
        <w:t>đề</w:t>
      </w:r>
      <w:r w:rsidRPr="00353348">
        <w:rPr>
          <w:rFonts w:ascii="Arial" w:hAnsi="Arial" w:cs="Arial"/>
          <w:sz w:val="20"/>
        </w:rPr>
        <w:t xml:space="preserve"> nghị này.</w:t>
      </w:r>
    </w:p>
    <w:p w:rsidR="00D13AEC"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D13AEC" w:rsidRPr="00353348" w:rsidP="005268DF">
            <w:pPr>
              <w:spacing w:before="120"/>
              <w:rPr>
                <w:rFonts w:ascii="Arial" w:eastAsia="Times New Roman" w:hAnsi="Arial" w:cs="Arial"/>
                <w:sz w:val="20"/>
              </w:rPr>
            </w:pPr>
          </w:p>
        </w:tc>
        <w:tc>
          <w:tcPr>
            <w:tcW w:w="4428" w:type="dxa"/>
          </w:tcPr>
          <w:p w:rsidR="00D13AEC"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sz w:val="20"/>
                <w:lang w:val="en-US"/>
              </w:rPr>
              <w:br/>
            </w:r>
            <w:r w:rsidRPr="00353348">
              <w:rPr>
                <w:rFonts w:ascii="Arial" w:eastAsia="Times New Roman" w:hAnsi="Arial" w:cs="Arial"/>
                <w:sz w:val="20"/>
              </w:rPr>
              <w:t>(Ký tên và đóng dấu)</w:t>
            </w:r>
          </w:p>
        </w:tc>
      </w:tr>
    </w:tbl>
    <w:p w:rsidR="00D13AEC" w:rsidRPr="00353348" w:rsidP="00D24295">
      <w:pPr>
        <w:tabs>
          <w:tab w:val="right" w:leader="dot" w:pos="8640"/>
        </w:tabs>
        <w:spacing w:before="120"/>
        <w:rPr>
          <w:rFonts w:ascii="Arial" w:hAnsi="Arial" w:cs="Arial"/>
          <w:sz w:val="20"/>
          <w:lang w:val="en-US"/>
        </w:rPr>
      </w:pPr>
      <w:r w:rsidRPr="00353348">
        <w:rPr>
          <w:rFonts w:ascii="Arial" w:hAnsi="Arial" w:cs="Arial"/>
          <w:sz w:val="20"/>
          <w:lang w:val="en-US"/>
        </w:rPr>
        <w:t xml:space="preserve"> </w:t>
      </w:r>
    </w:p>
    <w:p w:rsidR="00C324DF" w:rsidRPr="00353348" w:rsidP="00D24295">
      <w:pPr>
        <w:tabs>
          <w:tab w:val="right" w:leader="dot" w:pos="8640"/>
        </w:tabs>
        <w:spacing w:before="120"/>
        <w:jc w:val="right"/>
        <w:rPr>
          <w:rFonts w:ascii="Arial" w:hAnsi="Arial" w:cs="Arial"/>
          <w:sz w:val="20"/>
          <w:lang w:val="en-US"/>
        </w:rPr>
      </w:pPr>
      <w:bookmarkStart w:id="156" w:name="loai_12"/>
      <w:r w:rsidRPr="00353348" w:rsidR="00353348">
        <w:rPr>
          <w:rFonts w:ascii="Arial" w:hAnsi="Arial" w:cs="Arial"/>
          <w:sz w:val="20"/>
        </w:rPr>
        <w:t>Mẫu</w:t>
      </w:r>
      <w:r w:rsidRPr="00353348" w:rsidR="00191293">
        <w:rPr>
          <w:rFonts w:ascii="Arial" w:hAnsi="Arial" w:cs="Arial"/>
          <w:sz w:val="20"/>
        </w:rPr>
        <w:t xml:space="preserve"> số 11</w:t>
      </w:r>
      <w:bookmarkEnd w:id="156"/>
    </w:p>
    <w:p w:rsidR="00C324DF" w:rsidRPr="00353348" w:rsidP="00D24295">
      <w:pPr>
        <w:tabs>
          <w:tab w:val="right" w:leader="dot" w:pos="8640"/>
        </w:tabs>
        <w:spacing w:before="120"/>
        <w:jc w:val="center"/>
        <w:rPr>
          <w:rFonts w:ascii="Arial" w:hAnsi="Arial" w:cs="Arial"/>
          <w:sz w:val="20"/>
          <w:lang w:val="en-US"/>
        </w:rPr>
      </w:pPr>
      <w:r w:rsidRPr="00353348">
        <w:rPr>
          <w:rFonts w:ascii="Arial" w:hAnsi="Arial" w:cs="Arial"/>
          <w:b/>
          <w:sz w:val="20"/>
        </w:rPr>
        <w:t>CỘNG HÒA XÃ HỘI CHỦ NGHĨA VIỆT NAM</w:t>
        <w:br/>
        <w:t xml:space="preserve">Độc lập - Tự do - Hạnh phúc </w:t>
        <w:br/>
        <w:t>---------------</w:t>
      </w:r>
    </w:p>
    <w:p w:rsidR="00D24295" w:rsidRPr="00353348" w:rsidP="00D24295">
      <w:pPr>
        <w:tabs>
          <w:tab w:val="right" w:leader="dot" w:pos="8640"/>
        </w:tabs>
        <w:spacing w:before="120"/>
        <w:jc w:val="center"/>
        <w:rPr>
          <w:rFonts w:ascii="Arial" w:hAnsi="Arial" w:cs="Arial"/>
          <w:b/>
          <w:sz w:val="20"/>
          <w:lang w:val="en-US"/>
        </w:rPr>
      </w:pPr>
    </w:p>
    <w:p w:rsidR="00C324DF" w:rsidRPr="00353348" w:rsidP="00D24295">
      <w:pPr>
        <w:tabs>
          <w:tab w:val="right" w:leader="dot" w:pos="8640"/>
        </w:tabs>
        <w:spacing w:before="120"/>
        <w:jc w:val="center"/>
        <w:rPr>
          <w:rFonts w:ascii="Arial" w:hAnsi="Arial" w:cs="Arial"/>
          <w:b/>
          <w:sz w:val="20"/>
          <w:lang w:val="en-US"/>
        </w:rPr>
      </w:pPr>
      <w:bookmarkStart w:id="157" w:name="loai_12_name"/>
      <w:r w:rsidRPr="00353348">
        <w:rPr>
          <w:rFonts w:ascii="Arial" w:hAnsi="Arial" w:cs="Arial"/>
          <w:b/>
          <w:sz w:val="20"/>
        </w:rPr>
        <w:t>ĐỀ NGHỊ CẤP GIẤY CHỨNG NHẬN THỢ HÀN</w:t>
      </w:r>
      <w:bookmarkEnd w:id="157"/>
    </w:p>
    <w:p w:rsidR="00C324DF" w:rsidRPr="00353348" w:rsidP="00D24295">
      <w:pPr>
        <w:tabs>
          <w:tab w:val="right" w:leader="dot" w:pos="8640"/>
        </w:tabs>
        <w:spacing w:before="120"/>
        <w:jc w:val="center"/>
        <w:rPr>
          <w:rFonts w:ascii="Arial" w:hAnsi="Arial" w:cs="Arial"/>
          <w:sz w:val="20"/>
          <w:lang w:val="en-US"/>
        </w:rPr>
      </w:pPr>
      <w:r w:rsidRPr="00353348">
        <w:rPr>
          <w:rFonts w:ascii="Arial" w:hAnsi="Arial" w:cs="Arial"/>
          <w:sz w:val="20"/>
        </w:rPr>
        <w:t xml:space="preserve">Số </w:t>
      </w:r>
      <w:r w:rsidRPr="00353348">
        <w:rPr>
          <w:rFonts w:ascii="Arial" w:hAnsi="Arial" w:cs="Arial"/>
          <w:sz w:val="20"/>
          <w:lang w:val="en-US"/>
        </w:rPr>
        <w:t xml:space="preserve">__________________     </w:t>
      </w:r>
      <w:r w:rsidRPr="00353348">
        <w:rPr>
          <w:rFonts w:ascii="Arial" w:hAnsi="Arial" w:cs="Arial"/>
          <w:sz w:val="20"/>
        </w:rPr>
        <w:t xml:space="preserve">Địa </w:t>
      </w:r>
      <w:r w:rsidRPr="00353348" w:rsidR="005668B9">
        <w:rPr>
          <w:rFonts w:ascii="Arial" w:hAnsi="Arial" w:cs="Arial"/>
          <w:sz w:val="20"/>
        </w:rPr>
        <w:t>điểm</w:t>
      </w:r>
      <w:r w:rsidRPr="00353348">
        <w:rPr>
          <w:rFonts w:ascii="Arial" w:hAnsi="Arial" w:cs="Arial"/>
          <w:sz w:val="20"/>
        </w:rPr>
        <w:t xml:space="preserve"> </w:t>
      </w:r>
      <w:r w:rsidRPr="00353348">
        <w:rPr>
          <w:rFonts w:ascii="Arial" w:hAnsi="Arial" w:cs="Arial"/>
          <w:sz w:val="20"/>
          <w:lang w:val="en-US"/>
        </w:rPr>
        <w:t xml:space="preserve">______________  </w:t>
      </w:r>
      <w:r w:rsidRPr="00353348">
        <w:rPr>
          <w:rFonts w:ascii="Arial" w:hAnsi="Arial" w:cs="Arial"/>
          <w:sz w:val="20"/>
        </w:rPr>
        <w:t>Ngày</w:t>
      </w:r>
      <w:r w:rsidRPr="00353348">
        <w:rPr>
          <w:rFonts w:ascii="Arial" w:hAnsi="Arial" w:cs="Arial"/>
          <w:sz w:val="20"/>
          <w:lang w:val="en-US"/>
        </w:rPr>
        <w:t xml:space="preserve"> _______________</w:t>
      </w:r>
    </w:p>
    <w:p w:rsidR="00C324DF" w:rsidRPr="00353348" w:rsidP="00D24295">
      <w:pPr>
        <w:tabs>
          <w:tab w:val="right" w:leader="dot" w:pos="8640"/>
        </w:tabs>
        <w:spacing w:before="120"/>
        <w:jc w:val="center"/>
        <w:rPr>
          <w:rFonts w:ascii="Arial" w:hAnsi="Arial" w:cs="Arial"/>
          <w:sz w:val="20"/>
        </w:rPr>
      </w:pPr>
      <w:r w:rsidRPr="00353348">
        <w:rPr>
          <w:rFonts w:ascii="Arial" w:hAnsi="Arial" w:cs="Arial"/>
          <w:sz w:val="20"/>
        </w:rPr>
        <w:t>Kính gửi: Cục Đăng kiểm Việt Nam</w:t>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Tổ chức</w:t>
      </w:r>
      <w:r w:rsidRPr="00353348" w:rsidR="00E06200">
        <w:rPr>
          <w:rFonts w:ascii="Arial" w:hAnsi="Arial" w:cs="Arial"/>
          <w:sz w:val="20"/>
        </w:rPr>
        <w:t>/</w:t>
      </w:r>
      <w:r w:rsidRPr="00353348">
        <w:rPr>
          <w:rFonts w:ascii="Arial" w:hAnsi="Arial" w:cs="Arial"/>
          <w:sz w:val="20"/>
        </w:rPr>
        <w:t xml:space="preserve">cá nhân </w:t>
      </w:r>
      <w:r w:rsidRPr="00353348" w:rsidR="00D077E0">
        <w:rPr>
          <w:rFonts w:ascii="Arial" w:hAnsi="Arial" w:cs="Arial"/>
          <w:sz w:val="20"/>
        </w:rPr>
        <w:t>đề</w:t>
      </w:r>
      <w:r w:rsidRPr="00353348">
        <w:rPr>
          <w:rFonts w:ascii="Arial" w:hAnsi="Arial" w:cs="Arial"/>
          <w:sz w:val="20"/>
        </w:rPr>
        <w:t xml:space="preserve"> nghị:</w:t>
      </w:r>
      <w:r w:rsidRPr="00353348" w:rsidR="00C324DF">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Địa chỉ:</w:t>
      </w:r>
      <w:r w:rsidRPr="00353348" w:rsidR="00C324DF">
        <w:rPr>
          <w:rFonts w:ascii="Arial" w:hAnsi="Arial" w:cs="Arial"/>
          <w:sz w:val="20"/>
          <w:lang w:val="en-US"/>
        </w:rPr>
        <w:t xml:space="preserve"> </w:t>
        <w:tab/>
      </w:r>
    </w:p>
    <w:p w:rsidR="001B3C30" w:rsidRPr="00353348" w:rsidP="00DE165A">
      <w:pPr>
        <w:tabs>
          <w:tab w:val="right" w:leader="dot" w:pos="8040"/>
        </w:tabs>
        <w:spacing w:before="120"/>
        <w:rPr>
          <w:rFonts w:ascii="Arial" w:hAnsi="Arial" w:cs="Arial"/>
          <w:sz w:val="20"/>
          <w:lang w:val="en-US"/>
        </w:rPr>
      </w:pPr>
      <w:r w:rsidRPr="00353348">
        <w:rPr>
          <w:rFonts w:ascii="Arial" w:hAnsi="Arial" w:cs="Arial"/>
          <w:sz w:val="20"/>
        </w:rPr>
        <w:t>Điện thoại:</w:t>
      </w:r>
      <w:r w:rsidRPr="00353348" w:rsidR="00C722B7">
        <w:rPr>
          <w:rFonts w:ascii="Arial" w:hAnsi="Arial" w:cs="Arial"/>
          <w:sz w:val="20"/>
        </w:rPr>
        <w:t xml:space="preserve"> </w:t>
      </w:r>
      <w:r w:rsidRPr="00353348" w:rsidR="00C324DF">
        <w:rPr>
          <w:rFonts w:ascii="Arial" w:hAnsi="Arial" w:cs="Arial"/>
          <w:sz w:val="20"/>
          <w:lang w:val="en-US"/>
        </w:rPr>
        <w:t xml:space="preserve">……………………… </w:t>
      </w:r>
      <w:r w:rsidRPr="00353348">
        <w:rPr>
          <w:rFonts w:ascii="Arial" w:hAnsi="Arial" w:cs="Arial"/>
          <w:sz w:val="20"/>
        </w:rPr>
        <w:t>Fax:</w:t>
      </w:r>
      <w:r w:rsidRPr="00353348" w:rsidR="00C722B7">
        <w:rPr>
          <w:rFonts w:ascii="Arial" w:hAnsi="Arial" w:cs="Arial"/>
          <w:sz w:val="20"/>
        </w:rPr>
        <w:t xml:space="preserve"> </w:t>
      </w:r>
      <w:r w:rsidRPr="00353348" w:rsidR="00C324DF">
        <w:rPr>
          <w:rFonts w:ascii="Arial" w:hAnsi="Arial" w:cs="Arial"/>
          <w:sz w:val="20"/>
          <w:lang w:val="en-US"/>
        </w:rPr>
        <w:t xml:space="preserve">…………………….. </w:t>
      </w:r>
      <w:r w:rsidRPr="00353348">
        <w:rPr>
          <w:rFonts w:ascii="Arial" w:hAnsi="Arial" w:cs="Arial"/>
          <w:sz w:val="20"/>
        </w:rPr>
        <w:t>Email:</w:t>
      </w:r>
      <w:r w:rsidRPr="00353348" w:rsidR="00C324DF">
        <w:rPr>
          <w:rFonts w:ascii="Arial" w:hAnsi="Arial" w:cs="Arial"/>
          <w:sz w:val="20"/>
          <w:lang w:val="en-US"/>
        </w:rPr>
        <w:tab/>
      </w:r>
    </w:p>
    <w:p w:rsidR="001B3C30" w:rsidRPr="00353348" w:rsidP="00D24295">
      <w:pPr>
        <w:tabs>
          <w:tab w:val="right" w:leader="dot" w:pos="8640"/>
        </w:tabs>
        <w:spacing w:before="120"/>
        <w:rPr>
          <w:rFonts w:ascii="Arial" w:hAnsi="Arial" w:cs="Arial"/>
          <w:sz w:val="20"/>
        </w:rPr>
      </w:pPr>
      <w:r w:rsidRPr="00353348" w:rsidR="00D077E0">
        <w:rPr>
          <w:rFonts w:ascii="Arial" w:hAnsi="Arial" w:cs="Arial"/>
          <w:sz w:val="20"/>
        </w:rPr>
        <w:t>Đề</w:t>
      </w:r>
      <w:r w:rsidRPr="00353348">
        <w:rPr>
          <w:rFonts w:ascii="Arial" w:hAnsi="Arial" w:cs="Arial"/>
          <w:sz w:val="20"/>
        </w:rPr>
        <w:t xml:space="preserve"> nghị Cục Đăng kiểm Việt Nam cấp giấy chứng nhận thợ hàn theo quy định của quy chuẩn kỹ thuật quốc gia về </w:t>
      </w:r>
      <w:r w:rsidRPr="00353348" w:rsidR="00D077E0">
        <w:rPr>
          <w:rFonts w:ascii="Arial" w:hAnsi="Arial" w:cs="Arial"/>
          <w:sz w:val="20"/>
        </w:rPr>
        <w:t>phân</w:t>
      </w:r>
      <w:r w:rsidRPr="00353348">
        <w:rPr>
          <w:rFonts w:ascii="Arial" w:hAnsi="Arial" w:cs="Arial"/>
          <w:sz w:val="20"/>
        </w:rPr>
        <w:t xml:space="preserve"> cấp và đóng tàu </w:t>
      </w:r>
      <w:r w:rsidRPr="00353348" w:rsidR="00D077E0">
        <w:rPr>
          <w:rFonts w:ascii="Arial" w:hAnsi="Arial" w:cs="Arial"/>
          <w:sz w:val="20"/>
        </w:rPr>
        <w:t>biển</w:t>
      </w:r>
      <w:r w:rsidRPr="00353348">
        <w:rPr>
          <w:rFonts w:ascii="Arial" w:hAnsi="Arial" w:cs="Arial"/>
          <w:sz w:val="20"/>
        </w:rPr>
        <w:t xml:space="preserve"> cho những người có tên sau đây:</w:t>
      </w:r>
    </w:p>
    <w:tbl>
      <w:tblPr>
        <w:tblStyle w:val="TableNormal"/>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78"/>
        <w:gridCol w:w="2481"/>
        <w:gridCol w:w="1618"/>
        <w:gridCol w:w="2209"/>
        <w:gridCol w:w="2075"/>
      </w:tblGrid>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4" w:type="pct"/>
            <w:shd w:val="clear" w:color="auto" w:fill="auto"/>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TT</w:t>
            </w:r>
          </w:p>
        </w:tc>
        <w:tc>
          <w:tcPr>
            <w:tcW w:w="1369" w:type="pct"/>
            <w:shd w:val="clear" w:color="auto" w:fill="auto"/>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Họ và tên</w:t>
            </w:r>
          </w:p>
        </w:tc>
        <w:tc>
          <w:tcPr>
            <w:tcW w:w="893" w:type="pct"/>
            <w:shd w:val="clear" w:color="auto" w:fill="auto"/>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Ngày, tháng, năm sinh</w:t>
            </w:r>
          </w:p>
        </w:tc>
        <w:tc>
          <w:tcPr>
            <w:tcW w:w="1219" w:type="pct"/>
            <w:shd w:val="clear" w:color="auto" w:fill="auto"/>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Số điện thoại</w:t>
            </w:r>
            <w:r w:rsidRPr="00353348" w:rsidR="00E06200">
              <w:rPr>
                <w:rFonts w:ascii="Arial" w:hAnsi="Arial" w:cs="Arial"/>
                <w:sz w:val="20"/>
              </w:rPr>
              <w:t>/</w:t>
            </w:r>
            <w:r w:rsidRPr="00353348">
              <w:rPr>
                <w:rFonts w:ascii="Arial" w:hAnsi="Arial" w:cs="Arial"/>
                <w:sz w:val="20"/>
              </w:rPr>
              <w:t>Email</w:t>
            </w:r>
          </w:p>
        </w:tc>
        <w:tc>
          <w:tcPr>
            <w:tcW w:w="1145" w:type="pct"/>
            <w:shd w:val="clear" w:color="auto" w:fill="auto"/>
          </w:tcPr>
          <w:p w:rsidR="001B3C30" w:rsidRPr="00353348" w:rsidP="00D24295">
            <w:pPr>
              <w:tabs>
                <w:tab w:val="right" w:leader="dot" w:pos="8640"/>
              </w:tabs>
              <w:spacing w:before="120"/>
              <w:jc w:val="center"/>
              <w:rPr>
                <w:rFonts w:ascii="Arial" w:hAnsi="Arial" w:cs="Arial"/>
                <w:sz w:val="20"/>
              </w:rPr>
            </w:pPr>
            <w:r w:rsidRPr="00353348">
              <w:rPr>
                <w:rFonts w:ascii="Arial" w:hAnsi="Arial" w:cs="Arial"/>
                <w:sz w:val="20"/>
              </w:rPr>
              <w:t xml:space="preserve">Số chứng </w:t>
            </w:r>
            <w:r w:rsidRPr="00353348" w:rsidR="00D077E0">
              <w:rPr>
                <w:rFonts w:ascii="Arial" w:hAnsi="Arial" w:cs="Arial"/>
                <w:sz w:val="20"/>
              </w:rPr>
              <w:t>minh</w:t>
            </w:r>
            <w:r w:rsidRPr="00353348">
              <w:rPr>
                <w:rFonts w:ascii="Arial" w:hAnsi="Arial" w:cs="Arial"/>
                <w:sz w:val="20"/>
              </w:rPr>
              <w:t xml:space="preserve"> nhân dân</w:t>
            </w:r>
            <w:r w:rsidRPr="00353348" w:rsidR="00E06200">
              <w:rPr>
                <w:rFonts w:ascii="Arial" w:hAnsi="Arial" w:cs="Arial"/>
                <w:sz w:val="20"/>
              </w:rPr>
              <w:t>/</w:t>
            </w:r>
            <w:r w:rsidRPr="00353348">
              <w:rPr>
                <w:rFonts w:ascii="Arial" w:hAnsi="Arial" w:cs="Arial"/>
                <w:sz w:val="20"/>
              </w:rPr>
              <w:t xml:space="preserve"> số căn cước công dân</w:t>
            </w:r>
            <w:r w:rsidRPr="00353348" w:rsidR="00E06200">
              <w:rPr>
                <w:rFonts w:ascii="Arial" w:hAnsi="Arial" w:cs="Arial"/>
                <w:sz w:val="20"/>
              </w:rPr>
              <w:t>/</w:t>
            </w:r>
            <w:r w:rsidRPr="00353348">
              <w:rPr>
                <w:rFonts w:ascii="Arial" w:hAnsi="Arial" w:cs="Arial"/>
                <w:sz w:val="20"/>
              </w:rPr>
              <w:t xml:space="preserve"> số </w:t>
            </w:r>
            <w:r w:rsidRPr="00353348" w:rsidR="00D077E0">
              <w:rPr>
                <w:rFonts w:ascii="Arial" w:hAnsi="Arial" w:cs="Arial"/>
                <w:sz w:val="20"/>
              </w:rPr>
              <w:t>hộ</w:t>
            </w:r>
            <w:r w:rsidRPr="00353348">
              <w:rPr>
                <w:rFonts w:ascii="Arial" w:hAnsi="Arial" w:cs="Arial"/>
                <w:sz w:val="20"/>
              </w:rPr>
              <w:t xml:space="preserve"> chiếu.</w:t>
            </w: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4"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36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893"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21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145" w:type="pct"/>
            <w:shd w:val="clear" w:color="auto" w:fill="auto"/>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4"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36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893"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21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145" w:type="pct"/>
            <w:shd w:val="clear" w:color="auto" w:fill="auto"/>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4"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36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893"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21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145" w:type="pct"/>
            <w:shd w:val="clear" w:color="auto" w:fill="auto"/>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4"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36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893"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21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145" w:type="pct"/>
            <w:shd w:val="clear" w:color="auto" w:fill="auto"/>
          </w:tcPr>
          <w:p w:rsidR="001B3C30" w:rsidRPr="00353348" w:rsidP="00D24295">
            <w:pPr>
              <w:tabs>
                <w:tab w:val="right" w:leader="dot" w:pos="8640"/>
              </w:tabs>
              <w:spacing w:before="120"/>
              <w:jc w:val="center"/>
              <w:rPr>
                <w:rFonts w:ascii="Arial" w:hAnsi="Arial" w:cs="Arial"/>
                <w:sz w:val="20"/>
              </w:rPr>
            </w:pPr>
          </w:p>
        </w:tc>
      </w:tr>
      <w:tr>
        <w:tblPrEx>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4"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36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893"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219" w:type="pct"/>
            <w:shd w:val="clear" w:color="auto" w:fill="auto"/>
          </w:tcPr>
          <w:p w:rsidR="001B3C30" w:rsidRPr="00353348" w:rsidP="00D24295">
            <w:pPr>
              <w:tabs>
                <w:tab w:val="right" w:leader="dot" w:pos="8640"/>
              </w:tabs>
              <w:spacing w:before="120"/>
              <w:jc w:val="center"/>
              <w:rPr>
                <w:rFonts w:ascii="Arial" w:hAnsi="Arial" w:cs="Arial"/>
                <w:sz w:val="20"/>
              </w:rPr>
            </w:pPr>
          </w:p>
        </w:tc>
        <w:tc>
          <w:tcPr>
            <w:tcW w:w="1145" w:type="pct"/>
            <w:shd w:val="clear" w:color="auto" w:fill="auto"/>
          </w:tcPr>
          <w:p w:rsidR="001B3C30" w:rsidRPr="00353348" w:rsidP="00D24295">
            <w:pPr>
              <w:tabs>
                <w:tab w:val="right" w:leader="dot" w:pos="8640"/>
              </w:tabs>
              <w:spacing w:before="120"/>
              <w:jc w:val="center"/>
              <w:rPr>
                <w:rFonts w:ascii="Arial" w:hAnsi="Arial" w:cs="Arial"/>
                <w:sz w:val="20"/>
              </w:rPr>
            </w:pPr>
          </w:p>
        </w:tc>
      </w:tr>
    </w:tbl>
    <w:p w:rsidR="001B3C30" w:rsidRPr="00353348" w:rsidP="00D24295">
      <w:pPr>
        <w:tabs>
          <w:tab w:val="right" w:leader="dot" w:pos="8640"/>
        </w:tabs>
        <w:spacing w:before="120"/>
        <w:rPr>
          <w:rFonts w:ascii="Arial" w:hAnsi="Arial" w:cs="Arial"/>
          <w:sz w:val="20"/>
          <w:lang w:val="en-US"/>
        </w:rPr>
      </w:pPr>
      <w:r w:rsidRPr="00353348">
        <w:rPr>
          <w:rFonts w:ascii="Arial" w:hAnsi="Arial" w:cs="Arial"/>
          <w:sz w:val="20"/>
        </w:rPr>
        <w:t xml:space="preserve">Thời gian và địa </w:t>
      </w:r>
      <w:r w:rsidRPr="00353348" w:rsidR="005668B9">
        <w:rPr>
          <w:rFonts w:ascii="Arial" w:hAnsi="Arial" w:cs="Arial"/>
          <w:sz w:val="20"/>
        </w:rPr>
        <w:t>điểm</w:t>
      </w:r>
      <w:r w:rsidRPr="00353348" w:rsidR="00D077E0">
        <w:rPr>
          <w:rFonts w:ascii="Arial" w:hAnsi="Arial" w:cs="Arial"/>
          <w:sz w:val="20"/>
        </w:rPr>
        <w:t xml:space="preserve"> d</w:t>
      </w:r>
      <w:r w:rsidRPr="00353348">
        <w:rPr>
          <w:rFonts w:ascii="Arial" w:hAnsi="Arial" w:cs="Arial"/>
          <w:sz w:val="20"/>
        </w:rPr>
        <w:t>ự kiến kiểm tra tay nghề:</w:t>
      </w:r>
    </w:p>
    <w:p w:rsidR="00C324DF"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C324DF"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C324DF" w:rsidRPr="00353348" w:rsidP="00DE165A">
      <w:pPr>
        <w:tabs>
          <w:tab w:val="right" w:leader="dot" w:pos="8040"/>
        </w:tabs>
        <w:spacing w:before="120"/>
        <w:rPr>
          <w:rFonts w:ascii="Arial" w:hAnsi="Arial" w:cs="Arial"/>
          <w:sz w:val="20"/>
          <w:lang w:val="en-US"/>
        </w:rPr>
      </w:pPr>
      <w:r w:rsidRPr="00353348">
        <w:rPr>
          <w:rFonts w:ascii="Arial" w:hAnsi="Arial" w:cs="Arial"/>
          <w:sz w:val="20"/>
          <w:lang w:val="en-US"/>
        </w:rPr>
        <w:tab/>
      </w:r>
    </w:p>
    <w:p w:rsidR="001B3C30" w:rsidRPr="00353348" w:rsidP="00D24295">
      <w:pPr>
        <w:tabs>
          <w:tab w:val="right" w:leader="dot" w:pos="8640"/>
        </w:tabs>
        <w:spacing w:before="120"/>
        <w:rPr>
          <w:rFonts w:ascii="Arial" w:hAnsi="Arial" w:cs="Arial"/>
          <w:sz w:val="20"/>
          <w:lang w:val="en-US"/>
        </w:rPr>
      </w:pPr>
      <w:bookmarkStart w:id="158" w:name="cumtu_pl"/>
      <w:r w:rsidRPr="00353348" w:rsidR="004C2CE2">
        <w:rPr>
          <w:rFonts w:ascii="Arial" w:hAnsi="Arial" w:cs="Arial"/>
          <w:sz w:val="20"/>
        </w:rPr>
        <w:t>01 ảnh mầu cỡ 4 x 6 cm của mỗi người có tên trên được gửi kèm theo đề nghị này.</w:t>
      </w:r>
      <w:bookmarkEnd w:id="158"/>
    </w:p>
    <w:p w:rsidR="00C324DF" w:rsidRPr="00353348" w:rsidP="00D24295">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rsidTr="005268DF">
        <w:tblPrEx>
          <w:tblW w:w="0" w:type="auto"/>
          <w:tblLook w:val="01E0"/>
        </w:tblPrEx>
        <w:tc>
          <w:tcPr>
            <w:tcW w:w="4428" w:type="dxa"/>
          </w:tcPr>
          <w:p w:rsidR="00C324DF" w:rsidRPr="00353348" w:rsidP="005268DF">
            <w:pPr>
              <w:spacing w:before="120"/>
              <w:rPr>
                <w:rFonts w:ascii="Arial" w:eastAsia="Times New Roman" w:hAnsi="Arial" w:cs="Arial"/>
                <w:sz w:val="20"/>
              </w:rPr>
            </w:pPr>
          </w:p>
        </w:tc>
        <w:tc>
          <w:tcPr>
            <w:tcW w:w="4428" w:type="dxa"/>
          </w:tcPr>
          <w:p w:rsidR="00C324DF" w:rsidRPr="00353348" w:rsidP="005268DF">
            <w:pPr>
              <w:spacing w:before="120"/>
              <w:jc w:val="center"/>
              <w:rPr>
                <w:rFonts w:ascii="Arial" w:eastAsia="Times New Roman" w:hAnsi="Arial" w:cs="Arial"/>
                <w:sz w:val="20"/>
              </w:rPr>
            </w:pPr>
            <w:r w:rsidRPr="00353348">
              <w:rPr>
                <w:rFonts w:ascii="Arial" w:eastAsia="Times New Roman" w:hAnsi="Arial" w:cs="Arial"/>
                <w:b/>
                <w:sz w:val="20"/>
              </w:rPr>
              <w:t xml:space="preserve">Người </w:t>
            </w:r>
            <w:r w:rsidRPr="00353348" w:rsidR="00D077E0">
              <w:rPr>
                <w:rFonts w:ascii="Arial" w:eastAsia="Times New Roman" w:hAnsi="Arial" w:cs="Arial"/>
                <w:b/>
                <w:sz w:val="20"/>
              </w:rPr>
              <w:t>đề</w:t>
            </w:r>
            <w:r w:rsidRPr="00353348">
              <w:rPr>
                <w:rFonts w:ascii="Arial" w:eastAsia="Times New Roman" w:hAnsi="Arial" w:cs="Arial"/>
                <w:b/>
                <w:sz w:val="20"/>
              </w:rPr>
              <w:t xml:space="preserve"> nghị</w:t>
            </w:r>
            <w:r w:rsidRPr="00353348">
              <w:rPr>
                <w:rFonts w:ascii="Arial" w:eastAsia="Times New Roman" w:hAnsi="Arial" w:cs="Arial"/>
                <w:b/>
                <w:sz w:val="20"/>
                <w:lang w:val="en-US"/>
              </w:rPr>
              <w:br/>
            </w:r>
            <w:r w:rsidRPr="00353348">
              <w:rPr>
                <w:rFonts w:ascii="Arial" w:eastAsia="Times New Roman" w:hAnsi="Arial" w:cs="Arial"/>
                <w:sz w:val="20"/>
              </w:rPr>
              <w:t>(Ký tên và đóng dấu)</w:t>
            </w:r>
          </w:p>
        </w:tc>
      </w:tr>
    </w:tbl>
    <w:p w:rsidR="001B3C30" w:rsidRPr="00353348" w:rsidP="00D24295">
      <w:pPr>
        <w:tabs>
          <w:tab w:val="right" w:leader="dot" w:pos="8640"/>
        </w:tabs>
        <w:spacing w:before="120"/>
        <w:rPr>
          <w:rFonts w:ascii="Arial" w:hAnsi="Arial" w:cs="Arial"/>
          <w:b/>
          <w:sz w:val="20"/>
          <w:lang w:val="en-US"/>
        </w:rPr>
      </w:pPr>
    </w:p>
    <w:sectPr w:rsidSect="00353348">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lvl w:ilvl="1">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lvl w:ilvl="2">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lvl w:ilvl="3">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lvl w:ilvl="4">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lvl w:ilvl="5">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lvl w:ilvl="6">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lvl w:ilvl="7">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lvl w:ilvl="8">
      <w:start w:val="1"/>
      <w:numFmt w:val="bullet"/>
      <w:lvlText w:val="•"/>
      <w:lvlJc w:val="left"/>
      <w:rPr>
        <w:rFonts w:ascii="Times New Roman" w:hAnsi="Times New Roman" w:cs="Times New Roman"/>
        <w:b/>
        <w:bCs/>
        <w:i w:val="0"/>
        <w:iCs w:val="0"/>
        <w:smallCaps w:val="0"/>
        <w:strike w:val="0"/>
        <w:color w:val="000000"/>
        <w:spacing w:val="-1"/>
        <w:w w:val="100"/>
        <w:position w:val="0"/>
        <w:sz w:val="19"/>
        <w:szCs w:val="19"/>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3">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4">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7">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19">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1">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2">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3">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4">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5">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6">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7">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8">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29">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1">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2">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3">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4">
    <w:nsid w:val="00000045"/>
    <w:multiLevelType w:val="multilevel"/>
    <w:tmpl w:val="00000044"/>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5">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25"/>
        <w:szCs w:val="25"/>
        <w:u w:val="none"/>
      </w:rPr>
    </w:lvl>
  </w:abstractNum>
  <w:abstractNum w:abstractNumId="36">
    <w:nsid w:val="00000049"/>
    <w:multiLevelType w:val="multilevel"/>
    <w:tmpl w:val="00000048"/>
    <w:lvl w:ilvl="0">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1"/>
        <w:w w:val="100"/>
        <w:position w:val="0"/>
        <w:sz w:val="22"/>
        <w:szCs w:val="22"/>
        <w:u w:val="none"/>
      </w:rPr>
    </w:lvl>
  </w:abstractNum>
  <w:abstractNum w:abstractNumId="37">
    <w:nsid w:val="0000004B"/>
    <w:multiLevelType w:val="multilevel"/>
    <w:tmpl w:val="0000004A"/>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8"/>
        <w:szCs w:val="18"/>
        <w:u w:val="none"/>
      </w:rPr>
    </w:lvl>
  </w:abstractNum>
  <w:abstractNum w:abstractNumId="38">
    <w:nsid w:val="0000004D"/>
    <w:multiLevelType w:val="multilevel"/>
    <w:tmpl w:val="0000004C"/>
    <w:lvl w:ilvl="0">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1">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2">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3">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4">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5">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6">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7">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lvl w:ilvl="8">
      <w:start w:val="1"/>
      <w:numFmt w:val="bullet"/>
      <w:lvlText w:val="□"/>
      <w:lvlJc w:val="left"/>
      <w:rPr>
        <w:rFonts w:ascii="Times New Roman" w:hAnsi="Times New Roman" w:cs="Times New Roman"/>
        <w:b w:val="0"/>
        <w:bCs w:val="0"/>
        <w:i w:val="0"/>
        <w:iCs w:val="0"/>
        <w:smallCaps w:val="0"/>
        <w:strike w:val="0"/>
        <w:color w:val="000000"/>
        <w:spacing w:val="1"/>
        <w:w w:val="100"/>
        <w:position w:val="0"/>
        <w:sz w:val="18"/>
        <w:szCs w:val="18"/>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2">
    <w:name w:val="Body text (2)_"/>
    <w:link w:val="Bodytext23"/>
    <w:rPr>
      <w:rFonts w:ascii="Times New Roman" w:hAnsi="Times New Roman" w:cs="Times New Roman"/>
      <w:b/>
      <w:bCs/>
      <w:spacing w:val="2"/>
      <w:sz w:val="23"/>
      <w:szCs w:val="23"/>
      <w:u w:val="none"/>
    </w:rPr>
  </w:style>
  <w:style w:type="character" w:customStyle="1" w:styleId="Bodytext3">
    <w:name w:val="Body text (3)_"/>
    <w:link w:val="Bodytext30"/>
    <w:rPr>
      <w:rFonts w:ascii="Times New Roman" w:hAnsi="Times New Roman" w:cs="Times New Roman"/>
      <w:sz w:val="20"/>
      <w:szCs w:val="20"/>
      <w:u w:val="none"/>
    </w:rPr>
  </w:style>
  <w:style w:type="character" w:customStyle="1" w:styleId="Bodytext4">
    <w:name w:val="Body text (4)_"/>
    <w:link w:val="Bodytext40"/>
    <w:rPr>
      <w:rFonts w:ascii="Times New Roman" w:hAnsi="Times New Roman" w:cs="Times New Roman"/>
      <w:i/>
      <w:iCs/>
      <w:sz w:val="22"/>
      <w:szCs w:val="22"/>
      <w:u w:val="none"/>
    </w:rPr>
  </w:style>
  <w:style w:type="character" w:customStyle="1" w:styleId="Bodytext4NotItalic">
    <w:name w:val="Body text (4) + Not Italic"/>
    <w:basedOn w:val="Bodytext4"/>
  </w:style>
  <w:style w:type="character" w:customStyle="1" w:styleId="Bodytext5">
    <w:name w:val="Body text (5)_"/>
    <w:link w:val="Bodytext51"/>
    <w:rPr>
      <w:rFonts w:ascii="Times New Roman" w:hAnsi="Times New Roman" w:cs="Times New Roman"/>
      <w:i/>
      <w:iCs/>
      <w:spacing w:val="-3"/>
      <w:sz w:val="26"/>
      <w:szCs w:val="26"/>
      <w:u w:val="none"/>
    </w:rPr>
  </w:style>
  <w:style w:type="character" w:customStyle="1" w:styleId="Bodytext50">
    <w:name w:val="Body text (5)"/>
    <w:basedOn w:val="Bodytext5"/>
  </w:style>
  <w:style w:type="character" w:customStyle="1" w:styleId="Bodytext">
    <w:name w:val="Body text_"/>
    <w:link w:val="Bodytext0"/>
    <w:rPr>
      <w:rFonts w:ascii="Times New Roman" w:hAnsi="Times New Roman" w:cs="Times New Roman"/>
      <w:sz w:val="25"/>
      <w:szCs w:val="25"/>
      <w:u w:val="none"/>
    </w:rPr>
  </w:style>
  <w:style w:type="character" w:customStyle="1" w:styleId="Headerorfooter2">
    <w:name w:val="Header or footer (2)_"/>
    <w:link w:val="Headerorfooter20"/>
    <w:rPr>
      <w:rFonts w:ascii="Consolas" w:hAnsi="Consolas" w:cs="Consolas"/>
      <w:noProof/>
      <w:sz w:val="10"/>
      <w:szCs w:val="10"/>
      <w:u w:val="none"/>
    </w:rPr>
  </w:style>
  <w:style w:type="character" w:customStyle="1" w:styleId="Bodytext13pt">
    <w:name w:val="Body text + 13 pt"/>
    <w:aliases w:val="Bold,Spacing 0 pt"/>
    <w:rPr>
      <w:rFonts w:ascii="Times New Roman" w:hAnsi="Times New Roman" w:cs="Times New Roman"/>
      <w:b/>
      <w:bCs/>
      <w:spacing w:val="1"/>
      <w:sz w:val="26"/>
      <w:szCs w:val="26"/>
      <w:u w:val="none"/>
    </w:rPr>
  </w:style>
  <w:style w:type="character" w:customStyle="1" w:styleId="Headerorfooter">
    <w:name w:val="Header or footer_"/>
    <w:link w:val="Headerorfooter1"/>
    <w:rPr>
      <w:rFonts w:ascii="Times New Roman" w:hAnsi="Times New Roman" w:cs="Times New Roman"/>
      <w:b/>
      <w:bCs/>
      <w:spacing w:val="1"/>
      <w:sz w:val="22"/>
      <w:szCs w:val="22"/>
      <w:u w:val="none"/>
    </w:rPr>
  </w:style>
  <w:style w:type="character" w:customStyle="1" w:styleId="Bodytext25pt">
    <w:name w:val="Body text (2) + 5 pt"/>
    <w:aliases w:val="Not Bold,Spacing 0 pt19"/>
    <w:rPr>
      <w:rFonts w:ascii="Times New Roman" w:hAnsi="Times New Roman" w:cs="Times New Roman"/>
      <w:b/>
      <w:bCs/>
      <w:spacing w:val="0"/>
      <w:sz w:val="10"/>
      <w:szCs w:val="10"/>
      <w:u w:val="none"/>
    </w:rPr>
  </w:style>
  <w:style w:type="character" w:customStyle="1" w:styleId="Bodytext6">
    <w:name w:val="Body text (6)_"/>
    <w:link w:val="Bodytext60"/>
    <w:rPr>
      <w:rFonts w:ascii="Times New Roman" w:hAnsi="Times New Roman" w:cs="Times New Roman"/>
      <w:b/>
      <w:bCs/>
      <w:spacing w:val="1"/>
      <w:sz w:val="26"/>
      <w:szCs w:val="26"/>
      <w:u w:val="none"/>
    </w:rPr>
  </w:style>
  <w:style w:type="character" w:customStyle="1" w:styleId="Headerorfooter3">
    <w:name w:val="Header or footer (3)_"/>
    <w:link w:val="Headerorfooter30"/>
    <w:rPr>
      <w:rFonts w:ascii="Times New Roman" w:hAnsi="Times New Roman" w:cs="Times New Roman"/>
      <w:b/>
      <w:bCs/>
      <w:sz w:val="26"/>
      <w:szCs w:val="26"/>
      <w:u w:val="none"/>
    </w:rPr>
  </w:style>
  <w:style w:type="character" w:customStyle="1" w:styleId="Bodytext7">
    <w:name w:val="Body text (7)_"/>
    <w:link w:val="Bodytext71"/>
    <w:rPr>
      <w:rFonts w:ascii="Times New Roman" w:hAnsi="Times New Roman" w:cs="Times New Roman"/>
      <w:b/>
      <w:bCs/>
      <w:sz w:val="19"/>
      <w:szCs w:val="19"/>
      <w:u w:val="none"/>
    </w:rPr>
  </w:style>
  <w:style w:type="character" w:customStyle="1" w:styleId="Bodytext218pt">
    <w:name w:val="Body text (2) + 18 pt"/>
    <w:aliases w:val="Not Bold4,Spacing 0 pt18"/>
    <w:rPr>
      <w:rFonts w:ascii="Times New Roman" w:hAnsi="Times New Roman" w:cs="Times New Roman"/>
      <w:b/>
      <w:bCs/>
      <w:spacing w:val="-3"/>
      <w:sz w:val="36"/>
      <w:szCs w:val="36"/>
      <w:u w:val="none"/>
    </w:rPr>
  </w:style>
  <w:style w:type="character" w:customStyle="1" w:styleId="Bodytext8">
    <w:name w:val="Body text (8)_"/>
    <w:link w:val="Bodytext80"/>
    <w:rPr>
      <w:rFonts w:ascii="Times New Roman" w:hAnsi="Times New Roman" w:cs="Times New Roman"/>
      <w:spacing w:val="5"/>
      <w:sz w:val="21"/>
      <w:szCs w:val="21"/>
      <w:u w:val="none"/>
    </w:rPr>
  </w:style>
  <w:style w:type="character" w:customStyle="1" w:styleId="Bodytext70">
    <w:name w:val="Body text (7)"/>
    <w:rPr>
      <w:rFonts w:ascii="Times New Roman" w:hAnsi="Times New Roman" w:cs="Times New Roman"/>
      <w:b/>
      <w:bCs/>
      <w:noProof/>
      <w:sz w:val="19"/>
      <w:szCs w:val="19"/>
      <w:u w:val="none"/>
    </w:rPr>
  </w:style>
  <w:style w:type="character" w:customStyle="1" w:styleId="Bodytext9">
    <w:name w:val="Body text (9)_"/>
    <w:link w:val="Bodytext90"/>
    <w:rPr>
      <w:rFonts w:ascii="Times New Roman" w:hAnsi="Times New Roman" w:cs="Times New Roman"/>
      <w:spacing w:val="7"/>
      <w:sz w:val="21"/>
      <w:szCs w:val="21"/>
      <w:u w:val="none"/>
    </w:rPr>
  </w:style>
  <w:style w:type="character" w:customStyle="1" w:styleId="Bodytext213pt">
    <w:name w:val="Body text (2) + 13 pt"/>
    <w:aliases w:val="Spacing 0 pt17"/>
    <w:rPr>
      <w:rFonts w:ascii="Times New Roman" w:hAnsi="Times New Roman" w:cs="Times New Roman"/>
      <w:b/>
      <w:bCs/>
      <w:spacing w:val="-4"/>
      <w:sz w:val="26"/>
      <w:szCs w:val="26"/>
      <w:u w:val="none"/>
    </w:rPr>
  </w:style>
  <w:style w:type="character" w:customStyle="1" w:styleId="Bodytext9pt">
    <w:name w:val="Body text + 9 pt"/>
    <w:aliases w:val="Spacing 0 pt16"/>
    <w:rPr>
      <w:rFonts w:ascii="Times New Roman" w:hAnsi="Times New Roman" w:cs="Times New Roman"/>
      <w:spacing w:val="1"/>
      <w:sz w:val="18"/>
      <w:szCs w:val="18"/>
      <w:u w:val="none"/>
    </w:rPr>
  </w:style>
  <w:style w:type="character" w:customStyle="1" w:styleId="Bodytext211pt">
    <w:name w:val="Body text (2) + 11 pt"/>
    <w:aliases w:val="Italic,Spacing 0 pt15"/>
    <w:rPr>
      <w:rFonts w:ascii="Times New Roman" w:hAnsi="Times New Roman" w:cs="Times New Roman"/>
      <w:b/>
      <w:bCs/>
      <w:i/>
      <w:iCs/>
      <w:spacing w:val="1"/>
      <w:sz w:val="22"/>
      <w:szCs w:val="22"/>
      <w:u w:val="none"/>
    </w:rPr>
  </w:style>
  <w:style w:type="character" w:customStyle="1" w:styleId="Bodytext10">
    <w:name w:val="Body text (10)_"/>
    <w:link w:val="Bodytext100"/>
    <w:rPr>
      <w:rFonts w:ascii="Times New Roman" w:hAnsi="Times New Roman" w:cs="Times New Roman"/>
      <w:sz w:val="22"/>
      <w:szCs w:val="22"/>
      <w:u w:val="none"/>
    </w:rPr>
  </w:style>
  <w:style w:type="character" w:customStyle="1" w:styleId="Bodytext10SmallCaps">
    <w:name w:val="Body text (10) + Small Caps"/>
    <w:rPr>
      <w:rFonts w:ascii="Times New Roman" w:hAnsi="Times New Roman" w:cs="Times New Roman"/>
      <w:smallCaps/>
      <w:sz w:val="22"/>
      <w:szCs w:val="22"/>
      <w:u w:val="none"/>
    </w:rPr>
  </w:style>
  <w:style w:type="character" w:customStyle="1" w:styleId="Picturecaption2">
    <w:name w:val="Picture caption (2)_"/>
    <w:link w:val="Picturecaption20"/>
    <w:rPr>
      <w:rFonts w:ascii="Times New Roman" w:hAnsi="Times New Roman" w:cs="Times New Roman"/>
      <w:b/>
      <w:bCs/>
      <w:spacing w:val="2"/>
      <w:sz w:val="23"/>
      <w:szCs w:val="23"/>
      <w:u w:val="none"/>
    </w:rPr>
  </w:style>
  <w:style w:type="character" w:customStyle="1" w:styleId="Bodytext2Spacing-1pt">
    <w:name w:val="Body text (2) + Spacing -1 pt"/>
    <w:rPr>
      <w:rFonts w:ascii="Times New Roman" w:hAnsi="Times New Roman" w:cs="Times New Roman"/>
      <w:b/>
      <w:bCs/>
      <w:spacing w:val="-22"/>
      <w:sz w:val="23"/>
      <w:szCs w:val="23"/>
      <w:u w:val="none"/>
    </w:rPr>
  </w:style>
  <w:style w:type="character" w:customStyle="1" w:styleId="Bodytext11pt">
    <w:name w:val="Body text + 11 pt"/>
    <w:rPr>
      <w:rFonts w:ascii="Times New Roman" w:hAnsi="Times New Roman" w:cs="Times New Roman"/>
      <w:sz w:val="22"/>
      <w:szCs w:val="22"/>
      <w:u w:val="none"/>
    </w:rPr>
  </w:style>
  <w:style w:type="character" w:customStyle="1" w:styleId="Bodytext11pt3">
    <w:name w:val="Body text + 11 pt3"/>
    <w:aliases w:val="Bold3"/>
    <w:rPr>
      <w:rFonts w:ascii="Times New Roman" w:hAnsi="Times New Roman" w:cs="Times New Roman"/>
      <w:b/>
      <w:bCs/>
      <w:sz w:val="22"/>
      <w:szCs w:val="22"/>
      <w:u w:val="none"/>
    </w:rPr>
  </w:style>
  <w:style w:type="character" w:customStyle="1" w:styleId="Bodytext11pt2">
    <w:name w:val="Body text + 11 pt2"/>
    <w:aliases w:val="Italic1"/>
    <w:rPr>
      <w:rFonts w:ascii="Times New Roman" w:hAnsi="Times New Roman" w:cs="Times New Roman"/>
      <w:i/>
      <w:iCs/>
      <w:sz w:val="22"/>
      <w:szCs w:val="22"/>
      <w:u w:val="none"/>
    </w:rPr>
  </w:style>
  <w:style w:type="character" w:customStyle="1" w:styleId="Headerorfooter0">
    <w:name w:val="Header or footer"/>
    <w:rPr>
      <w:rFonts w:ascii="Times New Roman" w:hAnsi="Times New Roman" w:cs="Times New Roman"/>
      <w:b/>
      <w:bCs/>
      <w:spacing w:val="1"/>
      <w:sz w:val="22"/>
      <w:szCs w:val="22"/>
      <w:u w:val="single"/>
    </w:rPr>
  </w:style>
  <w:style w:type="character" w:customStyle="1" w:styleId="Tablecaption2">
    <w:name w:val="Table caption (2)_"/>
    <w:link w:val="Tablecaption20"/>
    <w:rPr>
      <w:rFonts w:ascii="Times New Roman" w:hAnsi="Times New Roman" w:cs="Times New Roman"/>
      <w:b/>
      <w:bCs/>
      <w:sz w:val="22"/>
      <w:szCs w:val="22"/>
      <w:u w:val="none"/>
    </w:rPr>
  </w:style>
  <w:style w:type="character" w:customStyle="1" w:styleId="Bodytext10pt">
    <w:name w:val="Body text + 10 pt"/>
    <w:aliases w:val="Spacing 0 pt14"/>
    <w:rPr>
      <w:rFonts w:ascii="Times New Roman" w:hAnsi="Times New Roman" w:cs="Times New Roman"/>
      <w:noProof/>
      <w:spacing w:val="0"/>
      <w:sz w:val="20"/>
      <w:szCs w:val="20"/>
      <w:u w:val="none"/>
    </w:rPr>
  </w:style>
  <w:style w:type="character" w:customStyle="1" w:styleId="Bodytext11">
    <w:name w:val="Body text (11)_"/>
    <w:link w:val="Bodytext110"/>
    <w:rPr>
      <w:rFonts w:ascii="Times New Roman" w:hAnsi="Times New Roman" w:cs="Times New Roman"/>
      <w:b/>
      <w:bCs/>
      <w:sz w:val="22"/>
      <w:szCs w:val="22"/>
      <w:u w:val="none"/>
    </w:rPr>
  </w:style>
  <w:style w:type="character" w:customStyle="1" w:styleId="Bodytext12">
    <w:name w:val="Body text (12)_"/>
    <w:link w:val="Bodytext120"/>
    <w:rPr>
      <w:rFonts w:ascii="Times New Roman" w:hAnsi="Times New Roman" w:cs="Times New Roman"/>
      <w:spacing w:val="1"/>
      <w:sz w:val="18"/>
      <w:szCs w:val="18"/>
      <w:u w:val="none"/>
    </w:rPr>
  </w:style>
  <w:style w:type="character" w:customStyle="1" w:styleId="Bodytext11pt1">
    <w:name w:val="Body text + 11 pt1"/>
    <w:rPr>
      <w:rFonts w:ascii="Times New Roman" w:hAnsi="Times New Roman" w:cs="Times New Roman"/>
      <w:sz w:val="22"/>
      <w:szCs w:val="22"/>
      <w:u w:val="none"/>
    </w:rPr>
  </w:style>
  <w:style w:type="character" w:customStyle="1" w:styleId="Tablecaption3">
    <w:name w:val="Table caption (3)_"/>
    <w:link w:val="Tablecaption30"/>
    <w:rPr>
      <w:rFonts w:ascii="Times New Roman" w:hAnsi="Times New Roman" w:cs="Times New Roman"/>
      <w:sz w:val="22"/>
      <w:szCs w:val="22"/>
      <w:u w:val="none"/>
    </w:rPr>
  </w:style>
  <w:style w:type="character" w:customStyle="1" w:styleId="Tablecaption4">
    <w:name w:val="Table caption (4)_"/>
    <w:link w:val="Tablecaption40"/>
    <w:rPr>
      <w:rFonts w:ascii="Times New Roman" w:hAnsi="Times New Roman" w:cs="Times New Roman"/>
      <w:spacing w:val="2"/>
      <w:sz w:val="16"/>
      <w:szCs w:val="16"/>
      <w:u w:val="none"/>
    </w:rPr>
  </w:style>
  <w:style w:type="character" w:customStyle="1" w:styleId="Bodytext8pt">
    <w:name w:val="Body text + 8 pt"/>
    <w:aliases w:val="Spacing 0 pt13"/>
    <w:rPr>
      <w:rFonts w:ascii="Times New Roman" w:hAnsi="Times New Roman" w:cs="Times New Roman"/>
      <w:spacing w:val="2"/>
      <w:sz w:val="16"/>
      <w:szCs w:val="16"/>
      <w:u w:val="none"/>
    </w:rPr>
  </w:style>
  <w:style w:type="character" w:customStyle="1" w:styleId="Tablecaption">
    <w:name w:val="Table caption_"/>
    <w:link w:val="Tablecaption0"/>
    <w:rPr>
      <w:rFonts w:ascii="Times New Roman" w:hAnsi="Times New Roman" w:cs="Times New Roman"/>
      <w:i/>
      <w:iCs/>
      <w:sz w:val="16"/>
      <w:szCs w:val="16"/>
      <w:u w:val="none"/>
    </w:rPr>
  </w:style>
  <w:style w:type="character" w:customStyle="1" w:styleId="TablecaptionNotItalic">
    <w:name w:val="Table caption + Not Italic"/>
    <w:aliases w:val="Spacing 0 pt12"/>
    <w:rPr>
      <w:rFonts w:ascii="Times New Roman" w:hAnsi="Times New Roman" w:cs="Times New Roman"/>
      <w:i/>
      <w:iCs/>
      <w:spacing w:val="2"/>
      <w:sz w:val="16"/>
      <w:szCs w:val="16"/>
      <w:u w:val="none"/>
    </w:rPr>
  </w:style>
  <w:style w:type="character" w:customStyle="1" w:styleId="Bodytext13">
    <w:name w:val="Body text (13)_"/>
    <w:link w:val="Bodytext130"/>
    <w:rPr>
      <w:rFonts w:ascii="Times New Roman" w:hAnsi="Times New Roman" w:cs="Times New Roman"/>
      <w:i/>
      <w:iCs/>
      <w:sz w:val="16"/>
      <w:szCs w:val="16"/>
      <w:u w:val="none"/>
    </w:rPr>
  </w:style>
  <w:style w:type="character" w:customStyle="1" w:styleId="Bodytext13NotItalic">
    <w:name w:val="Body text (13) + Not Italic"/>
    <w:aliases w:val="Spacing 0 pt11"/>
    <w:rPr>
      <w:rFonts w:ascii="Times New Roman" w:hAnsi="Times New Roman" w:cs="Times New Roman"/>
      <w:i/>
      <w:iCs/>
      <w:spacing w:val="2"/>
      <w:sz w:val="16"/>
      <w:szCs w:val="16"/>
      <w:u w:val="none"/>
    </w:rPr>
  </w:style>
  <w:style w:type="character" w:customStyle="1" w:styleId="Bodytext14">
    <w:name w:val="Body text (14)_"/>
    <w:link w:val="Bodytext140"/>
    <w:rPr>
      <w:rFonts w:ascii="Times New Roman" w:hAnsi="Times New Roman" w:cs="Times New Roman"/>
      <w:spacing w:val="2"/>
      <w:sz w:val="16"/>
      <w:szCs w:val="16"/>
      <w:u w:val="none"/>
    </w:rPr>
  </w:style>
  <w:style w:type="character" w:customStyle="1" w:styleId="Bodytext15">
    <w:name w:val="Body text (15)_"/>
    <w:link w:val="Bodytext150"/>
    <w:rPr>
      <w:rFonts w:ascii="Times New Roman" w:hAnsi="Times New Roman" w:cs="Times New Roman"/>
      <w:b/>
      <w:bCs/>
      <w:sz w:val="20"/>
      <w:szCs w:val="20"/>
      <w:u w:val="none"/>
    </w:rPr>
  </w:style>
  <w:style w:type="character" w:customStyle="1" w:styleId="Bodytext9pt3">
    <w:name w:val="Body text + 9 pt3"/>
    <w:aliases w:val="Spacing 0 pt10"/>
    <w:rPr>
      <w:rFonts w:ascii="Times New Roman" w:hAnsi="Times New Roman" w:cs="Times New Roman"/>
      <w:spacing w:val="1"/>
      <w:sz w:val="18"/>
      <w:szCs w:val="18"/>
      <w:u w:val="none"/>
    </w:rPr>
  </w:style>
  <w:style w:type="character" w:customStyle="1" w:styleId="Bodytext9pt2">
    <w:name w:val="Body text + 9 pt2"/>
    <w:aliases w:val="Bold2,Spacing 0 pt9"/>
    <w:rPr>
      <w:rFonts w:ascii="Times New Roman" w:hAnsi="Times New Roman" w:cs="Times New Roman"/>
      <w:b/>
      <w:bCs/>
      <w:spacing w:val="3"/>
      <w:sz w:val="18"/>
      <w:szCs w:val="18"/>
      <w:u w:val="none"/>
    </w:rPr>
  </w:style>
  <w:style w:type="character" w:customStyle="1" w:styleId="Bodytext195pt">
    <w:name w:val="Body text + 19.5 pt"/>
    <w:aliases w:val="Spacing 0 pt8"/>
    <w:rPr>
      <w:rFonts w:ascii="Times New Roman" w:hAnsi="Times New Roman" w:cs="Times New Roman"/>
      <w:spacing w:val="0"/>
      <w:sz w:val="39"/>
      <w:szCs w:val="39"/>
      <w:u w:val="none"/>
    </w:rPr>
  </w:style>
  <w:style w:type="character" w:customStyle="1" w:styleId="Tablecaption5">
    <w:name w:val="Table caption (5)_"/>
    <w:link w:val="Tablecaption51"/>
    <w:rPr>
      <w:rFonts w:ascii="Times New Roman" w:hAnsi="Times New Roman" w:cs="Times New Roman"/>
      <w:b/>
      <w:bCs/>
      <w:sz w:val="19"/>
      <w:szCs w:val="19"/>
      <w:u w:val="none"/>
    </w:rPr>
  </w:style>
  <w:style w:type="character" w:customStyle="1" w:styleId="Tablecaption50">
    <w:name w:val="Table caption (5)"/>
    <w:rPr>
      <w:rFonts w:ascii="Times New Roman" w:hAnsi="Times New Roman" w:cs="Times New Roman"/>
      <w:b/>
      <w:bCs/>
      <w:sz w:val="19"/>
      <w:szCs w:val="19"/>
      <w:u w:val="single"/>
    </w:rPr>
  </w:style>
  <w:style w:type="character" w:customStyle="1" w:styleId="Bodytext9pt1">
    <w:name w:val="Body text + 9 pt1"/>
    <w:aliases w:val="Spacing 0 pt7"/>
    <w:rPr>
      <w:rFonts w:ascii="Times New Roman" w:hAnsi="Times New Roman" w:cs="Times New Roman"/>
      <w:spacing w:val="1"/>
      <w:sz w:val="18"/>
      <w:szCs w:val="18"/>
      <w:u w:val="none"/>
    </w:rPr>
  </w:style>
  <w:style w:type="character" w:customStyle="1" w:styleId="Bodytext16">
    <w:name w:val="Body text (16)_"/>
    <w:link w:val="Bodytext160"/>
    <w:rPr>
      <w:rFonts w:ascii="Times New Roman" w:hAnsi="Times New Roman" w:cs="Times New Roman"/>
      <w:b/>
      <w:bCs/>
      <w:spacing w:val="5"/>
      <w:sz w:val="15"/>
      <w:szCs w:val="15"/>
      <w:u w:val="none"/>
    </w:rPr>
  </w:style>
  <w:style w:type="character" w:customStyle="1" w:styleId="Bodytext17">
    <w:name w:val="Body text (17)_"/>
    <w:link w:val="Bodytext170"/>
    <w:rPr>
      <w:rFonts w:ascii="Times New Roman" w:hAnsi="Times New Roman" w:cs="Times New Roman"/>
      <w:b/>
      <w:bCs/>
      <w:spacing w:val="-2"/>
      <w:sz w:val="21"/>
      <w:szCs w:val="21"/>
      <w:u w:val="none"/>
    </w:rPr>
  </w:style>
  <w:style w:type="character" w:customStyle="1" w:styleId="Bodytext18">
    <w:name w:val="Body text (18)_"/>
    <w:link w:val="Bodytext180"/>
    <w:rPr>
      <w:rFonts w:ascii="Times New Roman" w:hAnsi="Times New Roman" w:cs="Times New Roman"/>
      <w:b/>
      <w:bCs/>
      <w:sz w:val="21"/>
      <w:szCs w:val="21"/>
      <w:u w:val="none"/>
    </w:rPr>
  </w:style>
  <w:style w:type="character" w:customStyle="1" w:styleId="Picturecaption">
    <w:name w:val="Picture caption_"/>
    <w:link w:val="Picturecaption0"/>
    <w:rPr>
      <w:rFonts w:ascii="Times New Roman" w:hAnsi="Times New Roman" w:cs="Times New Roman"/>
      <w:b/>
      <w:bCs/>
      <w:spacing w:val="-3"/>
      <w:sz w:val="21"/>
      <w:szCs w:val="21"/>
      <w:u w:val="none"/>
    </w:rPr>
  </w:style>
  <w:style w:type="character" w:customStyle="1" w:styleId="Picturecaption3">
    <w:name w:val="Picture caption (3)_"/>
    <w:link w:val="Picturecaption30"/>
    <w:rPr>
      <w:rFonts w:ascii="Times New Roman" w:hAnsi="Times New Roman" w:cs="Times New Roman"/>
      <w:b/>
      <w:bCs/>
      <w:sz w:val="19"/>
      <w:szCs w:val="19"/>
      <w:u w:val="none"/>
    </w:rPr>
  </w:style>
  <w:style w:type="character" w:customStyle="1" w:styleId="Picturecaption95pt">
    <w:name w:val="Picture caption + 9.5 pt"/>
    <w:aliases w:val="Spacing 0 pt6"/>
    <w:rPr>
      <w:rFonts w:ascii="Times New Roman" w:hAnsi="Times New Roman" w:cs="Times New Roman"/>
      <w:b/>
      <w:bCs/>
      <w:spacing w:val="-3"/>
      <w:sz w:val="19"/>
      <w:szCs w:val="19"/>
      <w:u w:val="none"/>
    </w:rPr>
  </w:style>
  <w:style w:type="character" w:customStyle="1" w:styleId="Bodytext20">
    <w:name w:val="Body text (20)_"/>
    <w:link w:val="Bodytext200"/>
    <w:rPr>
      <w:rFonts w:ascii="Times New Roman" w:hAnsi="Times New Roman" w:cs="Times New Roman"/>
      <w:b/>
      <w:bCs/>
      <w:spacing w:val="-2"/>
      <w:sz w:val="20"/>
      <w:szCs w:val="20"/>
      <w:u w:val="none"/>
    </w:rPr>
  </w:style>
  <w:style w:type="character" w:customStyle="1" w:styleId="Bodytext19">
    <w:name w:val="Body text (19)_"/>
    <w:link w:val="Bodytext190"/>
    <w:rPr>
      <w:rFonts w:ascii="Times New Roman" w:hAnsi="Times New Roman" w:cs="Times New Roman"/>
      <w:b/>
      <w:bCs/>
      <w:spacing w:val="-3"/>
      <w:sz w:val="21"/>
      <w:szCs w:val="21"/>
      <w:u w:val="none"/>
    </w:rPr>
  </w:style>
  <w:style w:type="character" w:customStyle="1" w:styleId="Bodytext1211pt">
    <w:name w:val="Body text (12) + 11 pt"/>
    <w:aliases w:val="Spacing 0 pt5"/>
    <w:rPr>
      <w:rFonts w:ascii="Times New Roman" w:hAnsi="Times New Roman" w:cs="Times New Roman"/>
      <w:spacing w:val="1"/>
      <w:sz w:val="22"/>
      <w:szCs w:val="22"/>
      <w:u w:val="none"/>
    </w:rPr>
  </w:style>
  <w:style w:type="character" w:customStyle="1" w:styleId="Bodytext21">
    <w:name w:val="Body text (21)_"/>
    <w:link w:val="Bodytext210"/>
    <w:rPr>
      <w:rFonts w:ascii="Times New Roman" w:hAnsi="Times New Roman" w:cs="Times New Roman"/>
      <w:b/>
      <w:bCs/>
      <w:spacing w:val="-4"/>
      <w:sz w:val="19"/>
      <w:szCs w:val="19"/>
      <w:u w:val="none"/>
    </w:rPr>
  </w:style>
  <w:style w:type="character" w:customStyle="1" w:styleId="Bodytext711pt">
    <w:name w:val="Body text (7) + 11 pt"/>
    <w:aliases w:val="Not Bold3"/>
    <w:rPr>
      <w:rFonts w:ascii="Times New Roman" w:hAnsi="Times New Roman" w:cs="Times New Roman"/>
      <w:b/>
      <w:bCs/>
      <w:sz w:val="22"/>
      <w:szCs w:val="22"/>
      <w:u w:val="none"/>
    </w:rPr>
  </w:style>
  <w:style w:type="character" w:customStyle="1" w:styleId="Bodytext710pt">
    <w:name w:val="Body text (7) + 10 pt"/>
    <w:aliases w:val="Not Bold2,Spacing 0 pt4"/>
    <w:rPr>
      <w:rFonts w:ascii="Times New Roman" w:hAnsi="Times New Roman" w:cs="Times New Roman"/>
      <w:b/>
      <w:bCs/>
      <w:noProof/>
      <w:spacing w:val="0"/>
      <w:sz w:val="20"/>
      <w:szCs w:val="20"/>
      <w:u w:val="none"/>
    </w:rPr>
  </w:style>
  <w:style w:type="character" w:customStyle="1" w:styleId="Bodytext95pt">
    <w:name w:val="Body text + 9.5 pt"/>
    <w:aliases w:val="Bold1"/>
    <w:rPr>
      <w:rFonts w:ascii="Times New Roman" w:hAnsi="Times New Roman" w:cs="Times New Roman"/>
      <w:b/>
      <w:bCs/>
      <w:sz w:val="19"/>
      <w:szCs w:val="19"/>
      <w:u w:val="none"/>
    </w:rPr>
  </w:style>
  <w:style w:type="character" w:customStyle="1" w:styleId="Bodytext7105pt">
    <w:name w:val="Body text (7) + 10.5 pt"/>
    <w:aliases w:val="Spacing 0 pt3"/>
    <w:rPr>
      <w:rFonts w:ascii="Times New Roman" w:hAnsi="Times New Roman" w:cs="Times New Roman"/>
      <w:b/>
      <w:bCs/>
      <w:spacing w:val="-3"/>
      <w:sz w:val="21"/>
      <w:szCs w:val="21"/>
      <w:u w:val="none"/>
    </w:rPr>
  </w:style>
  <w:style w:type="character" w:customStyle="1" w:styleId="Bodytext11115pt">
    <w:name w:val="Body text (11) + 11.5 pt"/>
    <w:rPr>
      <w:rFonts w:ascii="Times New Roman" w:hAnsi="Times New Roman" w:cs="Times New Roman"/>
      <w:b/>
      <w:bCs/>
      <w:sz w:val="23"/>
      <w:szCs w:val="23"/>
      <w:u w:val="none"/>
    </w:rPr>
  </w:style>
  <w:style w:type="character" w:customStyle="1" w:styleId="Footnote">
    <w:name w:val="Footnote_"/>
    <w:link w:val="Footnote0"/>
    <w:rPr>
      <w:rFonts w:ascii="Times New Roman" w:hAnsi="Times New Roman" w:cs="Times New Roman"/>
      <w:b/>
      <w:bCs/>
      <w:sz w:val="19"/>
      <w:szCs w:val="19"/>
      <w:u w:val="none"/>
    </w:rPr>
  </w:style>
  <w:style w:type="character" w:customStyle="1" w:styleId="Footnote2">
    <w:name w:val="Footnote (2)_"/>
    <w:link w:val="Footnote20"/>
    <w:rPr>
      <w:rFonts w:ascii="Times New Roman" w:hAnsi="Times New Roman" w:cs="Times New Roman"/>
      <w:sz w:val="22"/>
      <w:szCs w:val="22"/>
      <w:u w:val="none"/>
    </w:rPr>
  </w:style>
  <w:style w:type="character" w:customStyle="1" w:styleId="Bodytext11SmallCaps">
    <w:name w:val="Body text (11) + Small Caps"/>
    <w:rPr>
      <w:rFonts w:ascii="Times New Roman" w:hAnsi="Times New Roman" w:cs="Times New Roman"/>
      <w:b/>
      <w:bCs/>
      <w:smallCaps/>
      <w:sz w:val="22"/>
      <w:szCs w:val="22"/>
      <w:u w:val="none"/>
    </w:rPr>
  </w:style>
  <w:style w:type="character" w:customStyle="1" w:styleId="Tablecaption38pt">
    <w:name w:val="Table caption (3) + 8 pt"/>
    <w:aliases w:val="Spacing 0 pt2"/>
    <w:rPr>
      <w:rFonts w:ascii="Times New Roman" w:hAnsi="Times New Roman" w:cs="Times New Roman"/>
      <w:spacing w:val="2"/>
      <w:sz w:val="16"/>
      <w:szCs w:val="16"/>
      <w:u w:val="none"/>
    </w:rPr>
  </w:style>
  <w:style w:type="character" w:customStyle="1" w:styleId="Bodytext22">
    <w:name w:val="Body text (22)_"/>
    <w:link w:val="Bodytext220"/>
    <w:rPr>
      <w:rFonts w:ascii="Times New Roman" w:hAnsi="Times New Roman" w:cs="Times New Roman"/>
      <w:b/>
      <w:bCs/>
      <w:spacing w:val="-4"/>
      <w:sz w:val="21"/>
      <w:szCs w:val="21"/>
      <w:u w:val="none"/>
    </w:rPr>
  </w:style>
  <w:style w:type="character" w:customStyle="1" w:styleId="Bodytext2211pt">
    <w:name w:val="Body text (22) + 11 pt"/>
    <w:aliases w:val="Not Bold1,Spacing 0 pt1"/>
    <w:rPr>
      <w:rFonts w:ascii="Times New Roman" w:hAnsi="Times New Roman" w:cs="Times New Roman"/>
      <w:b/>
      <w:bCs/>
      <w:spacing w:val="-4"/>
      <w:sz w:val="22"/>
      <w:szCs w:val="22"/>
      <w:u w:val="none"/>
    </w:rPr>
  </w:style>
  <w:style w:type="paragraph" w:customStyle="1" w:styleId="Bodytext23">
    <w:name w:val="Body text (2)"/>
    <w:basedOn w:val="Normal"/>
    <w:link w:val="Bodytext2"/>
    <w:pPr>
      <w:shd w:val="clear" w:color="auto" w:fill="FFFFFF"/>
      <w:spacing w:line="240" w:lineRule="atLeast"/>
      <w:jc w:val="both"/>
    </w:pPr>
    <w:rPr>
      <w:rFonts w:ascii="Times New Roman" w:hAnsi="Times New Roman" w:cs="Times New Roman"/>
      <w:b/>
      <w:bCs/>
      <w:color w:val="auto"/>
      <w:spacing w:val="2"/>
      <w:sz w:val="23"/>
      <w:szCs w:val="23"/>
      <w:lang w:eastAsia="en-US"/>
    </w:rPr>
  </w:style>
  <w:style w:type="paragraph" w:customStyle="1" w:styleId="Bodytext30">
    <w:name w:val="Body text (3)"/>
    <w:basedOn w:val="Normal"/>
    <w:link w:val="Bodytext3"/>
    <w:pPr>
      <w:shd w:val="clear" w:color="auto" w:fill="FFFFFF"/>
      <w:spacing w:after="120" w:line="240" w:lineRule="atLeast"/>
      <w:jc w:val="both"/>
    </w:pPr>
    <w:rPr>
      <w:rFonts w:ascii="Times New Roman" w:hAnsi="Times New Roman" w:cs="Times New Roman"/>
      <w:color w:val="auto"/>
      <w:sz w:val="20"/>
      <w:szCs w:val="20"/>
      <w:lang w:eastAsia="en-US"/>
    </w:rPr>
  </w:style>
  <w:style w:type="paragraph" w:customStyle="1" w:styleId="Bodytext40">
    <w:name w:val="Body text (4)"/>
    <w:basedOn w:val="Normal"/>
    <w:link w:val="Bodytext4"/>
    <w:pPr>
      <w:shd w:val="clear" w:color="auto" w:fill="FFFFFF"/>
      <w:spacing w:before="480" w:after="660" w:line="240" w:lineRule="atLeast"/>
      <w:jc w:val="both"/>
    </w:pPr>
    <w:rPr>
      <w:rFonts w:ascii="Times New Roman" w:hAnsi="Times New Roman" w:cs="Times New Roman"/>
      <w:i/>
      <w:iCs/>
      <w:color w:val="auto"/>
      <w:spacing w:val="-1"/>
      <w:sz w:val="22"/>
      <w:szCs w:val="22"/>
      <w:lang w:eastAsia="en-US"/>
    </w:rPr>
  </w:style>
  <w:style w:type="paragraph" w:customStyle="1" w:styleId="Bodytext51">
    <w:name w:val="Body text (5)1"/>
    <w:basedOn w:val="Normal"/>
    <w:link w:val="Bodytext5"/>
    <w:pPr>
      <w:shd w:val="clear" w:color="auto" w:fill="FFFFFF"/>
      <w:spacing w:before="480" w:after="120" w:line="240" w:lineRule="atLeast"/>
      <w:ind w:firstLine="680"/>
      <w:jc w:val="both"/>
    </w:pPr>
    <w:rPr>
      <w:rFonts w:ascii="Times New Roman" w:hAnsi="Times New Roman" w:cs="Times New Roman"/>
      <w:i/>
      <w:iCs/>
      <w:color w:val="auto"/>
      <w:spacing w:val="-3"/>
      <w:sz w:val="26"/>
      <w:szCs w:val="26"/>
      <w:lang w:eastAsia="en-US"/>
    </w:rPr>
  </w:style>
  <w:style w:type="paragraph" w:customStyle="1" w:styleId="Bodytext0">
    <w:name w:val="Body text"/>
    <w:basedOn w:val="Normal"/>
    <w:link w:val="Bodytext"/>
    <w:pPr>
      <w:shd w:val="clear" w:color="auto" w:fill="FFFFFF"/>
      <w:spacing w:before="120" w:after="120" w:line="326" w:lineRule="exact"/>
      <w:jc w:val="both"/>
    </w:pPr>
    <w:rPr>
      <w:rFonts w:ascii="Times New Roman" w:hAnsi="Times New Roman" w:cs="Times New Roman"/>
      <w:color w:val="auto"/>
      <w:spacing w:val="-1"/>
      <w:sz w:val="25"/>
      <w:szCs w:val="25"/>
      <w:lang w:eastAsia="en-US"/>
    </w:rPr>
  </w:style>
  <w:style w:type="paragraph" w:customStyle="1" w:styleId="Headerorfooter20">
    <w:name w:val="Header or footer (2)"/>
    <w:basedOn w:val="Normal"/>
    <w:link w:val="Headerorfooter2"/>
    <w:pPr>
      <w:shd w:val="clear" w:color="auto" w:fill="FFFFFF"/>
      <w:spacing w:line="240" w:lineRule="atLeast"/>
    </w:pPr>
    <w:rPr>
      <w:rFonts w:ascii="Consolas" w:hAnsi="Consolas" w:cs="Consolas"/>
      <w:noProof/>
      <w:color w:val="auto"/>
      <w:sz w:val="10"/>
      <w:szCs w:val="10"/>
      <w:lang w:eastAsia="en-US"/>
    </w:rPr>
  </w:style>
  <w:style w:type="paragraph" w:customStyle="1" w:styleId="Headerorfooter1">
    <w:name w:val="Header or footer1"/>
    <w:basedOn w:val="Normal"/>
    <w:link w:val="Headerorfooter"/>
    <w:pPr>
      <w:shd w:val="clear" w:color="auto" w:fill="FFFFFF"/>
      <w:spacing w:line="240" w:lineRule="atLeast"/>
    </w:pPr>
    <w:rPr>
      <w:rFonts w:ascii="Times New Roman" w:hAnsi="Times New Roman" w:cs="Times New Roman"/>
      <w:b/>
      <w:bCs/>
      <w:color w:val="auto"/>
      <w:spacing w:val="1"/>
      <w:sz w:val="22"/>
      <w:szCs w:val="22"/>
      <w:lang w:eastAsia="en-US"/>
    </w:rPr>
  </w:style>
  <w:style w:type="paragraph" w:customStyle="1" w:styleId="Bodytext60">
    <w:name w:val="Body text (6)"/>
    <w:basedOn w:val="Normal"/>
    <w:link w:val="Bodytext6"/>
    <w:pPr>
      <w:shd w:val="clear" w:color="auto" w:fill="FFFFFF"/>
      <w:spacing w:before="540" w:after="120" w:line="240" w:lineRule="atLeast"/>
      <w:jc w:val="center"/>
    </w:pPr>
    <w:rPr>
      <w:rFonts w:ascii="Times New Roman" w:hAnsi="Times New Roman" w:cs="Times New Roman"/>
      <w:b/>
      <w:bCs/>
      <w:color w:val="auto"/>
      <w:spacing w:val="1"/>
      <w:sz w:val="26"/>
      <w:szCs w:val="26"/>
      <w:lang w:eastAsia="en-US"/>
    </w:rPr>
  </w:style>
  <w:style w:type="paragraph" w:customStyle="1" w:styleId="Headerorfooter30">
    <w:name w:val="Header or footer (3)"/>
    <w:basedOn w:val="Normal"/>
    <w:link w:val="Headerorfooter3"/>
    <w:pPr>
      <w:shd w:val="clear" w:color="auto" w:fill="FFFFFF"/>
      <w:spacing w:line="240" w:lineRule="atLeast"/>
      <w:jc w:val="center"/>
    </w:pPr>
    <w:rPr>
      <w:rFonts w:ascii="Times New Roman" w:hAnsi="Times New Roman" w:cs="Times New Roman"/>
      <w:b/>
      <w:bCs/>
      <w:color w:val="auto"/>
      <w:spacing w:val="-1"/>
      <w:sz w:val="26"/>
      <w:szCs w:val="26"/>
      <w:lang w:eastAsia="en-US"/>
    </w:rPr>
  </w:style>
  <w:style w:type="paragraph" w:customStyle="1" w:styleId="Bodytext71">
    <w:name w:val="Body text (7)1"/>
    <w:basedOn w:val="Normal"/>
    <w:link w:val="Bodytext7"/>
    <w:pPr>
      <w:shd w:val="clear" w:color="auto" w:fill="FFFFFF"/>
      <w:spacing w:after="60" w:line="240" w:lineRule="atLeast"/>
      <w:jc w:val="both"/>
    </w:pPr>
    <w:rPr>
      <w:rFonts w:ascii="Times New Roman" w:hAnsi="Times New Roman" w:cs="Times New Roman"/>
      <w:b/>
      <w:bCs/>
      <w:color w:val="auto"/>
      <w:spacing w:val="-1"/>
      <w:sz w:val="19"/>
      <w:szCs w:val="19"/>
      <w:lang w:eastAsia="en-US"/>
    </w:rPr>
  </w:style>
  <w:style w:type="paragraph" w:customStyle="1" w:styleId="Bodytext80">
    <w:name w:val="Body text (8)"/>
    <w:basedOn w:val="Normal"/>
    <w:link w:val="Bodytext8"/>
    <w:pPr>
      <w:shd w:val="clear" w:color="auto" w:fill="FFFFFF"/>
      <w:spacing w:line="350" w:lineRule="exact"/>
      <w:jc w:val="right"/>
    </w:pPr>
    <w:rPr>
      <w:rFonts w:ascii="Times New Roman" w:hAnsi="Times New Roman" w:cs="Times New Roman"/>
      <w:color w:val="auto"/>
      <w:spacing w:val="5"/>
      <w:sz w:val="21"/>
      <w:szCs w:val="21"/>
      <w:lang w:eastAsia="en-US"/>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7"/>
      <w:sz w:val="21"/>
      <w:szCs w:val="21"/>
      <w:lang w:eastAsia="en-US"/>
    </w:rPr>
  </w:style>
  <w:style w:type="paragraph" w:customStyle="1" w:styleId="Bodytext100">
    <w:name w:val="Body text (10)"/>
    <w:basedOn w:val="Normal"/>
    <w:link w:val="Bodytext10"/>
    <w:pPr>
      <w:shd w:val="clear" w:color="auto" w:fill="FFFFFF"/>
      <w:spacing w:line="278" w:lineRule="exact"/>
      <w:jc w:val="both"/>
    </w:pPr>
    <w:rPr>
      <w:rFonts w:ascii="Times New Roman" w:hAnsi="Times New Roman" w:cs="Times New Roman"/>
      <w:color w:val="auto"/>
      <w:spacing w:val="-1"/>
      <w:sz w:val="22"/>
      <w:szCs w:val="22"/>
      <w:lang w:eastAsia="en-US"/>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b/>
      <w:bCs/>
      <w:color w:val="auto"/>
      <w:spacing w:val="2"/>
      <w:sz w:val="23"/>
      <w:szCs w:val="23"/>
      <w:lang w:eastAsia="en-US"/>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pacing w:val="-1"/>
      <w:sz w:val="22"/>
      <w:szCs w:val="22"/>
      <w:lang w:eastAsia="en-US"/>
    </w:rPr>
  </w:style>
  <w:style w:type="paragraph" w:customStyle="1" w:styleId="Bodytext110">
    <w:name w:val="Body text (11)"/>
    <w:basedOn w:val="Normal"/>
    <w:link w:val="Bodytext11"/>
    <w:pPr>
      <w:shd w:val="clear" w:color="auto" w:fill="FFFFFF"/>
      <w:spacing w:before="1800" w:line="240" w:lineRule="atLeast"/>
    </w:pPr>
    <w:rPr>
      <w:rFonts w:ascii="Times New Roman" w:hAnsi="Times New Roman" w:cs="Times New Roman"/>
      <w:b/>
      <w:bCs/>
      <w:color w:val="auto"/>
      <w:spacing w:val="-1"/>
      <w:sz w:val="22"/>
      <w:szCs w:val="22"/>
      <w:lang w:eastAsia="en-US"/>
    </w:rPr>
  </w:style>
  <w:style w:type="paragraph" w:customStyle="1" w:styleId="Bodytext120">
    <w:name w:val="Body text (12)"/>
    <w:basedOn w:val="Normal"/>
    <w:link w:val="Bodytext12"/>
    <w:pPr>
      <w:shd w:val="clear" w:color="auto" w:fill="FFFFFF"/>
      <w:spacing w:before="960" w:line="240" w:lineRule="atLeast"/>
    </w:pPr>
    <w:rPr>
      <w:rFonts w:ascii="Times New Roman" w:hAnsi="Times New Roman" w:cs="Times New Roman"/>
      <w:color w:val="auto"/>
      <w:spacing w:val="1"/>
      <w:sz w:val="18"/>
      <w:szCs w:val="18"/>
      <w:lang w:eastAsia="en-US"/>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color w:val="auto"/>
      <w:spacing w:val="-1"/>
      <w:sz w:val="22"/>
      <w:szCs w:val="22"/>
      <w:lang w:eastAsia="en-US"/>
    </w:rPr>
  </w:style>
  <w:style w:type="paragraph" w:customStyle="1" w:styleId="Tablecaption40">
    <w:name w:val="Table caption (4)"/>
    <w:basedOn w:val="Normal"/>
    <w:link w:val="Tablecaption4"/>
    <w:pPr>
      <w:shd w:val="clear" w:color="auto" w:fill="FFFFFF"/>
      <w:spacing w:line="240" w:lineRule="atLeast"/>
    </w:pPr>
    <w:rPr>
      <w:rFonts w:ascii="Times New Roman" w:hAnsi="Times New Roman" w:cs="Times New Roman"/>
      <w:color w:val="auto"/>
      <w:spacing w:val="2"/>
      <w:sz w:val="16"/>
      <w:szCs w:val="16"/>
      <w:lang w:eastAsia="en-US"/>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i/>
      <w:iCs/>
      <w:color w:val="auto"/>
      <w:spacing w:val="-1"/>
      <w:sz w:val="16"/>
      <w:szCs w:val="16"/>
      <w:lang w:eastAsia="en-US"/>
    </w:rPr>
  </w:style>
  <w:style w:type="paragraph" w:customStyle="1" w:styleId="Bodytext130">
    <w:name w:val="Body text (13)"/>
    <w:basedOn w:val="Normal"/>
    <w:link w:val="Bodytext13"/>
    <w:pPr>
      <w:shd w:val="clear" w:color="auto" w:fill="FFFFFF"/>
      <w:spacing w:before="1080" w:after="1080" w:line="240" w:lineRule="atLeast"/>
    </w:pPr>
    <w:rPr>
      <w:rFonts w:ascii="Times New Roman" w:hAnsi="Times New Roman" w:cs="Times New Roman"/>
      <w:i/>
      <w:iCs/>
      <w:color w:val="auto"/>
      <w:spacing w:val="-1"/>
      <w:sz w:val="16"/>
      <w:szCs w:val="16"/>
      <w:lang w:eastAsia="en-US"/>
    </w:rPr>
  </w:style>
  <w:style w:type="paragraph" w:customStyle="1" w:styleId="Bodytext140">
    <w:name w:val="Body text (14)"/>
    <w:basedOn w:val="Normal"/>
    <w:link w:val="Bodytext14"/>
    <w:pPr>
      <w:shd w:val="clear" w:color="auto" w:fill="FFFFFF"/>
      <w:spacing w:before="180" w:after="180" w:line="197" w:lineRule="exact"/>
    </w:pPr>
    <w:rPr>
      <w:rFonts w:ascii="Times New Roman" w:hAnsi="Times New Roman" w:cs="Times New Roman"/>
      <w:color w:val="auto"/>
      <w:spacing w:val="2"/>
      <w:sz w:val="16"/>
      <w:szCs w:val="16"/>
      <w:lang w:eastAsia="en-US"/>
    </w:rPr>
  </w:style>
  <w:style w:type="paragraph" w:customStyle="1" w:styleId="Bodytext150">
    <w:name w:val="Body text (15)"/>
    <w:basedOn w:val="Normal"/>
    <w:link w:val="Bodytext15"/>
    <w:pPr>
      <w:shd w:val="clear" w:color="auto" w:fill="FFFFFF"/>
      <w:spacing w:before="180" w:after="60" w:line="240" w:lineRule="atLeast"/>
    </w:pPr>
    <w:rPr>
      <w:rFonts w:ascii="Times New Roman" w:hAnsi="Times New Roman" w:cs="Times New Roman"/>
      <w:b/>
      <w:bCs/>
      <w:color w:val="auto"/>
      <w:spacing w:val="-1"/>
      <w:sz w:val="20"/>
      <w:szCs w:val="20"/>
      <w:lang w:eastAsia="en-US"/>
    </w:rPr>
  </w:style>
  <w:style w:type="paragraph" w:customStyle="1" w:styleId="Tablecaption51">
    <w:name w:val="Table caption (5)1"/>
    <w:basedOn w:val="Normal"/>
    <w:link w:val="Tablecaption5"/>
    <w:pPr>
      <w:shd w:val="clear" w:color="auto" w:fill="FFFFFF"/>
      <w:spacing w:line="254" w:lineRule="exact"/>
      <w:jc w:val="both"/>
    </w:pPr>
    <w:rPr>
      <w:rFonts w:ascii="Times New Roman" w:hAnsi="Times New Roman" w:cs="Times New Roman"/>
      <w:b/>
      <w:bCs/>
      <w:color w:val="auto"/>
      <w:spacing w:val="-1"/>
      <w:sz w:val="19"/>
      <w:szCs w:val="19"/>
      <w:lang w:eastAsia="en-US"/>
    </w:rPr>
  </w:style>
  <w:style w:type="paragraph" w:customStyle="1" w:styleId="Bodytext160">
    <w:name w:val="Body text (16)"/>
    <w:basedOn w:val="Normal"/>
    <w:link w:val="Bodytext16"/>
    <w:pPr>
      <w:shd w:val="clear" w:color="auto" w:fill="FFFFFF"/>
      <w:spacing w:before="120" w:line="202" w:lineRule="exact"/>
      <w:jc w:val="both"/>
    </w:pPr>
    <w:rPr>
      <w:rFonts w:ascii="Times New Roman" w:hAnsi="Times New Roman" w:cs="Times New Roman"/>
      <w:b/>
      <w:bCs/>
      <w:color w:val="auto"/>
      <w:spacing w:val="5"/>
      <w:sz w:val="15"/>
      <w:szCs w:val="15"/>
      <w:lang w:eastAsia="en-US"/>
    </w:rPr>
  </w:style>
  <w:style w:type="paragraph" w:customStyle="1" w:styleId="Bodytext170">
    <w:name w:val="Body text (17)"/>
    <w:basedOn w:val="Normal"/>
    <w:link w:val="Bodytext17"/>
    <w:pPr>
      <w:shd w:val="clear" w:color="auto" w:fill="FFFFFF"/>
      <w:spacing w:line="336" w:lineRule="exact"/>
      <w:jc w:val="both"/>
    </w:pPr>
    <w:rPr>
      <w:rFonts w:ascii="Times New Roman" w:hAnsi="Times New Roman" w:cs="Times New Roman"/>
      <w:b/>
      <w:bCs/>
      <w:color w:val="auto"/>
      <w:spacing w:val="-2"/>
      <w:sz w:val="21"/>
      <w:szCs w:val="21"/>
      <w:lang w:eastAsia="en-US"/>
    </w:rPr>
  </w:style>
  <w:style w:type="paragraph" w:customStyle="1" w:styleId="Bodytext180">
    <w:name w:val="Body text (18)"/>
    <w:basedOn w:val="Normal"/>
    <w:link w:val="Bodytext18"/>
    <w:pPr>
      <w:shd w:val="clear" w:color="auto" w:fill="FFFFFF"/>
      <w:spacing w:line="336" w:lineRule="exact"/>
      <w:jc w:val="both"/>
    </w:pPr>
    <w:rPr>
      <w:rFonts w:ascii="Times New Roman" w:hAnsi="Times New Roman" w:cs="Times New Roman"/>
      <w:b/>
      <w:bCs/>
      <w:color w:val="auto"/>
      <w:spacing w:val="-1"/>
      <w:sz w:val="21"/>
      <w:szCs w:val="21"/>
      <w:lang w:eastAsia="en-US"/>
    </w:rPr>
  </w:style>
  <w:style w:type="paragraph" w:customStyle="1" w:styleId="Picturecaption0">
    <w:name w:val="Picture caption"/>
    <w:basedOn w:val="Normal"/>
    <w:link w:val="Picturecaption"/>
    <w:pPr>
      <w:shd w:val="clear" w:color="auto" w:fill="FFFFFF"/>
      <w:spacing w:after="60" w:line="240" w:lineRule="atLeast"/>
      <w:jc w:val="center"/>
    </w:pPr>
    <w:rPr>
      <w:rFonts w:ascii="Times New Roman" w:hAnsi="Times New Roman" w:cs="Times New Roman"/>
      <w:b/>
      <w:bCs/>
      <w:color w:val="auto"/>
      <w:spacing w:val="-3"/>
      <w:sz w:val="21"/>
      <w:szCs w:val="21"/>
      <w:lang w:eastAsia="en-US"/>
    </w:rPr>
  </w:style>
  <w:style w:type="paragraph" w:customStyle="1" w:styleId="Picturecaption30">
    <w:name w:val="Picture caption (3)"/>
    <w:basedOn w:val="Normal"/>
    <w:link w:val="Picturecaption3"/>
    <w:pPr>
      <w:shd w:val="clear" w:color="auto" w:fill="FFFFFF"/>
      <w:spacing w:before="60" w:after="60" w:line="240" w:lineRule="atLeast"/>
      <w:jc w:val="center"/>
    </w:pPr>
    <w:rPr>
      <w:rFonts w:ascii="Times New Roman" w:hAnsi="Times New Roman" w:cs="Times New Roman"/>
      <w:b/>
      <w:bCs/>
      <w:color w:val="auto"/>
      <w:spacing w:val="-1"/>
      <w:sz w:val="19"/>
      <w:szCs w:val="19"/>
      <w:lang w:eastAsia="en-US"/>
    </w:rPr>
  </w:style>
  <w:style w:type="paragraph" w:customStyle="1" w:styleId="Bodytext200">
    <w:name w:val="Body text (20)"/>
    <w:basedOn w:val="Normal"/>
    <w:link w:val="Bodytext20"/>
    <w:pPr>
      <w:shd w:val="clear" w:color="auto" w:fill="FFFFFF"/>
      <w:spacing w:line="240" w:lineRule="atLeast"/>
    </w:pPr>
    <w:rPr>
      <w:rFonts w:ascii="Times New Roman" w:hAnsi="Times New Roman" w:cs="Times New Roman"/>
      <w:b/>
      <w:bCs/>
      <w:color w:val="auto"/>
      <w:spacing w:val="-2"/>
      <w:sz w:val="20"/>
      <w:szCs w:val="20"/>
      <w:lang w:eastAsia="en-US"/>
    </w:rPr>
  </w:style>
  <w:style w:type="paragraph" w:customStyle="1" w:styleId="Bodytext190">
    <w:name w:val="Body text (19)"/>
    <w:basedOn w:val="Normal"/>
    <w:link w:val="Bodytext19"/>
    <w:pPr>
      <w:shd w:val="clear" w:color="auto" w:fill="FFFFFF"/>
      <w:spacing w:after="60" w:line="240" w:lineRule="atLeast"/>
      <w:jc w:val="center"/>
    </w:pPr>
    <w:rPr>
      <w:rFonts w:ascii="Times New Roman" w:hAnsi="Times New Roman" w:cs="Times New Roman"/>
      <w:b/>
      <w:bCs/>
      <w:color w:val="auto"/>
      <w:spacing w:val="-3"/>
      <w:sz w:val="21"/>
      <w:szCs w:val="21"/>
      <w:lang w:eastAsia="en-US"/>
    </w:rPr>
  </w:style>
  <w:style w:type="paragraph" w:customStyle="1" w:styleId="Bodytext210">
    <w:name w:val="Body text (21)"/>
    <w:basedOn w:val="Normal"/>
    <w:link w:val="Bodytext21"/>
    <w:pPr>
      <w:shd w:val="clear" w:color="auto" w:fill="FFFFFF"/>
      <w:spacing w:before="60" w:after="60" w:line="240" w:lineRule="atLeast"/>
      <w:jc w:val="both"/>
    </w:pPr>
    <w:rPr>
      <w:rFonts w:ascii="Times New Roman" w:hAnsi="Times New Roman" w:cs="Times New Roman"/>
      <w:b/>
      <w:bCs/>
      <w:color w:val="auto"/>
      <w:spacing w:val="-4"/>
      <w:sz w:val="19"/>
      <w:szCs w:val="19"/>
      <w:lang w:eastAsia="en-US"/>
    </w:rPr>
  </w:style>
  <w:style w:type="paragraph" w:customStyle="1" w:styleId="Footnote0">
    <w:name w:val="Footnote"/>
    <w:basedOn w:val="Normal"/>
    <w:link w:val="Footnote"/>
    <w:pPr>
      <w:shd w:val="clear" w:color="auto" w:fill="FFFFFF"/>
      <w:spacing w:line="240" w:lineRule="atLeast"/>
    </w:pPr>
    <w:rPr>
      <w:rFonts w:ascii="Times New Roman" w:hAnsi="Times New Roman" w:cs="Times New Roman"/>
      <w:b/>
      <w:bCs/>
      <w:color w:val="auto"/>
      <w:spacing w:val="-1"/>
      <w:sz w:val="19"/>
      <w:szCs w:val="19"/>
      <w:lang w:eastAsia="en-US"/>
    </w:rPr>
  </w:style>
  <w:style w:type="paragraph" w:customStyle="1" w:styleId="Footnote20">
    <w:name w:val="Footnote (2)"/>
    <w:basedOn w:val="Normal"/>
    <w:link w:val="Footnote2"/>
    <w:pPr>
      <w:shd w:val="clear" w:color="auto" w:fill="FFFFFF"/>
      <w:spacing w:line="240" w:lineRule="atLeast"/>
    </w:pPr>
    <w:rPr>
      <w:rFonts w:ascii="Times New Roman" w:hAnsi="Times New Roman" w:cs="Times New Roman"/>
      <w:color w:val="auto"/>
      <w:spacing w:val="-1"/>
      <w:sz w:val="22"/>
      <w:szCs w:val="22"/>
      <w:lang w:eastAsia="en-US"/>
    </w:rPr>
  </w:style>
  <w:style w:type="paragraph" w:customStyle="1" w:styleId="Bodytext220">
    <w:name w:val="Body text (22)"/>
    <w:basedOn w:val="Normal"/>
    <w:link w:val="Bodytext22"/>
    <w:pPr>
      <w:shd w:val="clear" w:color="auto" w:fill="FFFFFF"/>
      <w:spacing w:before="1260" w:after="480" w:line="240" w:lineRule="atLeast"/>
      <w:jc w:val="both"/>
    </w:pPr>
    <w:rPr>
      <w:rFonts w:ascii="Times New Roman" w:hAnsi="Times New Roman" w:cs="Times New Roman"/>
      <w:b/>
      <w:bCs/>
      <w:color w:val="auto"/>
      <w:spacing w:val="-4"/>
      <w:sz w:val="21"/>
      <w:szCs w:val="21"/>
      <w:lang w:eastAsia="en-US"/>
    </w:rPr>
  </w:style>
  <w:style w:type="table" w:styleId="TableGrid">
    <w:name w:val="Table Grid"/>
    <w:basedOn w:val="TableNormal"/>
    <w:rsid w:val="003145A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145AE"/>
    <w:pPr>
      <w:tabs>
        <w:tab w:val="left" w:pos="1152"/>
      </w:tabs>
      <w:spacing w:before="120" w:after="120" w:line="312" w:lineRule="auto"/>
    </w:pPr>
    <w:rPr>
      <w:rFonts w:ascii="Arial" w:eastAsia="Times New Roman"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oleObject" Target="embeddings/oleObject1.bin" /><Relationship Id="rId6" Type="http://schemas.openxmlformats.org/officeDocument/2006/relationships/numbering" Target="numbering.xml"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2</TotalTime>
  <Pages>19</Pages>
  <Words>7755</Words>
  <Characters>44209</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51861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Thu Thao</cp:lastModifiedBy>
  <cp:revision>2</cp:revision>
  <dcterms:created xsi:type="dcterms:W3CDTF">2026-03-28T02:52:00Z</dcterms:created>
  <dcterms:modified xsi:type="dcterms:W3CDTF">2026-03-28T02:52:00Z</dcterms:modified>
</cp:coreProperties>
</file>