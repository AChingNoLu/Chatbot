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Ind w:w="13" w:type="dxa"/>
        <w:tblLayout w:type="fixed"/>
        <w:tblLook w:val="0000"/>
      </w:tblPr>
      <w:tblGrid>
        <w:gridCol w:w="3332"/>
        <w:gridCol w:w="5509"/>
      </w:tblGrid>
      <w:tr>
        <w:tblPrEx>
          <w:tblW w:w="0" w:type="auto"/>
          <w:tblInd w:w="13" w:type="dxa"/>
          <w:tblLayout w:type="fixed"/>
          <w:tblLook w:val="0000"/>
        </w:tblPrEx>
        <w:tc>
          <w:tcPr>
            <w:tcW w:w="3332" w:type="dxa"/>
            <w:shd w:val="clear" w:color="auto" w:fill="auto"/>
          </w:tcPr>
          <w:p w:rsidR="007C4D16" w:rsidRPr="00430C3E" w:rsidP="00942F98">
            <w:pPr>
              <w:spacing w:before="120"/>
              <w:jc w:val="center"/>
              <w:rPr>
                <w:rFonts w:ascii="Arial" w:hAnsi="Arial"/>
                <w:b/>
                <w:bCs/>
                <w:sz w:val="20"/>
                <w:szCs w:val="20"/>
              </w:rPr>
            </w:pPr>
            <w:r w:rsidRPr="00430C3E">
              <w:rPr>
                <w:rFonts w:ascii="Arial" w:hAnsi="Arial"/>
                <w:b/>
                <w:bCs/>
                <w:sz w:val="20"/>
                <w:szCs w:val="20"/>
              </w:rPr>
              <w:t>BỘ Y TẾ</w:t>
              <w:br/>
              <w:t>-------</w:t>
            </w:r>
          </w:p>
        </w:tc>
        <w:tc>
          <w:tcPr>
            <w:tcW w:w="5509" w:type="dxa"/>
            <w:shd w:val="clear" w:color="auto" w:fill="auto"/>
          </w:tcPr>
          <w:p w:rsidR="007C4D16" w:rsidRPr="00430C3E" w:rsidP="00942F98">
            <w:pPr>
              <w:spacing w:before="120"/>
              <w:jc w:val="center"/>
            </w:pPr>
            <w:r w:rsidRPr="00430C3E">
              <w:rPr>
                <w:rFonts w:ascii="Arial" w:hAnsi="Arial"/>
                <w:b/>
                <w:bCs/>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shd w:val="clear" w:color="auto" w:fill="auto"/>
          </w:tcPr>
          <w:p w:rsidR="007C4D16" w:rsidRPr="00430C3E" w:rsidP="00942F98">
            <w:pPr>
              <w:spacing w:before="120"/>
              <w:jc w:val="center"/>
              <w:rPr>
                <w:rFonts w:ascii="Arial" w:hAnsi="Arial"/>
                <w:iCs/>
                <w:sz w:val="20"/>
                <w:szCs w:val="20"/>
                <w:lang w:val="en-US"/>
              </w:rPr>
            </w:pPr>
            <w:r w:rsidRPr="00430C3E">
              <w:rPr>
                <w:rFonts w:ascii="Arial" w:hAnsi="Arial"/>
                <w:iCs/>
                <w:sz w:val="20"/>
                <w:szCs w:val="20"/>
              </w:rPr>
              <w:t xml:space="preserve">Số: </w:t>
            </w:r>
            <w:r w:rsidRPr="00430C3E">
              <w:rPr>
                <w:rFonts w:ascii="Arial" w:hAnsi="Arial"/>
                <w:iCs/>
                <w:sz w:val="20"/>
                <w:szCs w:val="20"/>
                <w:lang w:val="en-US"/>
              </w:rPr>
              <w:t>22</w:t>
            </w:r>
            <w:r w:rsidRPr="00430C3E" w:rsidR="00C268CF">
              <w:rPr>
                <w:rFonts w:ascii="Arial" w:hAnsi="Arial"/>
                <w:iCs/>
                <w:sz w:val="20"/>
                <w:szCs w:val="20"/>
                <w:lang w:val="en-US"/>
              </w:rPr>
              <w:t>/</w:t>
            </w:r>
            <w:r w:rsidRPr="00430C3E">
              <w:rPr>
                <w:rFonts w:ascii="Arial" w:hAnsi="Arial"/>
                <w:iCs/>
                <w:sz w:val="20"/>
                <w:szCs w:val="20"/>
                <w:lang w:val="en-US"/>
              </w:rPr>
              <w:t>2017</w:t>
            </w:r>
            <w:r w:rsidRPr="00430C3E" w:rsidR="00C268CF">
              <w:rPr>
                <w:rFonts w:ascii="Arial" w:hAnsi="Arial"/>
                <w:iCs/>
                <w:sz w:val="20"/>
                <w:szCs w:val="20"/>
                <w:lang w:val="en-US"/>
              </w:rPr>
              <w:t>/</w:t>
            </w:r>
            <w:r w:rsidRPr="00430C3E">
              <w:rPr>
                <w:rFonts w:ascii="Arial" w:hAnsi="Arial"/>
                <w:iCs/>
                <w:sz w:val="20"/>
                <w:szCs w:val="20"/>
                <w:lang w:val="en-US"/>
              </w:rPr>
              <w:t>TT-BYT</w:t>
            </w:r>
          </w:p>
        </w:tc>
        <w:tc>
          <w:tcPr>
            <w:tcW w:w="5509" w:type="dxa"/>
            <w:shd w:val="clear" w:color="auto" w:fill="auto"/>
          </w:tcPr>
          <w:p w:rsidR="007C4D16" w:rsidRPr="00430C3E" w:rsidP="00942F98">
            <w:pPr>
              <w:spacing w:before="120"/>
              <w:jc w:val="right"/>
              <w:rPr>
                <w:rFonts w:ascii="Arial" w:hAnsi="Arial" w:cs="Arial"/>
                <w:bCs/>
                <w:sz w:val="20"/>
                <w:szCs w:val="20"/>
                <w:lang w:val="en-US"/>
              </w:rPr>
            </w:pPr>
            <w:r w:rsidRPr="00430C3E">
              <w:rPr>
                <w:rFonts w:ascii="Arial" w:hAnsi="Arial" w:cs="Arial"/>
                <w:bCs/>
                <w:i/>
                <w:iCs/>
                <w:sz w:val="20"/>
                <w:szCs w:val="20"/>
              </w:rPr>
              <w:t xml:space="preserve">Hà Nội, ngày </w:t>
            </w:r>
            <w:r w:rsidRPr="00430C3E">
              <w:rPr>
                <w:rFonts w:ascii="Arial" w:hAnsi="Arial" w:cs="Arial"/>
                <w:bCs/>
                <w:i/>
                <w:iCs/>
                <w:sz w:val="20"/>
                <w:szCs w:val="20"/>
                <w:lang w:val="en-US"/>
              </w:rPr>
              <w:t xml:space="preserve">12 </w:t>
            </w:r>
            <w:r w:rsidRPr="00430C3E">
              <w:rPr>
                <w:rFonts w:ascii="Arial" w:hAnsi="Arial" w:cs="Arial"/>
                <w:bCs/>
                <w:i/>
                <w:iCs/>
                <w:sz w:val="20"/>
                <w:szCs w:val="20"/>
              </w:rPr>
              <w:t>tháng</w:t>
            </w:r>
            <w:r w:rsidRPr="00430C3E">
              <w:rPr>
                <w:rFonts w:ascii="Arial" w:hAnsi="Arial" w:cs="Arial"/>
                <w:bCs/>
                <w:i/>
                <w:iCs/>
                <w:sz w:val="20"/>
                <w:szCs w:val="20"/>
                <w:lang w:val="en-US"/>
              </w:rPr>
              <w:t xml:space="preserve"> 5 </w:t>
            </w:r>
            <w:r w:rsidRPr="00430C3E">
              <w:rPr>
                <w:rFonts w:ascii="Arial" w:hAnsi="Arial" w:cs="Arial"/>
                <w:bCs/>
                <w:i/>
                <w:iCs/>
                <w:sz w:val="20"/>
                <w:szCs w:val="20"/>
              </w:rPr>
              <w:t>năm</w:t>
            </w:r>
            <w:r w:rsidRPr="00430C3E">
              <w:rPr>
                <w:rFonts w:ascii="Arial" w:hAnsi="Arial" w:cs="Arial"/>
                <w:bCs/>
                <w:i/>
                <w:iCs/>
                <w:sz w:val="20"/>
                <w:szCs w:val="20"/>
                <w:lang w:val="en-US"/>
              </w:rPr>
              <w:t xml:space="preserve"> 2017</w:t>
            </w:r>
          </w:p>
        </w:tc>
      </w:tr>
    </w:tbl>
    <w:p w:rsidR="0036011D" w:rsidRPr="00430C3E" w:rsidP="00942F98">
      <w:pPr>
        <w:spacing w:before="120"/>
        <w:rPr>
          <w:rFonts w:ascii="Arial" w:hAnsi="Arial" w:cs="Arial"/>
          <w:sz w:val="20"/>
          <w:lang w:val="en-US"/>
        </w:rPr>
      </w:pPr>
    </w:p>
    <w:p w:rsidR="007C4D16" w:rsidRPr="00430C3E" w:rsidP="00942F98">
      <w:pPr>
        <w:spacing w:before="120"/>
        <w:jc w:val="center"/>
        <w:rPr>
          <w:rFonts w:ascii="Arial" w:hAnsi="Arial" w:cs="Arial"/>
          <w:b/>
          <w:lang w:val="en-US"/>
        </w:rPr>
      </w:pPr>
      <w:bookmarkStart w:id="0" w:name="loai_1"/>
      <w:r w:rsidRPr="00430C3E" w:rsidR="00430C3E">
        <w:rPr>
          <w:rFonts w:ascii="Arial" w:hAnsi="Arial" w:cs="Arial"/>
          <w:b/>
          <w:lang w:val="en-US"/>
        </w:rPr>
        <w:t>THÔNG TƯ</w:t>
      </w:r>
      <w:bookmarkEnd w:id="0"/>
    </w:p>
    <w:p w:rsidR="0036011D" w:rsidRPr="00430C3E" w:rsidP="00942F98">
      <w:pPr>
        <w:spacing w:before="120"/>
        <w:jc w:val="center"/>
        <w:rPr>
          <w:rFonts w:ascii="Arial" w:hAnsi="Arial" w:cs="Arial"/>
          <w:i/>
          <w:sz w:val="20"/>
        </w:rPr>
      </w:pPr>
      <w:bookmarkStart w:id="1" w:name="loai_1_name"/>
      <w:r w:rsidRPr="00430C3E" w:rsidR="00207C5D">
        <w:rPr>
          <w:rFonts w:ascii="Arial" w:hAnsi="Arial" w:cs="Arial"/>
          <w:sz w:val="20"/>
        </w:rPr>
        <w:t>QUY ĐỊNH TIÊU CHUẨN SỨC KHỎE CỦA THUYỀN VIÊN LÀM VIỆC TRÊN TÀU BIỂN VIỆT NAM VÀ CÔNG BỐ CƠ SỞ KHÁM SỨC KHỎE CHO THUYỀN VIÊN</w:t>
      </w:r>
      <w:bookmarkEnd w:id="1"/>
    </w:p>
    <w:p w:rsidR="00430C3E" w:rsidRPr="00430C3E" w:rsidP="00430C3E">
      <w:pPr>
        <w:spacing w:before="120"/>
        <w:rPr>
          <w:rFonts w:ascii="Arial" w:hAnsi="Arial" w:cs="Arial"/>
          <w:i/>
          <w:sz w:val="20"/>
        </w:rPr>
      </w:pPr>
      <w:r w:rsidRPr="00430C3E">
        <w:rPr>
          <w:rFonts w:ascii="Arial" w:hAnsi="Arial" w:cs="Arial"/>
          <w:i/>
          <w:sz w:val="20"/>
        </w:rPr>
        <w:t xml:space="preserve">Căn cứ </w:t>
      </w:r>
      <w:bookmarkStart w:id="2" w:name="tvpllink_earzhujusq"/>
      <w:r w:rsidRPr="00430C3E">
        <w:rPr>
          <w:rFonts w:ascii="Arial" w:hAnsi="Arial" w:cs="Arial"/>
          <w:i/>
          <w:sz w:val="20"/>
        </w:rPr>
        <w:t>Bộ luật Hàng hải Việt Nam số 95/2015/QH13</w:t>
      </w:r>
      <w:bookmarkEnd w:id="2"/>
      <w:r w:rsidRPr="00430C3E">
        <w:rPr>
          <w:rFonts w:ascii="Arial" w:hAnsi="Arial" w:cs="Arial"/>
          <w:i/>
          <w:sz w:val="20"/>
        </w:rPr>
        <w:t xml:space="preserve"> ngày 25 tháng 11 năm 2015;</w:t>
      </w:r>
    </w:p>
    <w:p w:rsidR="0036011D" w:rsidRPr="00430C3E" w:rsidP="00430C3E">
      <w:pPr>
        <w:spacing w:before="120"/>
        <w:rPr>
          <w:rFonts w:ascii="Arial" w:hAnsi="Arial" w:cs="Arial"/>
          <w:i/>
          <w:sz w:val="20"/>
        </w:rPr>
      </w:pPr>
      <w:r w:rsidRPr="00430C3E" w:rsidR="00430C3E">
        <w:rPr>
          <w:rFonts w:ascii="Arial" w:hAnsi="Arial" w:cs="Arial"/>
          <w:i/>
          <w:sz w:val="20"/>
        </w:rPr>
        <w:t xml:space="preserve">Căn cứ Nghị định số </w:t>
      </w:r>
      <w:bookmarkStart w:id="3" w:name="tvpllink_qrkefeuxxp"/>
      <w:r w:rsidRPr="00430C3E" w:rsidR="00430C3E">
        <w:rPr>
          <w:rFonts w:ascii="Arial" w:hAnsi="Arial" w:cs="Arial"/>
          <w:i/>
          <w:sz w:val="20"/>
        </w:rPr>
        <w:t>63/2012/NĐ-CP</w:t>
      </w:r>
      <w:bookmarkEnd w:id="3"/>
      <w:r w:rsidRPr="00430C3E" w:rsidR="00430C3E">
        <w:rPr>
          <w:rFonts w:ascii="Arial" w:hAnsi="Arial" w:cs="Arial"/>
          <w:i/>
          <w:sz w:val="20"/>
        </w:rPr>
        <w:t xml:space="preserve"> ngày 31 tháng 8 năm 2012 của Chính phủ quy định chức năng, nhiệm vụ, quyền hạn và cơ cấu tổ chức của Bộ Y tế</w:t>
      </w:r>
      <w:r w:rsidRPr="00430C3E">
        <w:rPr>
          <w:rFonts w:ascii="Arial" w:hAnsi="Arial" w:cs="Arial"/>
          <w:i/>
          <w:sz w:val="20"/>
        </w:rPr>
        <w:t>;</w:t>
      </w:r>
    </w:p>
    <w:p w:rsidR="0036011D" w:rsidRPr="00430C3E" w:rsidP="00942F98">
      <w:pPr>
        <w:spacing w:before="120"/>
        <w:rPr>
          <w:rFonts w:ascii="Arial" w:hAnsi="Arial" w:cs="Arial"/>
          <w:i/>
          <w:sz w:val="20"/>
        </w:rPr>
      </w:pPr>
      <w:r w:rsidRPr="00430C3E">
        <w:rPr>
          <w:rFonts w:ascii="Arial" w:hAnsi="Arial" w:cs="Arial"/>
          <w:i/>
          <w:sz w:val="20"/>
        </w:rPr>
        <w:t>Xét đề nghị của Cục trưởng Cục Quản lý kh</w:t>
      </w:r>
      <w:r w:rsidRPr="00430C3E" w:rsidR="00C350AB">
        <w:rPr>
          <w:rFonts w:ascii="Arial" w:hAnsi="Arial" w:cs="Arial"/>
          <w:i/>
          <w:sz w:val="20"/>
          <w:lang w:val="en-US"/>
        </w:rPr>
        <w:t>á</w:t>
      </w:r>
      <w:r w:rsidRPr="00430C3E">
        <w:rPr>
          <w:rFonts w:ascii="Arial" w:hAnsi="Arial" w:cs="Arial"/>
          <w:i/>
          <w:sz w:val="20"/>
        </w:rPr>
        <w:t>m, chữa bệnh;</w:t>
      </w:r>
    </w:p>
    <w:p w:rsidR="0036011D" w:rsidRPr="00430C3E" w:rsidP="00942F98">
      <w:pPr>
        <w:spacing w:before="120"/>
        <w:rPr>
          <w:rFonts w:ascii="Arial" w:hAnsi="Arial" w:cs="Arial"/>
          <w:i/>
          <w:sz w:val="20"/>
        </w:rPr>
      </w:pPr>
      <w:r w:rsidRPr="00430C3E">
        <w:rPr>
          <w:rFonts w:ascii="Arial" w:hAnsi="Arial" w:cs="Arial"/>
          <w:i/>
          <w:sz w:val="20"/>
        </w:rPr>
        <w:t xml:space="preserve">Bộ trưởng Bộ Y tế ban hành </w:t>
      </w:r>
      <w:r w:rsidRPr="00430C3E" w:rsidR="00430C3E">
        <w:rPr>
          <w:rFonts w:ascii="Arial" w:hAnsi="Arial" w:cs="Arial"/>
          <w:i/>
          <w:sz w:val="20"/>
        </w:rPr>
        <w:t xml:space="preserve">Thông tư </w:t>
      </w:r>
      <w:r w:rsidRPr="00430C3E">
        <w:rPr>
          <w:rFonts w:ascii="Arial" w:hAnsi="Arial" w:cs="Arial"/>
          <w:i/>
          <w:sz w:val="20"/>
        </w:rPr>
        <w:t>quy định tiêu chuẩn sức khỏe của thuyền viên làm việc trên tàu biển Việt Nam và công b</w:t>
      </w:r>
      <w:r w:rsidRPr="00430C3E" w:rsidR="00C350AB">
        <w:rPr>
          <w:rFonts w:ascii="Arial" w:hAnsi="Arial" w:cs="Arial"/>
          <w:i/>
          <w:sz w:val="20"/>
          <w:lang w:val="en-US"/>
        </w:rPr>
        <w:t>ố</w:t>
      </w:r>
      <w:r w:rsidRPr="00430C3E">
        <w:rPr>
          <w:rFonts w:ascii="Arial" w:hAnsi="Arial" w:cs="Arial"/>
          <w:i/>
          <w:sz w:val="20"/>
        </w:rPr>
        <w:t xml:space="preserve"> cơ sở khám sức </w:t>
      </w:r>
      <w:r w:rsidRPr="00430C3E" w:rsidR="00660E97">
        <w:rPr>
          <w:rFonts w:ascii="Arial" w:hAnsi="Arial" w:cs="Arial"/>
          <w:i/>
          <w:sz w:val="20"/>
        </w:rPr>
        <w:t>khỏe</w:t>
      </w:r>
      <w:r w:rsidRPr="00430C3E">
        <w:rPr>
          <w:rFonts w:ascii="Arial" w:hAnsi="Arial" w:cs="Arial"/>
          <w:i/>
          <w:sz w:val="20"/>
        </w:rPr>
        <w:t xml:space="preserve"> cho thuyền viên.</w:t>
      </w:r>
    </w:p>
    <w:p w:rsidR="0036011D" w:rsidRPr="00430C3E" w:rsidP="00942F98">
      <w:pPr>
        <w:spacing w:before="120"/>
        <w:rPr>
          <w:rFonts w:ascii="Arial" w:hAnsi="Arial" w:cs="Arial"/>
          <w:b/>
          <w:sz w:val="20"/>
        </w:rPr>
      </w:pPr>
      <w:bookmarkStart w:id="4" w:name="chuong_1"/>
      <w:r w:rsidRPr="00430C3E" w:rsidR="00C268CF">
        <w:rPr>
          <w:rFonts w:ascii="Arial" w:hAnsi="Arial" w:cs="Arial"/>
          <w:b/>
          <w:sz w:val="20"/>
        </w:rPr>
        <w:t>Chương</w:t>
      </w:r>
      <w:r w:rsidRPr="00430C3E">
        <w:rPr>
          <w:rFonts w:ascii="Arial" w:hAnsi="Arial" w:cs="Arial"/>
          <w:b/>
          <w:sz w:val="20"/>
        </w:rPr>
        <w:t xml:space="preserve"> I</w:t>
      </w:r>
      <w:bookmarkEnd w:id="4"/>
    </w:p>
    <w:p w:rsidR="0036011D" w:rsidRPr="00430C3E" w:rsidP="00942F98">
      <w:pPr>
        <w:spacing w:before="120"/>
        <w:jc w:val="center"/>
        <w:rPr>
          <w:rFonts w:ascii="Arial" w:hAnsi="Arial" w:cs="Arial"/>
          <w:b/>
        </w:rPr>
      </w:pPr>
      <w:bookmarkStart w:id="5" w:name="chuong_1_name"/>
      <w:r w:rsidRPr="00430C3E" w:rsidR="00041174">
        <w:rPr>
          <w:rFonts w:ascii="Arial" w:hAnsi="Arial" w:cs="Arial"/>
          <w:b/>
        </w:rPr>
        <w:t>TIÊU CHUẨN SỨC KHỎE CỦA THUYỀN VIÊN, THỦ TỤC, NỘI DUNG VÀ HỒ SƠ VÀ KHÁM SỨC KHỎE CHO THUYỀN VIÊN</w:t>
      </w:r>
      <w:bookmarkEnd w:id="5"/>
    </w:p>
    <w:p w:rsidR="00041174" w:rsidRPr="00430C3E" w:rsidP="00942F98">
      <w:pPr>
        <w:spacing w:before="120"/>
        <w:rPr>
          <w:rFonts w:ascii="Arial" w:hAnsi="Arial" w:cs="Arial"/>
          <w:b/>
          <w:sz w:val="20"/>
          <w:lang w:val="en-US"/>
        </w:rPr>
      </w:pPr>
      <w:bookmarkStart w:id="6" w:name="dieu_1"/>
      <w:r w:rsidRPr="00430C3E" w:rsidR="00430C3E">
        <w:rPr>
          <w:rFonts w:ascii="Arial" w:hAnsi="Arial" w:cs="Arial"/>
          <w:b/>
          <w:sz w:val="20"/>
        </w:rPr>
        <w:t xml:space="preserve">Điều </w:t>
      </w:r>
      <w:r w:rsidRPr="00430C3E" w:rsidR="00207C5D">
        <w:rPr>
          <w:rFonts w:ascii="Arial" w:hAnsi="Arial" w:cs="Arial"/>
          <w:b/>
          <w:sz w:val="20"/>
        </w:rPr>
        <w:t>1. Tiêu chuẩn sức khỏe của thuyền viên làm việc trên tàu biển Việt Nam</w:t>
      </w:r>
      <w:bookmarkEnd w:id="6"/>
      <w:r w:rsidRPr="00430C3E">
        <w:rPr>
          <w:rFonts w:ascii="Arial" w:hAnsi="Arial" w:cs="Arial"/>
          <w:b/>
          <w:sz w:val="20"/>
          <w:lang w:val="en-US"/>
        </w:rPr>
        <w:t xml:space="preserve"> </w:t>
      </w:r>
    </w:p>
    <w:p w:rsidR="0036011D" w:rsidRPr="00430C3E" w:rsidP="00942F98">
      <w:pPr>
        <w:spacing w:before="120"/>
        <w:rPr>
          <w:rFonts w:ascii="Arial" w:hAnsi="Arial" w:cs="Arial"/>
          <w:sz w:val="20"/>
        </w:rPr>
      </w:pPr>
      <w:r w:rsidRPr="00430C3E">
        <w:rPr>
          <w:rFonts w:ascii="Arial" w:hAnsi="Arial" w:cs="Arial"/>
          <w:sz w:val="20"/>
        </w:rPr>
        <w:t xml:space="preserve">Ban hành kèm theo </w:t>
      </w:r>
      <w:r w:rsidRPr="00430C3E" w:rsidR="00430C3E">
        <w:rPr>
          <w:rFonts w:ascii="Arial" w:hAnsi="Arial" w:cs="Arial"/>
          <w:sz w:val="20"/>
        </w:rPr>
        <w:t>Thông tư này</w:t>
      </w:r>
      <w:r w:rsidRPr="00430C3E">
        <w:rPr>
          <w:rFonts w:ascii="Arial" w:hAnsi="Arial" w:cs="Arial"/>
          <w:sz w:val="20"/>
        </w:rPr>
        <w:t>:</w:t>
      </w:r>
    </w:p>
    <w:p w:rsidR="0036011D" w:rsidRPr="00430C3E" w:rsidP="00942F98">
      <w:pPr>
        <w:spacing w:before="120"/>
        <w:rPr>
          <w:rFonts w:ascii="Arial" w:hAnsi="Arial" w:cs="Arial"/>
          <w:sz w:val="20"/>
          <w:szCs w:val="20"/>
        </w:rPr>
      </w:pPr>
      <w:r w:rsidRPr="00430C3E">
        <w:rPr>
          <w:rFonts w:ascii="Arial" w:hAnsi="Arial" w:cs="Arial"/>
          <w:sz w:val="20"/>
          <w:szCs w:val="20"/>
        </w:rPr>
        <w:t>1. B</w:t>
      </w:r>
      <w:r w:rsidRPr="00430C3E" w:rsidR="00041174">
        <w:rPr>
          <w:rFonts w:ascii="Arial" w:hAnsi="Arial" w:cs="Arial"/>
          <w:sz w:val="20"/>
          <w:szCs w:val="20"/>
          <w:lang w:val="en-US"/>
        </w:rPr>
        <w:t>ả</w:t>
      </w:r>
      <w:r w:rsidRPr="00430C3E">
        <w:rPr>
          <w:rFonts w:ascii="Arial" w:hAnsi="Arial" w:cs="Arial"/>
          <w:sz w:val="20"/>
          <w:szCs w:val="20"/>
        </w:rPr>
        <w:t xml:space="preserve">ng tiêu chuẩn sức khỏe của thuyền viên làm việc trên tàu biển Việt Nam (sau đây viết tắt là thuyền viên) tại </w:t>
      </w:r>
      <w:bookmarkStart w:id="7" w:name="bieumau_01"/>
      <w:r w:rsidRPr="00430C3E">
        <w:rPr>
          <w:rFonts w:ascii="Arial" w:hAnsi="Arial" w:cs="Arial"/>
          <w:sz w:val="20"/>
          <w:szCs w:val="20"/>
        </w:rPr>
        <w:t>Phụ lục số I</w:t>
      </w:r>
      <w:bookmarkEnd w:id="7"/>
      <w:r w:rsidRPr="00430C3E">
        <w:rPr>
          <w:rFonts w:ascii="Arial" w:hAnsi="Arial" w:cs="Arial"/>
          <w:sz w:val="20"/>
          <w:szCs w:val="20"/>
        </w:rPr>
        <w:t>.</w:t>
      </w:r>
    </w:p>
    <w:p w:rsidR="0036011D" w:rsidRPr="00430C3E" w:rsidP="00942F98">
      <w:pPr>
        <w:spacing w:before="120"/>
        <w:rPr>
          <w:rFonts w:ascii="Arial" w:hAnsi="Arial" w:cs="Arial"/>
          <w:sz w:val="20"/>
          <w:szCs w:val="20"/>
          <w:lang w:val="en-US"/>
        </w:rPr>
      </w:pPr>
      <w:r w:rsidRPr="00430C3E">
        <w:rPr>
          <w:rFonts w:ascii="Arial" w:hAnsi="Arial" w:cs="Arial"/>
          <w:sz w:val="20"/>
          <w:szCs w:val="20"/>
        </w:rPr>
        <w:t xml:space="preserve">2. Danh </w:t>
      </w:r>
      <w:r w:rsidRPr="00430C3E" w:rsidR="00430C3E">
        <w:rPr>
          <w:rFonts w:ascii="Arial" w:hAnsi="Arial" w:cs="Arial"/>
          <w:sz w:val="20"/>
          <w:szCs w:val="20"/>
        </w:rPr>
        <w:t>mục</w:t>
      </w:r>
      <w:r w:rsidRPr="00430C3E">
        <w:rPr>
          <w:rFonts w:ascii="Arial" w:hAnsi="Arial" w:cs="Arial"/>
          <w:sz w:val="20"/>
          <w:szCs w:val="20"/>
        </w:rPr>
        <w:t xml:space="preserve"> các bệnh, tật không đủ </w:t>
      </w:r>
      <w:r w:rsidRPr="00430C3E" w:rsidR="00430C3E">
        <w:rPr>
          <w:rFonts w:ascii="Arial" w:hAnsi="Arial" w:cs="Arial"/>
          <w:sz w:val="20"/>
          <w:szCs w:val="20"/>
        </w:rPr>
        <w:t xml:space="preserve">điều </w:t>
      </w:r>
      <w:r w:rsidRPr="00430C3E">
        <w:rPr>
          <w:rFonts w:ascii="Arial" w:hAnsi="Arial" w:cs="Arial"/>
          <w:sz w:val="20"/>
          <w:szCs w:val="20"/>
        </w:rPr>
        <w:t xml:space="preserve">kiện làm việc trên tàu biển Việt Nam tại </w:t>
      </w:r>
      <w:bookmarkStart w:id="8" w:name="bieumau_02"/>
      <w:r w:rsidRPr="00430C3E">
        <w:rPr>
          <w:rFonts w:ascii="Arial" w:hAnsi="Arial" w:cs="Arial"/>
          <w:sz w:val="20"/>
          <w:szCs w:val="20"/>
        </w:rPr>
        <w:t>Phụ lục số II</w:t>
      </w:r>
      <w:bookmarkEnd w:id="8"/>
      <w:r w:rsidRPr="00430C3E">
        <w:rPr>
          <w:rFonts w:ascii="Arial" w:hAnsi="Arial" w:cs="Arial"/>
          <w:sz w:val="20"/>
          <w:szCs w:val="20"/>
        </w:rPr>
        <w:t>.</w:t>
      </w:r>
    </w:p>
    <w:p w:rsidR="0036011D" w:rsidRPr="00430C3E" w:rsidP="00942F98">
      <w:pPr>
        <w:spacing w:before="120"/>
        <w:rPr>
          <w:rFonts w:ascii="Arial" w:hAnsi="Arial" w:cs="Arial"/>
          <w:b/>
          <w:sz w:val="20"/>
        </w:rPr>
      </w:pPr>
      <w:bookmarkStart w:id="9" w:name="dieu_2"/>
      <w:r w:rsidRPr="00430C3E" w:rsidR="00430C3E">
        <w:rPr>
          <w:rFonts w:ascii="Arial" w:hAnsi="Arial" w:cs="Arial"/>
          <w:b/>
          <w:sz w:val="20"/>
        </w:rPr>
        <w:t xml:space="preserve">Điều </w:t>
      </w:r>
      <w:r w:rsidRPr="00430C3E" w:rsidR="00207C5D">
        <w:rPr>
          <w:rFonts w:ascii="Arial" w:hAnsi="Arial" w:cs="Arial"/>
          <w:b/>
          <w:sz w:val="20"/>
        </w:rPr>
        <w:t>2. Thủ tục, nội dung và hồ sơ khám sức khỏe và khám sức khỏe định kỳ cho thuyền viên</w:t>
      </w:r>
      <w:bookmarkEnd w:id="9"/>
    </w:p>
    <w:p w:rsidR="0036011D" w:rsidRPr="00430C3E" w:rsidP="00942F98">
      <w:pPr>
        <w:spacing w:before="120"/>
        <w:rPr>
          <w:rFonts w:ascii="Arial" w:hAnsi="Arial" w:cs="Arial"/>
          <w:sz w:val="20"/>
        </w:rPr>
      </w:pPr>
      <w:bookmarkStart w:id="10" w:name="khoan_1_2"/>
      <w:r w:rsidRPr="00430C3E" w:rsidR="0075505F">
        <w:rPr>
          <w:rFonts w:ascii="Arial" w:hAnsi="Arial" w:cs="Arial"/>
          <w:sz w:val="20"/>
        </w:rPr>
        <w:t>1. Việc khám sức khỏe (sau đây viết tắt là KSK) cho thuyền viên chỉ được thực hiện tại cơ sở khám bệnh, chữa bệnh đã được cấp giấy phép hoạt động khám bệnh, chữa bệnh và công bố là cơ sở khám sức khỏe cho thuyền viên.</w:t>
      </w:r>
      <w:bookmarkEnd w:id="10"/>
    </w:p>
    <w:p w:rsidR="0036011D" w:rsidRPr="00430C3E" w:rsidP="00942F98">
      <w:pPr>
        <w:spacing w:before="120"/>
        <w:rPr>
          <w:rFonts w:ascii="Arial" w:hAnsi="Arial" w:cs="Arial"/>
          <w:sz w:val="20"/>
        </w:rPr>
      </w:pPr>
      <w:r w:rsidRPr="00430C3E">
        <w:rPr>
          <w:rFonts w:ascii="Arial" w:hAnsi="Arial" w:cs="Arial"/>
          <w:sz w:val="20"/>
        </w:rPr>
        <w:t xml:space="preserve">2. Thủ tục KSK, KSK định kỳ đối với thuyền viên được thực hiện theo quy định tại </w:t>
      </w:r>
      <w:bookmarkStart w:id="11" w:name="dc_1"/>
      <w:r w:rsidRPr="00430C3E" w:rsidR="00430C3E">
        <w:rPr>
          <w:rFonts w:ascii="Arial" w:hAnsi="Arial" w:cs="Arial"/>
          <w:sz w:val="20"/>
        </w:rPr>
        <w:t xml:space="preserve">Điều </w:t>
      </w:r>
      <w:r w:rsidRPr="00430C3E">
        <w:rPr>
          <w:rFonts w:ascii="Arial" w:hAnsi="Arial" w:cs="Arial"/>
          <w:sz w:val="20"/>
        </w:rPr>
        <w:t xml:space="preserve">5 </w:t>
      </w:r>
      <w:r w:rsidRPr="00430C3E" w:rsidR="00430C3E">
        <w:rPr>
          <w:rFonts w:ascii="Arial" w:hAnsi="Arial" w:cs="Arial"/>
          <w:sz w:val="20"/>
        </w:rPr>
        <w:t xml:space="preserve">Thông tư </w:t>
      </w:r>
      <w:r w:rsidRPr="00430C3E">
        <w:rPr>
          <w:rFonts w:ascii="Arial" w:hAnsi="Arial" w:cs="Arial"/>
          <w:sz w:val="20"/>
        </w:rPr>
        <w:t>số 14</w:t>
      </w:r>
      <w:r w:rsidRPr="00430C3E" w:rsidR="00C268CF">
        <w:rPr>
          <w:rFonts w:ascii="Arial" w:hAnsi="Arial" w:cs="Arial"/>
          <w:sz w:val="20"/>
        </w:rPr>
        <w:t>/</w:t>
      </w:r>
      <w:r w:rsidRPr="00430C3E">
        <w:rPr>
          <w:rFonts w:ascii="Arial" w:hAnsi="Arial" w:cs="Arial"/>
          <w:sz w:val="20"/>
        </w:rPr>
        <w:t>2013</w:t>
      </w:r>
      <w:r w:rsidRPr="00430C3E" w:rsidR="00C268CF">
        <w:rPr>
          <w:rFonts w:ascii="Arial" w:hAnsi="Arial" w:cs="Arial"/>
          <w:sz w:val="20"/>
        </w:rPr>
        <w:t>/</w:t>
      </w:r>
      <w:r w:rsidRPr="00430C3E">
        <w:rPr>
          <w:rFonts w:ascii="Arial" w:hAnsi="Arial" w:cs="Arial"/>
          <w:sz w:val="20"/>
        </w:rPr>
        <w:t>TT-BYT</w:t>
      </w:r>
      <w:bookmarkEnd w:id="11"/>
      <w:r w:rsidRPr="00430C3E">
        <w:rPr>
          <w:rFonts w:ascii="Arial" w:hAnsi="Arial" w:cs="Arial"/>
          <w:sz w:val="20"/>
        </w:rPr>
        <w:t xml:space="preserve"> ngày 06 tháng 5 năm 2013 của Bộ trưởng Bộ Y tế về </w:t>
      </w:r>
      <w:r w:rsidRPr="00430C3E" w:rsidR="00430C3E">
        <w:rPr>
          <w:rFonts w:ascii="Arial" w:hAnsi="Arial" w:cs="Arial"/>
          <w:sz w:val="20"/>
        </w:rPr>
        <w:t>hướng dẫn</w:t>
      </w:r>
      <w:r w:rsidRPr="00430C3E">
        <w:rPr>
          <w:rFonts w:ascii="Arial" w:hAnsi="Arial" w:cs="Arial"/>
          <w:sz w:val="20"/>
        </w:rPr>
        <w:t xml:space="preserve"> khám sức khỏe (sau đây viết tắt là </w:t>
      </w:r>
      <w:r w:rsidRPr="00430C3E" w:rsidR="00430C3E">
        <w:rPr>
          <w:rFonts w:ascii="Arial" w:hAnsi="Arial" w:cs="Arial"/>
          <w:sz w:val="20"/>
        </w:rPr>
        <w:t xml:space="preserve">Thông tư </w:t>
      </w:r>
      <w:r w:rsidRPr="00430C3E">
        <w:rPr>
          <w:rFonts w:ascii="Arial" w:hAnsi="Arial" w:cs="Arial"/>
          <w:sz w:val="20"/>
        </w:rPr>
        <w:t xml:space="preserve">số </w:t>
      </w:r>
      <w:bookmarkStart w:id="12" w:name="tvpllink_hvnfgsmckv"/>
      <w:r w:rsidRPr="00430C3E" w:rsidR="00430C3E">
        <w:rPr>
          <w:rFonts w:ascii="Arial" w:hAnsi="Arial" w:cs="Arial"/>
          <w:sz w:val="20"/>
        </w:rPr>
        <w:t>14/2013/TT-BYT</w:t>
      </w:r>
      <w:bookmarkEnd w:id="12"/>
      <w:r w:rsidRPr="00430C3E">
        <w:rPr>
          <w:rFonts w:ascii="Arial" w:hAnsi="Arial" w:cs="Arial"/>
          <w:sz w:val="20"/>
        </w:rPr>
        <w:t>).</w:t>
      </w:r>
    </w:p>
    <w:p w:rsidR="0036011D" w:rsidRPr="00430C3E" w:rsidP="00A4571E">
      <w:pPr>
        <w:tabs>
          <w:tab w:val="left" w:pos="6435"/>
        </w:tabs>
        <w:spacing w:before="120"/>
        <w:rPr>
          <w:rFonts w:ascii="Arial" w:hAnsi="Arial" w:cs="Arial"/>
          <w:sz w:val="20"/>
          <w:szCs w:val="20"/>
        </w:rPr>
      </w:pPr>
      <w:r w:rsidRPr="00430C3E">
        <w:rPr>
          <w:rFonts w:ascii="Arial" w:hAnsi="Arial" w:cs="Arial"/>
          <w:sz w:val="20"/>
          <w:szCs w:val="20"/>
        </w:rPr>
        <w:t>3. Nội dung KSK đối với thuyền viên:</w:t>
      </w:r>
      <w:r w:rsidRPr="00430C3E" w:rsidR="00A4571E">
        <w:rPr>
          <w:rFonts w:ascii="Arial" w:hAnsi="Arial" w:cs="Arial"/>
          <w:sz w:val="20"/>
          <w:szCs w:val="20"/>
        </w:rPr>
        <w:tab/>
      </w:r>
    </w:p>
    <w:p w:rsidR="0036011D" w:rsidRPr="00430C3E" w:rsidP="00942F98">
      <w:pPr>
        <w:spacing w:before="120"/>
        <w:rPr>
          <w:rFonts w:ascii="Arial" w:hAnsi="Arial" w:cs="Arial"/>
          <w:sz w:val="20"/>
          <w:szCs w:val="20"/>
        </w:rPr>
      </w:pPr>
      <w:r w:rsidRPr="00430C3E">
        <w:rPr>
          <w:rFonts w:ascii="Arial" w:hAnsi="Arial" w:cs="Arial"/>
          <w:sz w:val="20"/>
          <w:szCs w:val="20"/>
        </w:rPr>
        <w:t xml:space="preserve">a) Việc KSK cho thuyền viên phải áp dụng theo Bảng tiêu chuẩn sức khỏe của thuyền viên làm việc trên tàu biển Việt Nam quy định tại </w:t>
      </w:r>
      <w:bookmarkStart w:id="13" w:name="bieumau_01_1"/>
      <w:r w:rsidRPr="00430C3E">
        <w:rPr>
          <w:rFonts w:ascii="Arial" w:hAnsi="Arial" w:cs="Arial"/>
          <w:sz w:val="20"/>
          <w:szCs w:val="20"/>
        </w:rPr>
        <w:t>Phụ lục số I</w:t>
      </w:r>
      <w:bookmarkEnd w:id="13"/>
      <w:r w:rsidRPr="00430C3E">
        <w:rPr>
          <w:rFonts w:ascii="Arial" w:hAnsi="Arial" w:cs="Arial"/>
          <w:sz w:val="20"/>
          <w:szCs w:val="20"/>
        </w:rPr>
        <w:t xml:space="preserve"> </w:t>
      </w:r>
      <w:r w:rsidRPr="00430C3E" w:rsidR="00430C3E">
        <w:rPr>
          <w:rFonts w:ascii="Arial" w:hAnsi="Arial" w:cs="Arial"/>
          <w:sz w:val="20"/>
          <w:szCs w:val="20"/>
        </w:rPr>
        <w:t>Thông tư này</w:t>
      </w:r>
      <w:r w:rsidRPr="00430C3E">
        <w:rPr>
          <w:rFonts w:ascii="Arial" w:hAnsi="Arial" w:cs="Arial"/>
          <w:sz w:val="20"/>
          <w:szCs w:val="20"/>
        </w:rPr>
        <w:t xml:space="preserve"> và Danh </w:t>
      </w:r>
      <w:r w:rsidRPr="00430C3E" w:rsidR="00430C3E">
        <w:rPr>
          <w:rFonts w:ascii="Arial" w:hAnsi="Arial" w:cs="Arial"/>
          <w:sz w:val="20"/>
          <w:szCs w:val="20"/>
        </w:rPr>
        <w:t>mục</w:t>
      </w:r>
      <w:r w:rsidRPr="00430C3E">
        <w:rPr>
          <w:rFonts w:ascii="Arial" w:hAnsi="Arial" w:cs="Arial"/>
          <w:sz w:val="20"/>
          <w:szCs w:val="20"/>
        </w:rPr>
        <w:t xml:space="preserve"> các bệnh, tật không đủ </w:t>
      </w:r>
      <w:r w:rsidRPr="00430C3E" w:rsidR="00430C3E">
        <w:rPr>
          <w:rFonts w:ascii="Arial" w:hAnsi="Arial" w:cs="Arial"/>
          <w:sz w:val="20"/>
          <w:szCs w:val="20"/>
        </w:rPr>
        <w:t xml:space="preserve">điều </w:t>
      </w:r>
      <w:r w:rsidRPr="00430C3E">
        <w:rPr>
          <w:rFonts w:ascii="Arial" w:hAnsi="Arial" w:cs="Arial"/>
          <w:sz w:val="20"/>
          <w:szCs w:val="20"/>
        </w:rPr>
        <w:t xml:space="preserve">kiện làm việc trên tàu biển Việt Nam quy định tại </w:t>
      </w:r>
      <w:bookmarkStart w:id="14" w:name="bieumau_02_1"/>
      <w:r w:rsidRPr="00430C3E">
        <w:rPr>
          <w:rFonts w:ascii="Arial" w:hAnsi="Arial" w:cs="Arial"/>
          <w:sz w:val="20"/>
          <w:szCs w:val="20"/>
        </w:rPr>
        <w:t>Phụ lục số II</w:t>
      </w:r>
      <w:bookmarkEnd w:id="14"/>
      <w:r w:rsidRPr="00430C3E">
        <w:rPr>
          <w:rFonts w:ascii="Arial" w:hAnsi="Arial" w:cs="Arial"/>
          <w:sz w:val="20"/>
          <w:szCs w:val="20"/>
        </w:rPr>
        <w:t xml:space="preserve"> </w:t>
      </w:r>
      <w:r w:rsidRPr="00430C3E" w:rsidR="00430C3E">
        <w:rPr>
          <w:rFonts w:ascii="Arial" w:hAnsi="Arial" w:cs="Arial"/>
          <w:sz w:val="20"/>
          <w:szCs w:val="20"/>
        </w:rPr>
        <w:t>Thông tư này</w:t>
      </w:r>
      <w:r w:rsidRPr="00430C3E">
        <w:rPr>
          <w:rFonts w:ascii="Arial" w:hAnsi="Arial" w:cs="Arial"/>
          <w:sz w:val="20"/>
          <w:szCs w:val="20"/>
        </w:rPr>
        <w:t>.</w:t>
      </w:r>
    </w:p>
    <w:p w:rsidR="0036011D" w:rsidRPr="00430C3E" w:rsidP="00942F98">
      <w:pPr>
        <w:spacing w:before="120"/>
        <w:rPr>
          <w:rFonts w:ascii="Arial" w:hAnsi="Arial" w:cs="Arial"/>
          <w:sz w:val="20"/>
          <w:szCs w:val="20"/>
        </w:rPr>
      </w:pPr>
      <w:r w:rsidRPr="00430C3E">
        <w:rPr>
          <w:rFonts w:ascii="Arial" w:hAnsi="Arial" w:cs="Arial"/>
          <w:sz w:val="20"/>
          <w:szCs w:val="20"/>
        </w:rPr>
        <w:t xml:space="preserve">b) Việc KSK định kỳ cho thuyền viên phải theo các nội dung ghi trong sổ khám sức khỏe định kỳ của thuyền viên theo mẫu quy định tại </w:t>
      </w:r>
      <w:bookmarkStart w:id="15" w:name="bieumau_03"/>
      <w:r w:rsidRPr="00430C3E">
        <w:rPr>
          <w:rFonts w:ascii="Arial" w:hAnsi="Arial" w:cs="Arial"/>
          <w:sz w:val="20"/>
          <w:szCs w:val="20"/>
        </w:rPr>
        <w:t>Phụ lục số III</w:t>
      </w:r>
      <w:bookmarkEnd w:id="15"/>
      <w:r w:rsidRPr="00430C3E">
        <w:rPr>
          <w:rFonts w:ascii="Arial" w:hAnsi="Arial" w:cs="Arial"/>
          <w:sz w:val="20"/>
          <w:szCs w:val="20"/>
        </w:rPr>
        <w:t xml:space="preserve"> ban hành kèm theo </w:t>
      </w:r>
      <w:r w:rsidRPr="00430C3E" w:rsidR="00430C3E">
        <w:rPr>
          <w:rFonts w:ascii="Arial" w:hAnsi="Arial" w:cs="Arial"/>
          <w:sz w:val="20"/>
          <w:szCs w:val="20"/>
        </w:rPr>
        <w:t>Thông tư này</w:t>
      </w:r>
      <w:r w:rsidRPr="00430C3E">
        <w:rPr>
          <w:rFonts w:ascii="Arial" w:hAnsi="Arial" w:cs="Arial"/>
          <w:sz w:val="20"/>
          <w:szCs w:val="20"/>
        </w:rPr>
        <w:t>.</w:t>
      </w:r>
    </w:p>
    <w:p w:rsidR="0036011D" w:rsidRPr="00430C3E" w:rsidP="00942F98">
      <w:pPr>
        <w:spacing w:before="120"/>
        <w:rPr>
          <w:rFonts w:ascii="Arial" w:hAnsi="Arial" w:cs="Arial"/>
          <w:sz w:val="20"/>
          <w:szCs w:val="20"/>
        </w:rPr>
      </w:pPr>
      <w:r w:rsidRPr="00430C3E">
        <w:rPr>
          <w:rFonts w:ascii="Arial" w:hAnsi="Arial" w:cs="Arial"/>
          <w:sz w:val="20"/>
          <w:szCs w:val="20"/>
        </w:rPr>
        <w:t xml:space="preserve">c) Cơ sở KSK cho thuyền viên lập Hồ sơ KSK cho thuyền viên theo mẫu quy định tại </w:t>
      </w:r>
      <w:bookmarkStart w:id="16" w:name="bieumau_04"/>
      <w:r w:rsidRPr="00430C3E">
        <w:rPr>
          <w:rFonts w:ascii="Arial" w:hAnsi="Arial" w:cs="Arial"/>
          <w:sz w:val="20"/>
          <w:szCs w:val="20"/>
        </w:rPr>
        <w:t>Phụ lục số IV</w:t>
      </w:r>
      <w:bookmarkEnd w:id="16"/>
      <w:r w:rsidRPr="00430C3E">
        <w:rPr>
          <w:rFonts w:ascii="Arial" w:hAnsi="Arial" w:cs="Arial"/>
          <w:sz w:val="20"/>
          <w:szCs w:val="20"/>
        </w:rPr>
        <w:t xml:space="preserve"> ban hành </w:t>
      </w:r>
      <w:r w:rsidRPr="00430C3E">
        <w:rPr>
          <w:rFonts w:ascii="Arial" w:hAnsi="Arial" w:cs="Arial"/>
          <w:sz w:val="20"/>
          <w:szCs w:val="20"/>
        </w:rPr>
        <w:t xml:space="preserve">kèm theo </w:t>
      </w:r>
      <w:r w:rsidRPr="00430C3E" w:rsidR="00430C3E">
        <w:rPr>
          <w:rFonts w:ascii="Arial" w:hAnsi="Arial" w:cs="Arial"/>
          <w:sz w:val="20"/>
          <w:szCs w:val="20"/>
        </w:rPr>
        <w:t>Thông tư này</w:t>
      </w:r>
      <w:r w:rsidRPr="00430C3E">
        <w:rPr>
          <w:rFonts w:ascii="Arial" w:hAnsi="Arial" w:cs="Arial"/>
          <w:sz w:val="20"/>
          <w:szCs w:val="20"/>
        </w:rPr>
        <w:t xml:space="preserve"> và được lưu tại cơ sở đó.</w:t>
      </w:r>
    </w:p>
    <w:p w:rsidR="0036011D" w:rsidRPr="00430C3E" w:rsidP="00942F98">
      <w:pPr>
        <w:spacing w:before="120"/>
        <w:rPr>
          <w:rFonts w:ascii="Arial" w:hAnsi="Arial" w:cs="Arial"/>
          <w:sz w:val="20"/>
          <w:szCs w:val="20"/>
        </w:rPr>
      </w:pPr>
      <w:r w:rsidRPr="00430C3E">
        <w:rPr>
          <w:rFonts w:ascii="Arial" w:hAnsi="Arial" w:cs="Arial"/>
          <w:sz w:val="20"/>
          <w:szCs w:val="20"/>
        </w:rPr>
        <w:t xml:space="preserve">4. Cấp Giấy chứng nhận sức </w:t>
      </w:r>
      <w:r w:rsidRPr="00430C3E" w:rsidR="00660E97">
        <w:rPr>
          <w:rFonts w:ascii="Arial" w:hAnsi="Arial" w:cs="Arial"/>
          <w:sz w:val="20"/>
          <w:szCs w:val="20"/>
        </w:rPr>
        <w:t>khỏe</w:t>
      </w:r>
      <w:r w:rsidRPr="00430C3E">
        <w:rPr>
          <w:rFonts w:ascii="Arial" w:hAnsi="Arial" w:cs="Arial"/>
          <w:sz w:val="20"/>
          <w:szCs w:val="20"/>
        </w:rPr>
        <w:t xml:space="preserve"> thuyền viên:</w:t>
      </w:r>
    </w:p>
    <w:p w:rsidR="0036011D" w:rsidRPr="00430C3E" w:rsidP="00942F98">
      <w:pPr>
        <w:spacing w:before="120"/>
        <w:rPr>
          <w:rFonts w:ascii="Arial" w:hAnsi="Arial" w:cs="Arial"/>
          <w:sz w:val="20"/>
          <w:szCs w:val="20"/>
        </w:rPr>
      </w:pPr>
      <w:r w:rsidRPr="00430C3E">
        <w:rPr>
          <w:rFonts w:ascii="Arial" w:hAnsi="Arial" w:cs="Arial"/>
          <w:sz w:val="20"/>
          <w:szCs w:val="20"/>
        </w:rPr>
        <w:t xml:space="preserve">a) Trường hợp thuyền viên đủ tiêu chuẩn sức </w:t>
      </w:r>
      <w:r w:rsidRPr="00430C3E" w:rsidR="00660E97">
        <w:rPr>
          <w:rFonts w:ascii="Arial" w:hAnsi="Arial" w:cs="Arial"/>
          <w:sz w:val="20"/>
          <w:szCs w:val="20"/>
        </w:rPr>
        <w:t>khỏe</w:t>
      </w:r>
      <w:r w:rsidRPr="00430C3E">
        <w:rPr>
          <w:rFonts w:ascii="Arial" w:hAnsi="Arial" w:cs="Arial"/>
          <w:sz w:val="20"/>
          <w:szCs w:val="20"/>
        </w:rPr>
        <w:t xml:space="preserve"> theo quy định tại </w:t>
      </w:r>
      <w:bookmarkStart w:id="17" w:name="bieumau_01_2"/>
      <w:r w:rsidRPr="00430C3E">
        <w:rPr>
          <w:rFonts w:ascii="Arial" w:hAnsi="Arial" w:cs="Arial"/>
          <w:sz w:val="20"/>
          <w:szCs w:val="20"/>
        </w:rPr>
        <w:t>Phụ lục s</w:t>
      </w:r>
      <w:r w:rsidRPr="00430C3E" w:rsidR="00F46BC7">
        <w:rPr>
          <w:rFonts w:ascii="Arial" w:hAnsi="Arial" w:cs="Arial"/>
          <w:sz w:val="20"/>
          <w:szCs w:val="20"/>
        </w:rPr>
        <w:t>ố</w:t>
      </w:r>
      <w:r w:rsidRPr="00430C3E">
        <w:rPr>
          <w:rFonts w:ascii="Arial" w:hAnsi="Arial" w:cs="Arial"/>
          <w:sz w:val="20"/>
          <w:szCs w:val="20"/>
        </w:rPr>
        <w:t xml:space="preserve"> I</w:t>
      </w:r>
      <w:bookmarkEnd w:id="17"/>
      <w:r w:rsidRPr="00430C3E">
        <w:rPr>
          <w:rFonts w:ascii="Arial" w:hAnsi="Arial" w:cs="Arial"/>
          <w:sz w:val="20"/>
          <w:szCs w:val="20"/>
        </w:rPr>
        <w:t xml:space="preserve"> </w:t>
      </w:r>
      <w:r w:rsidRPr="00430C3E" w:rsidR="00430C3E">
        <w:rPr>
          <w:rFonts w:ascii="Arial" w:hAnsi="Arial" w:cs="Arial"/>
          <w:sz w:val="20"/>
          <w:szCs w:val="20"/>
        </w:rPr>
        <w:t>Thông tư này</w:t>
      </w:r>
      <w:r w:rsidRPr="00430C3E">
        <w:rPr>
          <w:rFonts w:ascii="Arial" w:hAnsi="Arial" w:cs="Arial"/>
          <w:sz w:val="20"/>
          <w:szCs w:val="20"/>
        </w:rPr>
        <w:t xml:space="preserve">, cơ sở KSK cấp Giấy chứng nhận sức </w:t>
      </w:r>
      <w:r w:rsidRPr="00430C3E" w:rsidR="00660E97">
        <w:rPr>
          <w:rFonts w:ascii="Arial" w:hAnsi="Arial" w:cs="Arial"/>
          <w:sz w:val="20"/>
          <w:szCs w:val="20"/>
        </w:rPr>
        <w:t>khỏe</w:t>
      </w:r>
      <w:r w:rsidRPr="00430C3E">
        <w:rPr>
          <w:rFonts w:ascii="Arial" w:hAnsi="Arial" w:cs="Arial"/>
          <w:sz w:val="20"/>
          <w:szCs w:val="20"/>
        </w:rPr>
        <w:t xml:space="preserve"> thuyền viên theo mẫu quy định tại </w:t>
      </w:r>
      <w:bookmarkStart w:id="18" w:name="bieumau_05"/>
      <w:r w:rsidRPr="00430C3E">
        <w:rPr>
          <w:rFonts w:ascii="Arial" w:hAnsi="Arial" w:cs="Arial"/>
          <w:sz w:val="20"/>
          <w:szCs w:val="20"/>
        </w:rPr>
        <w:t>Phụ lục số V</w:t>
      </w:r>
      <w:bookmarkEnd w:id="18"/>
      <w:r w:rsidRPr="00430C3E">
        <w:rPr>
          <w:rFonts w:ascii="Arial" w:hAnsi="Arial" w:cs="Arial"/>
          <w:sz w:val="20"/>
          <w:szCs w:val="20"/>
        </w:rPr>
        <w:t xml:space="preserve"> ban hành kèm theo </w:t>
      </w:r>
      <w:r w:rsidRPr="00430C3E" w:rsidR="00430C3E">
        <w:rPr>
          <w:rFonts w:ascii="Arial" w:hAnsi="Arial" w:cs="Arial"/>
          <w:sz w:val="20"/>
          <w:szCs w:val="20"/>
        </w:rPr>
        <w:t>Thông tư này</w:t>
      </w:r>
      <w:r w:rsidRPr="00430C3E">
        <w:rPr>
          <w:rFonts w:ascii="Arial" w:hAnsi="Arial" w:cs="Arial"/>
          <w:sz w:val="20"/>
          <w:szCs w:val="20"/>
        </w:rPr>
        <w:t>. Giấy chứng nhận sức khỏe thuyền viên có giá trị trong thời hạn 18 tháng, kể từ ngày ký.</w:t>
      </w:r>
    </w:p>
    <w:p w:rsidR="0036011D" w:rsidRPr="00430C3E" w:rsidP="00942F98">
      <w:pPr>
        <w:spacing w:before="120"/>
        <w:rPr>
          <w:rFonts w:ascii="Arial" w:hAnsi="Arial" w:cs="Arial"/>
          <w:sz w:val="20"/>
          <w:szCs w:val="20"/>
        </w:rPr>
      </w:pPr>
      <w:r w:rsidRPr="00430C3E">
        <w:rPr>
          <w:rFonts w:ascii="Arial" w:hAnsi="Arial" w:cs="Arial"/>
          <w:sz w:val="20"/>
          <w:szCs w:val="20"/>
        </w:rPr>
        <w:t xml:space="preserve">b) Trường hợp thuyền viên đủ tiêu chuẩn sức khỏe theo quy định tại </w:t>
      </w:r>
      <w:bookmarkStart w:id="19" w:name="bieumau_01_3"/>
      <w:r w:rsidRPr="00430C3E">
        <w:rPr>
          <w:rFonts w:ascii="Arial" w:hAnsi="Arial" w:cs="Arial"/>
          <w:sz w:val="20"/>
          <w:szCs w:val="20"/>
        </w:rPr>
        <w:t>Phụ lục số I</w:t>
      </w:r>
      <w:bookmarkEnd w:id="19"/>
      <w:r w:rsidRPr="00430C3E">
        <w:rPr>
          <w:rFonts w:ascii="Arial" w:hAnsi="Arial" w:cs="Arial"/>
          <w:sz w:val="20"/>
          <w:szCs w:val="20"/>
        </w:rPr>
        <w:t xml:space="preserve"> </w:t>
      </w:r>
      <w:r w:rsidRPr="00430C3E" w:rsidR="00430C3E">
        <w:rPr>
          <w:rFonts w:ascii="Arial" w:hAnsi="Arial" w:cs="Arial"/>
          <w:sz w:val="20"/>
          <w:szCs w:val="20"/>
        </w:rPr>
        <w:t>Thông tư này</w:t>
      </w:r>
      <w:r w:rsidRPr="00430C3E">
        <w:rPr>
          <w:rFonts w:ascii="Arial" w:hAnsi="Arial" w:cs="Arial"/>
          <w:sz w:val="20"/>
          <w:szCs w:val="20"/>
        </w:rPr>
        <w:t xml:space="preserve"> nhưng mắc một hoặc một số bệnh, tật quy định tại </w:t>
      </w:r>
      <w:bookmarkStart w:id="20" w:name="bieumau_02_2"/>
      <w:r w:rsidRPr="00430C3E">
        <w:rPr>
          <w:rFonts w:ascii="Arial" w:hAnsi="Arial" w:cs="Arial"/>
          <w:sz w:val="20"/>
          <w:szCs w:val="20"/>
        </w:rPr>
        <w:t>Phụ lục số II</w:t>
      </w:r>
      <w:bookmarkEnd w:id="20"/>
      <w:r w:rsidRPr="00430C3E">
        <w:rPr>
          <w:rFonts w:ascii="Arial" w:hAnsi="Arial" w:cs="Arial"/>
          <w:sz w:val="20"/>
          <w:szCs w:val="20"/>
        </w:rPr>
        <w:t xml:space="preserve"> </w:t>
      </w:r>
      <w:r w:rsidRPr="00430C3E" w:rsidR="00430C3E">
        <w:rPr>
          <w:rFonts w:ascii="Arial" w:hAnsi="Arial" w:cs="Arial"/>
          <w:sz w:val="20"/>
          <w:szCs w:val="20"/>
        </w:rPr>
        <w:t>Thông tư này</w:t>
      </w:r>
      <w:r w:rsidRPr="00430C3E">
        <w:rPr>
          <w:rFonts w:ascii="Arial" w:hAnsi="Arial" w:cs="Arial"/>
          <w:sz w:val="20"/>
          <w:szCs w:val="20"/>
        </w:rPr>
        <w:t xml:space="preserve">, đồng thời chủ tàu có văn bản gửi cơ sở KSK cho thuyền viên đề nghị cấp Giấy chứng nhận sức </w:t>
      </w:r>
      <w:r w:rsidRPr="00430C3E" w:rsidR="00660E97">
        <w:rPr>
          <w:rFonts w:ascii="Arial" w:hAnsi="Arial" w:cs="Arial"/>
          <w:sz w:val="20"/>
          <w:szCs w:val="20"/>
        </w:rPr>
        <w:t>khỏe</w:t>
      </w:r>
      <w:r w:rsidRPr="00430C3E">
        <w:rPr>
          <w:rFonts w:ascii="Arial" w:hAnsi="Arial" w:cs="Arial"/>
          <w:sz w:val="20"/>
          <w:szCs w:val="20"/>
        </w:rPr>
        <w:t xml:space="preserve"> và thuyền viên có Giấy cam kết tự nguyện đi làm việc trên tàu biển theo mẫu quy định tại </w:t>
      </w:r>
      <w:bookmarkStart w:id="21" w:name="bieumau_06"/>
      <w:r w:rsidRPr="00430C3E">
        <w:rPr>
          <w:rFonts w:ascii="Arial" w:hAnsi="Arial" w:cs="Arial"/>
          <w:sz w:val="20"/>
          <w:szCs w:val="20"/>
        </w:rPr>
        <w:t>Phụ lục số VI</w:t>
      </w:r>
      <w:bookmarkEnd w:id="21"/>
      <w:r w:rsidRPr="00430C3E">
        <w:rPr>
          <w:rFonts w:ascii="Arial" w:hAnsi="Arial" w:cs="Arial"/>
          <w:sz w:val="20"/>
          <w:szCs w:val="20"/>
        </w:rPr>
        <w:t xml:space="preserve"> ban hà</w:t>
      </w:r>
      <w:r w:rsidRPr="00430C3E">
        <w:rPr>
          <w:rFonts w:ascii="Arial" w:hAnsi="Arial" w:cs="Arial"/>
          <w:sz w:val="20"/>
          <w:szCs w:val="20"/>
        </w:rPr>
        <w:t xml:space="preserve">nh kèm theo </w:t>
      </w:r>
      <w:r w:rsidRPr="00430C3E" w:rsidR="00430C3E">
        <w:rPr>
          <w:rFonts w:ascii="Arial" w:hAnsi="Arial" w:cs="Arial"/>
          <w:sz w:val="20"/>
          <w:szCs w:val="20"/>
        </w:rPr>
        <w:t>Thông tư này</w:t>
      </w:r>
      <w:r w:rsidRPr="00430C3E">
        <w:rPr>
          <w:rFonts w:ascii="Arial" w:hAnsi="Arial" w:cs="Arial"/>
          <w:sz w:val="20"/>
          <w:szCs w:val="20"/>
        </w:rPr>
        <w:t xml:space="preserve">, Thủ trưởng cơ sở KSK xem xét cấp Giấy chứng nhận sức </w:t>
      </w:r>
      <w:r w:rsidRPr="00430C3E" w:rsidR="00660E97">
        <w:rPr>
          <w:rFonts w:ascii="Arial" w:hAnsi="Arial" w:cs="Arial"/>
          <w:sz w:val="20"/>
          <w:szCs w:val="20"/>
        </w:rPr>
        <w:t>khỏe</w:t>
      </w:r>
      <w:r w:rsidRPr="00430C3E">
        <w:rPr>
          <w:rFonts w:ascii="Arial" w:hAnsi="Arial" w:cs="Arial"/>
          <w:sz w:val="20"/>
          <w:szCs w:val="20"/>
        </w:rPr>
        <w:t xml:space="preserve"> thuyền viên theo mẫu quy định tại </w:t>
      </w:r>
      <w:bookmarkStart w:id="22" w:name="bieumau_05_1"/>
      <w:r w:rsidRPr="00430C3E">
        <w:rPr>
          <w:rFonts w:ascii="Arial" w:hAnsi="Arial" w:cs="Arial"/>
          <w:sz w:val="20"/>
          <w:szCs w:val="20"/>
        </w:rPr>
        <w:t>Phụ lục số V</w:t>
      </w:r>
      <w:bookmarkEnd w:id="22"/>
      <w:r w:rsidRPr="00430C3E">
        <w:rPr>
          <w:rFonts w:ascii="Arial" w:hAnsi="Arial" w:cs="Arial"/>
          <w:sz w:val="20"/>
          <w:szCs w:val="20"/>
        </w:rPr>
        <w:t xml:space="preserve"> ban hành kèm theo </w:t>
      </w:r>
      <w:r w:rsidRPr="00430C3E" w:rsidR="00430C3E">
        <w:rPr>
          <w:rFonts w:ascii="Arial" w:hAnsi="Arial" w:cs="Arial"/>
          <w:sz w:val="20"/>
          <w:szCs w:val="20"/>
        </w:rPr>
        <w:t>Thông tư này</w:t>
      </w:r>
      <w:r w:rsidRPr="00430C3E">
        <w:rPr>
          <w:rFonts w:ascii="Arial" w:hAnsi="Arial" w:cs="Arial"/>
          <w:sz w:val="20"/>
          <w:szCs w:val="20"/>
        </w:rPr>
        <w:t>. Giấy chứng nhận sức khỏe thuyền viên có giá trị trong thời hạn 12 tháng, kể từ ngày ký.</w:t>
      </w:r>
    </w:p>
    <w:p w:rsidR="0036011D" w:rsidRPr="00430C3E" w:rsidP="00942F98">
      <w:pPr>
        <w:spacing w:before="120"/>
        <w:rPr>
          <w:rFonts w:ascii="Arial" w:hAnsi="Arial" w:cs="Arial"/>
          <w:sz w:val="20"/>
          <w:szCs w:val="20"/>
        </w:rPr>
      </w:pPr>
      <w:r w:rsidRPr="00430C3E">
        <w:rPr>
          <w:rFonts w:ascii="Arial" w:hAnsi="Arial" w:cs="Arial"/>
          <w:sz w:val="20"/>
          <w:szCs w:val="20"/>
        </w:rPr>
        <w:t xml:space="preserve">c) Giấy chứng nhận sức </w:t>
      </w:r>
      <w:r w:rsidRPr="00430C3E" w:rsidR="00660E97">
        <w:rPr>
          <w:rFonts w:ascii="Arial" w:hAnsi="Arial" w:cs="Arial"/>
          <w:sz w:val="20"/>
          <w:szCs w:val="20"/>
        </w:rPr>
        <w:t>khỏe</w:t>
      </w:r>
      <w:r w:rsidRPr="00430C3E">
        <w:rPr>
          <w:rFonts w:ascii="Arial" w:hAnsi="Arial" w:cs="Arial"/>
          <w:sz w:val="20"/>
          <w:szCs w:val="20"/>
        </w:rPr>
        <w:t xml:space="preserve"> thuyền viên được lập thành 03 (ba) bản: 01 (một) bản gửi thuyền viên để lưu vào Hồ sơ của tàu, 01 (một) bản lưu vào hồ sơ của cá nhân thuyền viên do cơ quan quản lý thuyền viên lưu trữ và 01 (một) bản lưu tại cơ sở KSK cho thuyền viê</w:t>
      </w:r>
      <w:r w:rsidRPr="00430C3E">
        <w:rPr>
          <w:rFonts w:ascii="Arial" w:hAnsi="Arial" w:cs="Arial"/>
          <w:sz w:val="20"/>
          <w:szCs w:val="20"/>
        </w:rPr>
        <w:t>n.</w:t>
      </w:r>
    </w:p>
    <w:p w:rsidR="0036011D" w:rsidRPr="00430C3E" w:rsidP="00942F98">
      <w:pPr>
        <w:spacing w:before="120"/>
        <w:rPr>
          <w:rFonts w:ascii="Arial" w:hAnsi="Arial" w:cs="Arial"/>
          <w:sz w:val="20"/>
          <w:szCs w:val="20"/>
        </w:rPr>
      </w:pPr>
      <w:r w:rsidRPr="00430C3E">
        <w:rPr>
          <w:rFonts w:ascii="Arial" w:hAnsi="Arial" w:cs="Arial"/>
          <w:sz w:val="20"/>
          <w:szCs w:val="20"/>
        </w:rPr>
        <w:t xml:space="preserve">5. Việc trả Hồ sơ KSK, Giấy chứng nhận sức khỏe và sổ KSK định kỳ đối với thuyền viên được thực hiện theo quy định tại </w:t>
      </w:r>
      <w:bookmarkStart w:id="23" w:name="dc_2"/>
      <w:r w:rsidRPr="00430C3E" w:rsidR="00430C3E">
        <w:rPr>
          <w:rFonts w:ascii="Arial" w:hAnsi="Arial" w:cs="Arial"/>
          <w:sz w:val="20"/>
          <w:szCs w:val="20"/>
        </w:rPr>
        <w:t>khoản</w:t>
      </w:r>
      <w:r w:rsidRPr="00430C3E">
        <w:rPr>
          <w:rFonts w:ascii="Arial" w:hAnsi="Arial" w:cs="Arial"/>
          <w:sz w:val="20"/>
          <w:szCs w:val="20"/>
        </w:rPr>
        <w:t xml:space="preserve"> 1, </w:t>
      </w:r>
      <w:r w:rsidRPr="00430C3E" w:rsidR="00430C3E">
        <w:rPr>
          <w:rFonts w:ascii="Arial" w:hAnsi="Arial" w:cs="Arial"/>
          <w:sz w:val="20"/>
          <w:szCs w:val="20"/>
        </w:rPr>
        <w:t>khoản</w:t>
      </w:r>
      <w:r w:rsidRPr="00430C3E">
        <w:rPr>
          <w:rFonts w:ascii="Arial" w:hAnsi="Arial" w:cs="Arial"/>
          <w:sz w:val="20"/>
          <w:szCs w:val="20"/>
        </w:rPr>
        <w:t xml:space="preserve"> 2, </w:t>
      </w:r>
      <w:r w:rsidRPr="00430C3E" w:rsidR="00430C3E">
        <w:rPr>
          <w:rFonts w:ascii="Arial" w:hAnsi="Arial" w:cs="Arial"/>
          <w:sz w:val="20"/>
          <w:szCs w:val="20"/>
        </w:rPr>
        <w:t>khoản</w:t>
      </w:r>
      <w:r w:rsidRPr="00430C3E">
        <w:rPr>
          <w:rFonts w:ascii="Arial" w:hAnsi="Arial" w:cs="Arial"/>
          <w:sz w:val="20"/>
          <w:szCs w:val="20"/>
        </w:rPr>
        <w:t xml:space="preserve"> 4 </w:t>
      </w:r>
      <w:r w:rsidRPr="00430C3E" w:rsidR="00430C3E">
        <w:rPr>
          <w:rFonts w:ascii="Arial" w:hAnsi="Arial" w:cs="Arial"/>
          <w:sz w:val="20"/>
          <w:szCs w:val="20"/>
        </w:rPr>
        <w:t xml:space="preserve">Điều </w:t>
      </w:r>
      <w:r w:rsidRPr="00430C3E">
        <w:rPr>
          <w:rFonts w:ascii="Arial" w:hAnsi="Arial" w:cs="Arial"/>
          <w:sz w:val="20"/>
          <w:szCs w:val="20"/>
        </w:rPr>
        <w:t xml:space="preserve">8 </w:t>
      </w:r>
      <w:r w:rsidRPr="00430C3E" w:rsidR="00430C3E">
        <w:rPr>
          <w:rFonts w:ascii="Arial" w:hAnsi="Arial" w:cs="Arial"/>
          <w:sz w:val="20"/>
          <w:szCs w:val="20"/>
        </w:rPr>
        <w:t xml:space="preserve">Thông tư </w:t>
      </w:r>
      <w:r w:rsidRPr="00430C3E">
        <w:rPr>
          <w:rFonts w:ascii="Arial" w:hAnsi="Arial" w:cs="Arial"/>
          <w:sz w:val="20"/>
          <w:szCs w:val="20"/>
        </w:rPr>
        <w:t>số 14</w:t>
      </w:r>
      <w:r w:rsidRPr="00430C3E" w:rsidR="00C268CF">
        <w:rPr>
          <w:rFonts w:ascii="Arial" w:hAnsi="Arial" w:cs="Arial"/>
          <w:sz w:val="20"/>
          <w:szCs w:val="20"/>
        </w:rPr>
        <w:t>/</w:t>
      </w:r>
      <w:r w:rsidRPr="00430C3E">
        <w:rPr>
          <w:rFonts w:ascii="Arial" w:hAnsi="Arial" w:cs="Arial"/>
          <w:sz w:val="20"/>
          <w:szCs w:val="20"/>
        </w:rPr>
        <w:t>2013</w:t>
      </w:r>
      <w:r w:rsidRPr="00430C3E" w:rsidR="00C268CF">
        <w:rPr>
          <w:rFonts w:ascii="Arial" w:hAnsi="Arial" w:cs="Arial"/>
          <w:sz w:val="20"/>
          <w:szCs w:val="20"/>
        </w:rPr>
        <w:t>/</w:t>
      </w:r>
      <w:r w:rsidRPr="00430C3E">
        <w:rPr>
          <w:rFonts w:ascii="Arial" w:hAnsi="Arial" w:cs="Arial"/>
          <w:sz w:val="20"/>
          <w:szCs w:val="20"/>
        </w:rPr>
        <w:t>TT-BYT</w:t>
      </w:r>
      <w:bookmarkEnd w:id="23"/>
      <w:r w:rsidRPr="00430C3E">
        <w:rPr>
          <w:rFonts w:ascii="Arial" w:hAnsi="Arial" w:cs="Arial"/>
          <w:sz w:val="20"/>
          <w:szCs w:val="20"/>
        </w:rPr>
        <w:t>.</w:t>
      </w:r>
    </w:p>
    <w:p w:rsidR="0036011D" w:rsidRPr="00430C3E" w:rsidP="00942F98">
      <w:pPr>
        <w:spacing w:before="120"/>
        <w:rPr>
          <w:rFonts w:ascii="Arial" w:hAnsi="Arial" w:cs="Arial"/>
          <w:b/>
          <w:sz w:val="20"/>
        </w:rPr>
      </w:pPr>
      <w:bookmarkStart w:id="24" w:name="chuong_2"/>
      <w:r w:rsidRPr="00430C3E" w:rsidR="00C268CF">
        <w:rPr>
          <w:rFonts w:ascii="Arial" w:hAnsi="Arial" w:cs="Arial"/>
          <w:b/>
          <w:sz w:val="20"/>
        </w:rPr>
        <w:t>Chương</w:t>
      </w:r>
      <w:r w:rsidRPr="00430C3E">
        <w:rPr>
          <w:rFonts w:ascii="Arial" w:hAnsi="Arial" w:cs="Arial"/>
          <w:b/>
          <w:sz w:val="20"/>
        </w:rPr>
        <w:t xml:space="preserve"> II</w:t>
      </w:r>
      <w:bookmarkEnd w:id="24"/>
    </w:p>
    <w:p w:rsidR="0036011D" w:rsidRPr="00430C3E" w:rsidP="00942F98">
      <w:pPr>
        <w:spacing w:before="120"/>
        <w:jc w:val="center"/>
        <w:rPr>
          <w:rFonts w:ascii="Arial" w:hAnsi="Arial" w:cs="Arial"/>
          <w:b/>
        </w:rPr>
      </w:pPr>
      <w:bookmarkStart w:id="25" w:name="chuong_2_name"/>
      <w:r w:rsidRPr="00430C3E" w:rsidR="00207C5D">
        <w:rPr>
          <w:rFonts w:ascii="Arial" w:hAnsi="Arial" w:cs="Arial"/>
          <w:b/>
        </w:rPr>
        <w:t>CÔNG BỐ CƠ SỞ KHÁM SỨC KHỎE CHO THUYỀN VIÊN</w:t>
      </w:r>
      <w:bookmarkEnd w:id="25"/>
    </w:p>
    <w:p w:rsidR="0036011D" w:rsidRPr="00430C3E" w:rsidP="00942F98">
      <w:pPr>
        <w:spacing w:before="120"/>
        <w:rPr>
          <w:rFonts w:ascii="Arial" w:hAnsi="Arial" w:cs="Arial"/>
          <w:b/>
          <w:sz w:val="20"/>
        </w:rPr>
      </w:pPr>
      <w:bookmarkStart w:id="26" w:name="dieu_3"/>
      <w:r w:rsidRPr="00430C3E" w:rsidR="00430C3E">
        <w:rPr>
          <w:rFonts w:ascii="Arial" w:hAnsi="Arial" w:cs="Arial"/>
          <w:b/>
          <w:sz w:val="20"/>
        </w:rPr>
        <w:t xml:space="preserve">Điều </w:t>
      </w:r>
      <w:r w:rsidRPr="00430C3E">
        <w:rPr>
          <w:rFonts w:ascii="Arial" w:hAnsi="Arial" w:cs="Arial"/>
          <w:b/>
          <w:sz w:val="20"/>
        </w:rPr>
        <w:t>3. Yêu cầu đối với cơ sở khám sức khỏe cho thuyền viên</w:t>
      </w:r>
      <w:bookmarkEnd w:id="26"/>
    </w:p>
    <w:p w:rsidR="0036011D" w:rsidRPr="00430C3E" w:rsidP="00942F98">
      <w:pPr>
        <w:spacing w:before="120"/>
        <w:rPr>
          <w:rFonts w:ascii="Arial" w:hAnsi="Arial" w:cs="Arial"/>
          <w:sz w:val="20"/>
          <w:szCs w:val="20"/>
        </w:rPr>
      </w:pPr>
      <w:r w:rsidRPr="00430C3E">
        <w:rPr>
          <w:rFonts w:ascii="Arial" w:hAnsi="Arial" w:cs="Arial"/>
          <w:sz w:val="20"/>
          <w:szCs w:val="20"/>
        </w:rPr>
        <w:t xml:space="preserve">Cơ sở khám bệnh, chữa bệnh thực hiện KSK cho thuyền viên phải đáp ứng đủ quy định tại </w:t>
      </w:r>
      <w:bookmarkStart w:id="27" w:name="dc_3"/>
      <w:r w:rsidRPr="00430C3E" w:rsidR="00430C3E">
        <w:rPr>
          <w:rFonts w:ascii="Arial" w:hAnsi="Arial" w:cs="Arial"/>
          <w:sz w:val="20"/>
          <w:szCs w:val="20"/>
        </w:rPr>
        <w:t>khoản</w:t>
      </w:r>
      <w:r w:rsidRPr="00430C3E">
        <w:rPr>
          <w:rFonts w:ascii="Arial" w:hAnsi="Arial" w:cs="Arial"/>
          <w:sz w:val="20"/>
          <w:szCs w:val="20"/>
        </w:rPr>
        <w:t xml:space="preserve"> 6 </w:t>
      </w:r>
      <w:r w:rsidRPr="00430C3E" w:rsidR="00430C3E">
        <w:rPr>
          <w:rFonts w:ascii="Arial" w:hAnsi="Arial" w:cs="Arial"/>
          <w:sz w:val="20"/>
          <w:szCs w:val="20"/>
        </w:rPr>
        <w:t xml:space="preserve">Điều </w:t>
      </w:r>
      <w:r w:rsidRPr="00430C3E">
        <w:rPr>
          <w:rFonts w:ascii="Arial" w:hAnsi="Arial" w:cs="Arial"/>
          <w:sz w:val="20"/>
          <w:szCs w:val="20"/>
        </w:rPr>
        <w:t xml:space="preserve">23 </w:t>
      </w:r>
      <w:r w:rsidRPr="00430C3E" w:rsidR="00430C3E">
        <w:rPr>
          <w:rFonts w:ascii="Arial" w:hAnsi="Arial" w:cs="Arial"/>
          <w:sz w:val="20"/>
          <w:szCs w:val="20"/>
        </w:rPr>
        <w:t>Nghị định</w:t>
      </w:r>
      <w:r w:rsidRPr="00430C3E">
        <w:rPr>
          <w:rFonts w:ascii="Arial" w:hAnsi="Arial" w:cs="Arial"/>
          <w:sz w:val="20"/>
          <w:szCs w:val="20"/>
        </w:rPr>
        <w:t xml:space="preserve"> số 109</w:t>
      </w:r>
      <w:r w:rsidRPr="00430C3E" w:rsidR="00C268CF">
        <w:rPr>
          <w:rFonts w:ascii="Arial" w:hAnsi="Arial" w:cs="Arial"/>
          <w:sz w:val="20"/>
          <w:szCs w:val="20"/>
        </w:rPr>
        <w:t>/</w:t>
      </w:r>
      <w:r w:rsidRPr="00430C3E">
        <w:rPr>
          <w:rFonts w:ascii="Arial" w:hAnsi="Arial" w:cs="Arial"/>
          <w:sz w:val="20"/>
          <w:szCs w:val="20"/>
        </w:rPr>
        <w:t>2016</w:t>
      </w:r>
      <w:r w:rsidRPr="00430C3E" w:rsidR="00C268CF">
        <w:rPr>
          <w:rFonts w:ascii="Arial" w:hAnsi="Arial" w:cs="Arial"/>
          <w:sz w:val="20"/>
          <w:szCs w:val="20"/>
        </w:rPr>
        <w:t>/</w:t>
      </w:r>
      <w:r w:rsidRPr="00430C3E">
        <w:rPr>
          <w:rFonts w:ascii="Arial" w:hAnsi="Arial" w:cs="Arial"/>
          <w:sz w:val="20"/>
          <w:szCs w:val="20"/>
        </w:rPr>
        <w:t>NĐ-CP</w:t>
      </w:r>
      <w:bookmarkEnd w:id="27"/>
      <w:r w:rsidRPr="00430C3E">
        <w:rPr>
          <w:rFonts w:ascii="Arial" w:hAnsi="Arial" w:cs="Arial"/>
          <w:sz w:val="20"/>
          <w:szCs w:val="20"/>
        </w:rPr>
        <w:t xml:space="preserve"> ngày 01 tháng 7 năm</w:t>
      </w:r>
      <w:r w:rsidRPr="00430C3E" w:rsidR="00B72AC2">
        <w:rPr>
          <w:rFonts w:ascii="Arial" w:hAnsi="Arial" w:cs="Arial"/>
          <w:sz w:val="20"/>
          <w:szCs w:val="20"/>
          <w:lang w:val="en-US"/>
        </w:rPr>
        <w:t xml:space="preserve"> </w:t>
      </w:r>
      <w:r w:rsidRPr="00430C3E">
        <w:rPr>
          <w:rFonts w:ascii="Arial" w:hAnsi="Arial" w:cs="Arial"/>
          <w:sz w:val="20"/>
          <w:szCs w:val="20"/>
        </w:rPr>
        <w:t xml:space="preserve">2016 của Chính phủ quy định cấp chứng chỉ hành nghề đối với người hành nghề và cấp giấy phép hoạt động đối với cơ sở khám bệnh, chữa bệnh (sau đây viết tắt là </w:t>
      </w:r>
      <w:r w:rsidRPr="00430C3E" w:rsidR="00430C3E">
        <w:rPr>
          <w:rFonts w:ascii="Arial" w:hAnsi="Arial" w:cs="Arial"/>
          <w:sz w:val="20"/>
          <w:szCs w:val="20"/>
        </w:rPr>
        <w:t>Nghị định</w:t>
      </w:r>
      <w:r w:rsidRPr="00430C3E">
        <w:rPr>
          <w:rFonts w:ascii="Arial" w:hAnsi="Arial" w:cs="Arial"/>
          <w:sz w:val="20"/>
          <w:szCs w:val="20"/>
        </w:rPr>
        <w:t xml:space="preserve"> số </w:t>
      </w:r>
      <w:bookmarkStart w:id="28" w:name="tvpllink_hompuobpki"/>
      <w:r w:rsidRPr="00430C3E" w:rsidR="00430C3E">
        <w:rPr>
          <w:rFonts w:ascii="Arial" w:hAnsi="Arial" w:cs="Arial"/>
          <w:sz w:val="20"/>
          <w:szCs w:val="20"/>
        </w:rPr>
        <w:t>109/2016/NĐ-CP</w:t>
      </w:r>
      <w:bookmarkEnd w:id="28"/>
      <w:r w:rsidRPr="00430C3E">
        <w:rPr>
          <w:rFonts w:ascii="Arial" w:hAnsi="Arial" w:cs="Arial"/>
          <w:sz w:val="20"/>
          <w:szCs w:val="20"/>
        </w:rPr>
        <w:t>) và các yêu cầu sau đây:</w:t>
      </w:r>
    </w:p>
    <w:p w:rsidR="0036011D" w:rsidRPr="00430C3E" w:rsidP="00942F98">
      <w:pPr>
        <w:spacing w:before="120"/>
        <w:rPr>
          <w:rFonts w:ascii="Arial" w:hAnsi="Arial" w:cs="Arial"/>
          <w:sz w:val="20"/>
          <w:szCs w:val="20"/>
        </w:rPr>
      </w:pPr>
      <w:r w:rsidRPr="00430C3E">
        <w:rPr>
          <w:rFonts w:ascii="Arial" w:hAnsi="Arial" w:cs="Arial"/>
          <w:sz w:val="20"/>
          <w:szCs w:val="20"/>
        </w:rPr>
        <w:t xml:space="preserve">1. Đáp ứng các yêu cầu về cơ sở vật chất, trang thiết bị theo quy định tại </w:t>
      </w:r>
      <w:bookmarkStart w:id="29" w:name="bieumau_07"/>
      <w:r w:rsidRPr="00430C3E">
        <w:rPr>
          <w:rFonts w:ascii="Arial" w:hAnsi="Arial" w:cs="Arial"/>
          <w:sz w:val="20"/>
          <w:szCs w:val="20"/>
        </w:rPr>
        <w:t>Phụ lục số VII</w:t>
      </w:r>
      <w:bookmarkEnd w:id="29"/>
      <w:r w:rsidRPr="00430C3E">
        <w:rPr>
          <w:rFonts w:ascii="Arial" w:hAnsi="Arial" w:cs="Arial"/>
          <w:sz w:val="20"/>
          <w:szCs w:val="20"/>
        </w:rPr>
        <w:t xml:space="preserve"> ban hành kèm theo </w:t>
      </w:r>
      <w:r w:rsidRPr="00430C3E" w:rsidR="00430C3E">
        <w:rPr>
          <w:rFonts w:ascii="Arial" w:hAnsi="Arial" w:cs="Arial"/>
          <w:sz w:val="20"/>
          <w:szCs w:val="20"/>
        </w:rPr>
        <w:t>Thông tư này</w:t>
      </w:r>
      <w:r w:rsidRPr="00430C3E">
        <w:rPr>
          <w:rFonts w:ascii="Arial" w:hAnsi="Arial" w:cs="Arial"/>
          <w:sz w:val="20"/>
          <w:szCs w:val="20"/>
        </w:rPr>
        <w:t>.</w:t>
      </w:r>
    </w:p>
    <w:p w:rsidR="0036011D" w:rsidRPr="00430C3E" w:rsidP="00942F98">
      <w:pPr>
        <w:spacing w:before="120"/>
        <w:rPr>
          <w:rFonts w:ascii="Arial" w:hAnsi="Arial" w:cs="Arial"/>
          <w:sz w:val="20"/>
          <w:szCs w:val="20"/>
        </w:rPr>
      </w:pPr>
      <w:r w:rsidRPr="00430C3E">
        <w:rPr>
          <w:rFonts w:ascii="Arial" w:hAnsi="Arial" w:cs="Arial"/>
          <w:sz w:val="20"/>
          <w:szCs w:val="20"/>
        </w:rPr>
        <w:t>2. Bác sỹ thực hiện KSK và người kết luận kết quả KSK phải có chứng chỉ hành nghề khám bệnh, chữa bệnh và có chứng chỉ đào tạo về y học biển.</w:t>
      </w:r>
    </w:p>
    <w:p w:rsidR="0036011D" w:rsidRPr="00430C3E" w:rsidP="00942F98">
      <w:pPr>
        <w:spacing w:before="120"/>
        <w:rPr>
          <w:rFonts w:ascii="Arial" w:hAnsi="Arial" w:cs="Arial"/>
          <w:sz w:val="20"/>
          <w:szCs w:val="20"/>
        </w:rPr>
      </w:pPr>
      <w:r w:rsidRPr="00430C3E">
        <w:rPr>
          <w:rFonts w:ascii="Arial" w:hAnsi="Arial" w:cs="Arial"/>
          <w:sz w:val="20"/>
          <w:szCs w:val="20"/>
        </w:rPr>
        <w:t>Người ký kết luận KSK phải có ngoại ngữ tiếng Anh trình độ B trở lên (đọc và hiểu Giấy chứng nhận sức khỏe thuyền viên b</w:t>
      </w:r>
      <w:r w:rsidRPr="00430C3E" w:rsidR="00B72AC2">
        <w:rPr>
          <w:rFonts w:ascii="Arial" w:hAnsi="Arial" w:cs="Arial"/>
          <w:sz w:val="20"/>
          <w:szCs w:val="20"/>
          <w:lang w:val="en-US"/>
        </w:rPr>
        <w:t>ằ</w:t>
      </w:r>
      <w:r w:rsidRPr="00430C3E">
        <w:rPr>
          <w:rFonts w:ascii="Arial" w:hAnsi="Arial" w:cs="Arial"/>
          <w:sz w:val="20"/>
          <w:szCs w:val="20"/>
        </w:rPr>
        <w:t>ng tiếng Anh).</w:t>
      </w:r>
    </w:p>
    <w:p w:rsidR="0036011D" w:rsidRPr="00430C3E" w:rsidP="00942F98">
      <w:pPr>
        <w:spacing w:before="120"/>
        <w:rPr>
          <w:rFonts w:ascii="Arial" w:hAnsi="Arial" w:cs="Arial"/>
          <w:sz w:val="20"/>
        </w:rPr>
      </w:pPr>
      <w:r w:rsidRPr="00430C3E">
        <w:rPr>
          <w:rFonts w:ascii="Arial" w:hAnsi="Arial" w:cs="Arial"/>
          <w:sz w:val="20"/>
          <w:szCs w:val="20"/>
        </w:rPr>
        <w:t xml:space="preserve">3. Có phạm vi hoạt động chuyên môn phù hợp để khám, phát hiện được các tình trạng bệnh, </w:t>
      </w:r>
      <w:r w:rsidRPr="00430C3E">
        <w:rPr>
          <w:rFonts w:ascii="Arial" w:hAnsi="Arial" w:cs="Arial"/>
          <w:sz w:val="20"/>
        </w:rPr>
        <w:t xml:space="preserve">tật theo Bảng tiêu chuẩn sức khỏe của thuyền viên quy định tại </w:t>
      </w:r>
      <w:bookmarkStart w:id="30" w:name="tc_1"/>
      <w:r w:rsidRPr="00430C3E" w:rsidR="00430C3E">
        <w:rPr>
          <w:rFonts w:ascii="Arial" w:hAnsi="Arial" w:cs="Arial"/>
          <w:sz w:val="20"/>
        </w:rPr>
        <w:t xml:space="preserve">Điều </w:t>
      </w:r>
      <w:r w:rsidRPr="00430C3E">
        <w:rPr>
          <w:rFonts w:ascii="Arial" w:hAnsi="Arial" w:cs="Arial"/>
          <w:sz w:val="20"/>
        </w:rPr>
        <w:t xml:space="preserve">4 </w:t>
      </w:r>
      <w:r w:rsidRPr="00430C3E" w:rsidR="00430C3E">
        <w:rPr>
          <w:rFonts w:ascii="Arial" w:hAnsi="Arial" w:cs="Arial"/>
          <w:sz w:val="20"/>
        </w:rPr>
        <w:t>Thông tư này</w:t>
      </w:r>
      <w:bookmarkEnd w:id="30"/>
      <w:r w:rsidRPr="00430C3E">
        <w:rPr>
          <w:rFonts w:ascii="Arial" w:hAnsi="Arial" w:cs="Arial"/>
          <w:sz w:val="20"/>
        </w:rPr>
        <w:t>.</w:t>
      </w:r>
    </w:p>
    <w:p w:rsidR="0036011D" w:rsidRPr="00430C3E" w:rsidP="00942F98">
      <w:pPr>
        <w:spacing w:before="120"/>
        <w:rPr>
          <w:rFonts w:ascii="Arial" w:hAnsi="Arial" w:cs="Arial"/>
          <w:b/>
          <w:sz w:val="20"/>
        </w:rPr>
      </w:pPr>
      <w:bookmarkStart w:id="31" w:name="dieu_4"/>
      <w:r w:rsidRPr="00430C3E" w:rsidR="00430C3E">
        <w:rPr>
          <w:rFonts w:ascii="Arial" w:hAnsi="Arial" w:cs="Arial"/>
          <w:b/>
          <w:sz w:val="20"/>
        </w:rPr>
        <w:t xml:space="preserve">Điều </w:t>
      </w:r>
      <w:r w:rsidRPr="00430C3E">
        <w:rPr>
          <w:rFonts w:ascii="Arial" w:hAnsi="Arial" w:cs="Arial"/>
          <w:b/>
          <w:sz w:val="20"/>
        </w:rPr>
        <w:t xml:space="preserve">4. Công bố cơ sở đủ </w:t>
      </w:r>
      <w:r w:rsidRPr="00430C3E" w:rsidR="00430C3E">
        <w:rPr>
          <w:rFonts w:ascii="Arial" w:hAnsi="Arial" w:cs="Arial"/>
          <w:b/>
          <w:sz w:val="20"/>
        </w:rPr>
        <w:t xml:space="preserve">điều </w:t>
      </w:r>
      <w:r w:rsidRPr="00430C3E">
        <w:rPr>
          <w:rFonts w:ascii="Arial" w:hAnsi="Arial" w:cs="Arial"/>
          <w:b/>
          <w:sz w:val="20"/>
        </w:rPr>
        <w:t>kiện khám sức khỏe cho thuyền viên</w:t>
      </w:r>
      <w:bookmarkEnd w:id="31"/>
    </w:p>
    <w:p w:rsidR="0036011D" w:rsidRPr="00430C3E" w:rsidP="00942F98">
      <w:pPr>
        <w:spacing w:before="120"/>
        <w:rPr>
          <w:rFonts w:ascii="Arial" w:hAnsi="Arial" w:cs="Arial"/>
          <w:sz w:val="20"/>
        </w:rPr>
      </w:pPr>
      <w:r w:rsidRPr="00430C3E">
        <w:rPr>
          <w:rFonts w:ascii="Arial" w:hAnsi="Arial" w:cs="Arial"/>
          <w:sz w:val="20"/>
        </w:rPr>
        <w:t xml:space="preserve">Việc công bố cơ sở đủ </w:t>
      </w:r>
      <w:r w:rsidRPr="00430C3E" w:rsidR="00430C3E">
        <w:rPr>
          <w:rFonts w:ascii="Arial" w:hAnsi="Arial" w:cs="Arial"/>
          <w:sz w:val="20"/>
        </w:rPr>
        <w:t xml:space="preserve">điều </w:t>
      </w:r>
      <w:r w:rsidRPr="00430C3E">
        <w:rPr>
          <w:rFonts w:ascii="Arial" w:hAnsi="Arial" w:cs="Arial"/>
          <w:sz w:val="20"/>
        </w:rPr>
        <w:t xml:space="preserve">kiện KSK cho thuyền viên được thực hiện theo quy định tại </w:t>
      </w:r>
      <w:bookmarkStart w:id="32" w:name="dc_4"/>
      <w:r w:rsidRPr="00430C3E" w:rsidR="00430C3E">
        <w:rPr>
          <w:rFonts w:ascii="Arial" w:hAnsi="Arial" w:cs="Arial"/>
          <w:sz w:val="20"/>
        </w:rPr>
        <w:t>khoản</w:t>
      </w:r>
      <w:r w:rsidRPr="00430C3E">
        <w:rPr>
          <w:rFonts w:ascii="Arial" w:hAnsi="Arial" w:cs="Arial"/>
          <w:sz w:val="20"/>
        </w:rPr>
        <w:t xml:space="preserve"> 8 </w:t>
      </w:r>
      <w:r w:rsidRPr="00430C3E" w:rsidR="00430C3E">
        <w:rPr>
          <w:rFonts w:ascii="Arial" w:hAnsi="Arial" w:cs="Arial"/>
          <w:sz w:val="20"/>
        </w:rPr>
        <w:t xml:space="preserve">Điều </w:t>
      </w:r>
      <w:r w:rsidRPr="00430C3E">
        <w:rPr>
          <w:rFonts w:ascii="Arial" w:hAnsi="Arial" w:cs="Arial"/>
          <w:sz w:val="20"/>
        </w:rPr>
        <w:t xml:space="preserve">43, </w:t>
      </w:r>
      <w:r w:rsidRPr="00430C3E" w:rsidR="00430C3E">
        <w:rPr>
          <w:rFonts w:ascii="Arial" w:hAnsi="Arial" w:cs="Arial"/>
          <w:sz w:val="20"/>
        </w:rPr>
        <w:t>khoản</w:t>
      </w:r>
      <w:r w:rsidRPr="00430C3E">
        <w:rPr>
          <w:rFonts w:ascii="Arial" w:hAnsi="Arial" w:cs="Arial"/>
          <w:sz w:val="20"/>
        </w:rPr>
        <w:t xml:space="preserve"> 4 và </w:t>
      </w:r>
      <w:r w:rsidRPr="00430C3E" w:rsidR="00430C3E">
        <w:rPr>
          <w:rFonts w:ascii="Arial" w:hAnsi="Arial" w:cs="Arial"/>
          <w:sz w:val="20"/>
        </w:rPr>
        <w:t>khoản</w:t>
      </w:r>
      <w:r w:rsidRPr="00430C3E">
        <w:rPr>
          <w:rFonts w:ascii="Arial" w:hAnsi="Arial" w:cs="Arial"/>
          <w:sz w:val="20"/>
        </w:rPr>
        <w:t xml:space="preserve"> 5 </w:t>
      </w:r>
      <w:r w:rsidRPr="00430C3E" w:rsidR="00430C3E">
        <w:rPr>
          <w:rFonts w:ascii="Arial" w:hAnsi="Arial" w:cs="Arial"/>
          <w:sz w:val="20"/>
        </w:rPr>
        <w:t xml:space="preserve">Điều </w:t>
      </w:r>
      <w:r w:rsidRPr="00430C3E">
        <w:rPr>
          <w:rFonts w:ascii="Arial" w:hAnsi="Arial" w:cs="Arial"/>
          <w:sz w:val="20"/>
        </w:rPr>
        <w:t xml:space="preserve">44 của </w:t>
      </w:r>
      <w:r w:rsidRPr="00430C3E" w:rsidR="00430C3E">
        <w:rPr>
          <w:rFonts w:ascii="Arial" w:hAnsi="Arial" w:cs="Arial"/>
          <w:sz w:val="20"/>
        </w:rPr>
        <w:t>Nghị định</w:t>
      </w:r>
      <w:r w:rsidRPr="00430C3E">
        <w:rPr>
          <w:rFonts w:ascii="Arial" w:hAnsi="Arial" w:cs="Arial"/>
          <w:sz w:val="20"/>
        </w:rPr>
        <w:t xml:space="preserve"> 109</w:t>
      </w:r>
      <w:r w:rsidRPr="00430C3E" w:rsidR="00C268CF">
        <w:rPr>
          <w:rFonts w:ascii="Arial" w:hAnsi="Arial" w:cs="Arial"/>
          <w:sz w:val="20"/>
        </w:rPr>
        <w:t>/</w:t>
      </w:r>
      <w:r w:rsidRPr="00430C3E">
        <w:rPr>
          <w:rFonts w:ascii="Arial" w:hAnsi="Arial" w:cs="Arial"/>
          <w:sz w:val="20"/>
        </w:rPr>
        <w:t>2016</w:t>
      </w:r>
      <w:r w:rsidRPr="00430C3E" w:rsidR="00C268CF">
        <w:rPr>
          <w:rFonts w:ascii="Arial" w:hAnsi="Arial" w:cs="Arial"/>
          <w:sz w:val="20"/>
        </w:rPr>
        <w:t>/</w:t>
      </w:r>
      <w:r w:rsidRPr="00430C3E">
        <w:rPr>
          <w:rFonts w:ascii="Arial" w:hAnsi="Arial" w:cs="Arial"/>
          <w:sz w:val="20"/>
        </w:rPr>
        <w:t>NĐ-CP</w:t>
      </w:r>
      <w:bookmarkEnd w:id="32"/>
      <w:r w:rsidRPr="00430C3E">
        <w:rPr>
          <w:rFonts w:ascii="Arial" w:hAnsi="Arial" w:cs="Arial"/>
          <w:sz w:val="20"/>
        </w:rPr>
        <w:t>.</w:t>
      </w:r>
    </w:p>
    <w:p w:rsidR="00963A99" w:rsidRPr="00430C3E" w:rsidP="00942F98">
      <w:pPr>
        <w:spacing w:before="120"/>
        <w:rPr>
          <w:rFonts w:ascii="Arial" w:hAnsi="Arial" w:cs="Arial"/>
          <w:b/>
          <w:lang w:val="en-US"/>
        </w:rPr>
      </w:pPr>
      <w:bookmarkStart w:id="33" w:name="chuong_3"/>
      <w:r w:rsidRPr="00430C3E" w:rsidR="00C268CF">
        <w:rPr>
          <w:rFonts w:ascii="Arial" w:hAnsi="Arial" w:cs="Arial"/>
          <w:b/>
          <w:sz w:val="20"/>
        </w:rPr>
        <w:t>Chương</w:t>
      </w:r>
      <w:r w:rsidRPr="00430C3E">
        <w:rPr>
          <w:rFonts w:ascii="Arial" w:hAnsi="Arial" w:cs="Arial"/>
          <w:b/>
          <w:sz w:val="20"/>
        </w:rPr>
        <w:t xml:space="preserve"> </w:t>
      </w:r>
      <w:r w:rsidRPr="00430C3E">
        <w:rPr>
          <w:rFonts w:ascii="Arial" w:hAnsi="Arial" w:cs="Arial"/>
          <w:b/>
          <w:sz w:val="20"/>
          <w:lang w:val="en-US"/>
        </w:rPr>
        <w:t>III</w:t>
      </w:r>
      <w:bookmarkEnd w:id="33"/>
    </w:p>
    <w:p w:rsidR="0036011D" w:rsidRPr="00430C3E" w:rsidP="00942F98">
      <w:pPr>
        <w:spacing w:before="120"/>
        <w:jc w:val="center"/>
        <w:rPr>
          <w:rFonts w:ascii="Arial" w:hAnsi="Arial" w:cs="Arial"/>
          <w:b/>
        </w:rPr>
      </w:pPr>
      <w:bookmarkStart w:id="34" w:name="chuong_3_name"/>
      <w:r w:rsidRPr="00430C3E" w:rsidR="00963A99">
        <w:rPr>
          <w:rFonts w:ascii="Arial" w:hAnsi="Arial" w:cs="Arial"/>
          <w:b/>
        </w:rPr>
        <w:t>TRÁCH NHIỆM THỰC HIỆN</w:t>
      </w:r>
      <w:bookmarkEnd w:id="34"/>
    </w:p>
    <w:p w:rsidR="0036011D" w:rsidRPr="00430C3E" w:rsidP="00942F98">
      <w:pPr>
        <w:spacing w:before="120"/>
        <w:rPr>
          <w:rFonts w:ascii="Arial" w:hAnsi="Arial" w:cs="Arial"/>
          <w:b/>
          <w:sz w:val="20"/>
        </w:rPr>
      </w:pPr>
      <w:bookmarkStart w:id="35" w:name="dieu_5"/>
      <w:r w:rsidRPr="00430C3E" w:rsidR="00430C3E">
        <w:rPr>
          <w:rFonts w:ascii="Arial" w:hAnsi="Arial" w:cs="Arial"/>
          <w:b/>
          <w:sz w:val="20"/>
        </w:rPr>
        <w:t xml:space="preserve">Điều </w:t>
      </w:r>
      <w:r w:rsidRPr="00430C3E" w:rsidR="00207C5D">
        <w:rPr>
          <w:rFonts w:ascii="Arial" w:hAnsi="Arial" w:cs="Arial"/>
          <w:b/>
          <w:sz w:val="20"/>
        </w:rPr>
        <w:t>5. Trách nhiệm của nhân viên y tế và cơ sở thực hiện khám sức khỏe cho thuyền viên</w:t>
      </w:r>
      <w:bookmarkEnd w:id="35"/>
    </w:p>
    <w:p w:rsidR="0036011D" w:rsidRPr="00430C3E" w:rsidP="00942F98">
      <w:pPr>
        <w:spacing w:before="120"/>
        <w:rPr>
          <w:rFonts w:ascii="Arial" w:hAnsi="Arial" w:cs="Arial"/>
          <w:sz w:val="20"/>
        </w:rPr>
      </w:pPr>
      <w:r w:rsidRPr="00430C3E">
        <w:rPr>
          <w:rFonts w:ascii="Arial" w:hAnsi="Arial" w:cs="Arial"/>
          <w:sz w:val="20"/>
        </w:rPr>
        <w:t>1. Trách nhiệm của nhân viên y tế;</w:t>
      </w:r>
    </w:p>
    <w:p w:rsidR="0036011D" w:rsidRPr="00430C3E" w:rsidP="00942F98">
      <w:pPr>
        <w:spacing w:before="120"/>
        <w:rPr>
          <w:rFonts w:ascii="Arial" w:hAnsi="Arial" w:cs="Arial"/>
          <w:sz w:val="20"/>
        </w:rPr>
      </w:pPr>
      <w:r w:rsidRPr="00430C3E">
        <w:rPr>
          <w:rFonts w:ascii="Arial" w:hAnsi="Arial" w:cs="Arial"/>
          <w:sz w:val="20"/>
        </w:rPr>
        <w:t>a) Thực hiện đúng nhiệm vụ được người có thẩm quyền phân công.</w:t>
      </w:r>
    </w:p>
    <w:p w:rsidR="0036011D" w:rsidRPr="00430C3E" w:rsidP="00942F98">
      <w:pPr>
        <w:spacing w:before="120"/>
        <w:rPr>
          <w:rFonts w:ascii="Arial" w:hAnsi="Arial" w:cs="Arial"/>
          <w:sz w:val="20"/>
        </w:rPr>
      </w:pPr>
      <w:r w:rsidRPr="00430C3E">
        <w:rPr>
          <w:rFonts w:ascii="Arial" w:hAnsi="Arial" w:cs="Arial"/>
          <w:sz w:val="20"/>
        </w:rPr>
        <w:t>b) Kiểm tra đối chiếu ảnh trong Hồ sơ KSK trước khi thực hiện KSK.</w:t>
      </w:r>
    </w:p>
    <w:p w:rsidR="0036011D" w:rsidRPr="00430C3E" w:rsidP="00942F98">
      <w:pPr>
        <w:spacing w:before="120"/>
        <w:rPr>
          <w:rFonts w:ascii="Arial" w:hAnsi="Arial" w:cs="Arial"/>
          <w:sz w:val="20"/>
        </w:rPr>
      </w:pPr>
      <w:r w:rsidRPr="00430C3E">
        <w:rPr>
          <w:rFonts w:ascii="Arial" w:hAnsi="Arial" w:cs="Arial"/>
          <w:sz w:val="20"/>
        </w:rPr>
        <w:t xml:space="preserve">c) Thực hiện đúng các quy trình, </w:t>
      </w:r>
      <w:r w:rsidRPr="00430C3E" w:rsidR="00430C3E">
        <w:rPr>
          <w:rFonts w:ascii="Arial" w:hAnsi="Arial" w:cs="Arial"/>
          <w:sz w:val="20"/>
        </w:rPr>
        <w:t>hướng dẫn</w:t>
      </w:r>
      <w:r w:rsidRPr="00430C3E">
        <w:rPr>
          <w:rFonts w:ascii="Arial" w:hAnsi="Arial" w:cs="Arial"/>
          <w:sz w:val="20"/>
        </w:rPr>
        <w:t xml:space="preserve"> chuyên môn, nghiệp vụ để KSK, bảo đảm kết quả khám trung thực, chính xác và chịu trách nhiệm trước pháp </w:t>
      </w:r>
      <w:r w:rsidRPr="00430C3E" w:rsidR="00430C3E">
        <w:rPr>
          <w:rFonts w:ascii="Arial" w:hAnsi="Arial" w:cs="Arial"/>
          <w:sz w:val="20"/>
        </w:rPr>
        <w:t xml:space="preserve">luật </w:t>
      </w:r>
      <w:r w:rsidRPr="00430C3E">
        <w:rPr>
          <w:rFonts w:ascii="Arial" w:hAnsi="Arial" w:cs="Arial"/>
          <w:sz w:val="20"/>
        </w:rPr>
        <w:t>về kết luận của mình.</w:t>
      </w:r>
    </w:p>
    <w:p w:rsidR="0036011D" w:rsidRPr="00430C3E" w:rsidP="00942F98">
      <w:pPr>
        <w:spacing w:before="120"/>
        <w:rPr>
          <w:rFonts w:ascii="Arial" w:hAnsi="Arial" w:cs="Arial"/>
          <w:sz w:val="20"/>
        </w:rPr>
      </w:pPr>
      <w:r w:rsidRPr="00430C3E">
        <w:rPr>
          <w:rFonts w:ascii="Arial" w:hAnsi="Arial" w:cs="Arial"/>
          <w:sz w:val="20"/>
        </w:rPr>
        <w:t>d) Những trường hợp khó kết luận, bác s</w:t>
      </w:r>
      <w:r w:rsidRPr="00430C3E" w:rsidR="00963A99">
        <w:rPr>
          <w:rFonts w:ascii="Arial" w:hAnsi="Arial" w:cs="Arial"/>
          <w:sz w:val="20"/>
          <w:lang w:val="en-US"/>
        </w:rPr>
        <w:t>ỹ</w:t>
      </w:r>
      <w:r w:rsidRPr="00430C3E">
        <w:rPr>
          <w:rFonts w:ascii="Arial" w:hAnsi="Arial" w:cs="Arial"/>
          <w:sz w:val="20"/>
        </w:rPr>
        <w:t xml:space="preserve"> KSK đề nghị hội chẩn chuyên môn theo quy định.</w:t>
      </w:r>
    </w:p>
    <w:p w:rsidR="0036011D" w:rsidRPr="00430C3E" w:rsidP="00942F98">
      <w:pPr>
        <w:spacing w:before="120"/>
        <w:rPr>
          <w:rFonts w:ascii="Arial" w:hAnsi="Arial" w:cs="Arial"/>
          <w:sz w:val="20"/>
        </w:rPr>
      </w:pPr>
      <w:r w:rsidRPr="00430C3E">
        <w:rPr>
          <w:rFonts w:ascii="Arial" w:hAnsi="Arial" w:cs="Arial"/>
          <w:sz w:val="20"/>
        </w:rPr>
        <w:t>2. Trách nhiệm của cơ sở khám bệnh, chữa bệnh</w:t>
      </w:r>
      <w:r w:rsidRPr="00430C3E">
        <w:rPr>
          <w:rFonts w:ascii="Arial" w:hAnsi="Arial" w:cs="Arial"/>
          <w:sz w:val="20"/>
        </w:rPr>
        <w:t>;</w:t>
      </w:r>
    </w:p>
    <w:p w:rsidR="0036011D" w:rsidRPr="00430C3E" w:rsidP="00942F98">
      <w:pPr>
        <w:spacing w:before="120"/>
        <w:rPr>
          <w:rFonts w:ascii="Arial" w:hAnsi="Arial" w:cs="Arial"/>
          <w:sz w:val="20"/>
        </w:rPr>
      </w:pPr>
      <w:r w:rsidRPr="00430C3E">
        <w:rPr>
          <w:rFonts w:ascii="Arial" w:hAnsi="Arial" w:cs="Arial"/>
          <w:sz w:val="20"/>
        </w:rPr>
        <w:t xml:space="preserve">a) Thực hiện theo đúng quy định tại </w:t>
      </w:r>
      <w:r w:rsidRPr="00430C3E" w:rsidR="00430C3E">
        <w:rPr>
          <w:rFonts w:ascii="Arial" w:hAnsi="Arial" w:cs="Arial"/>
          <w:sz w:val="20"/>
        </w:rPr>
        <w:t>Thông tư này</w:t>
      </w:r>
      <w:r w:rsidRPr="00430C3E">
        <w:rPr>
          <w:rFonts w:ascii="Arial" w:hAnsi="Arial" w:cs="Arial"/>
          <w:sz w:val="20"/>
        </w:rPr>
        <w:t xml:space="preserve"> và chịu trách nhiệm trước pháp </w:t>
      </w:r>
      <w:r w:rsidRPr="00430C3E" w:rsidR="00430C3E">
        <w:rPr>
          <w:rFonts w:ascii="Arial" w:hAnsi="Arial" w:cs="Arial"/>
          <w:sz w:val="20"/>
        </w:rPr>
        <w:t xml:space="preserve">luật </w:t>
      </w:r>
      <w:r w:rsidRPr="00430C3E">
        <w:rPr>
          <w:rFonts w:ascii="Arial" w:hAnsi="Arial" w:cs="Arial"/>
          <w:sz w:val="20"/>
        </w:rPr>
        <w:t>về kết quả KSK cho thuyền viên do cơ sở mình thực hiện.</w:t>
      </w:r>
    </w:p>
    <w:p w:rsidR="0036011D" w:rsidRPr="00430C3E" w:rsidP="00942F98">
      <w:pPr>
        <w:spacing w:before="120"/>
        <w:rPr>
          <w:rFonts w:ascii="Arial" w:hAnsi="Arial" w:cs="Arial"/>
          <w:sz w:val="20"/>
        </w:rPr>
      </w:pPr>
      <w:r w:rsidRPr="00430C3E">
        <w:rPr>
          <w:rFonts w:ascii="Arial" w:hAnsi="Arial" w:cs="Arial"/>
          <w:sz w:val="20"/>
        </w:rPr>
        <w:t xml:space="preserve">b) Lưu trữ hồ sơ KSK cho thuyền viên, định kỳ báo cáo về hoạt động KSK cho thuyền viên và tổng hợp vào báo cáo chung về hoạt động chuyên môn của cơ sở theo quy định của pháp </w:t>
      </w:r>
      <w:r w:rsidRPr="00430C3E" w:rsidR="00430C3E">
        <w:rPr>
          <w:rFonts w:ascii="Arial" w:hAnsi="Arial" w:cs="Arial"/>
          <w:sz w:val="20"/>
        </w:rPr>
        <w:t xml:space="preserve">luật </w:t>
      </w:r>
      <w:r w:rsidRPr="00430C3E">
        <w:rPr>
          <w:rFonts w:ascii="Arial" w:hAnsi="Arial" w:cs="Arial"/>
          <w:sz w:val="20"/>
        </w:rPr>
        <w:t>về thống kê, báo cáo.</w:t>
      </w:r>
    </w:p>
    <w:p w:rsidR="0036011D" w:rsidRPr="00430C3E" w:rsidP="00942F98">
      <w:pPr>
        <w:spacing w:before="120"/>
        <w:rPr>
          <w:rFonts w:ascii="Arial" w:hAnsi="Arial" w:cs="Arial"/>
          <w:b/>
          <w:sz w:val="20"/>
        </w:rPr>
      </w:pPr>
      <w:bookmarkStart w:id="36" w:name="dieu_6"/>
      <w:r w:rsidRPr="00430C3E" w:rsidR="00430C3E">
        <w:rPr>
          <w:rFonts w:ascii="Arial" w:hAnsi="Arial" w:cs="Arial"/>
          <w:b/>
          <w:sz w:val="20"/>
        </w:rPr>
        <w:t xml:space="preserve">Điều </w:t>
      </w:r>
      <w:r w:rsidRPr="00430C3E">
        <w:rPr>
          <w:rFonts w:ascii="Arial" w:hAnsi="Arial" w:cs="Arial"/>
          <w:b/>
          <w:sz w:val="20"/>
        </w:rPr>
        <w:t>6. Trách nhiệm của thuyền viên</w:t>
      </w:r>
      <w:bookmarkEnd w:id="36"/>
    </w:p>
    <w:p w:rsidR="0036011D" w:rsidRPr="00430C3E" w:rsidP="00942F98">
      <w:pPr>
        <w:spacing w:before="120"/>
        <w:rPr>
          <w:rFonts w:ascii="Arial" w:hAnsi="Arial" w:cs="Arial"/>
          <w:sz w:val="20"/>
        </w:rPr>
      </w:pPr>
      <w:r w:rsidRPr="00430C3E">
        <w:rPr>
          <w:rFonts w:ascii="Arial" w:hAnsi="Arial" w:cs="Arial"/>
          <w:sz w:val="20"/>
        </w:rPr>
        <w:t>1. Cung cấp thông tin đầy đủ, trung thực về tình trạng sức khỏe, tiền sử bệnh,</w:t>
      </w:r>
      <w:r w:rsidRPr="00430C3E" w:rsidR="009A24E3">
        <w:rPr>
          <w:rFonts w:ascii="Arial" w:hAnsi="Arial" w:cs="Arial"/>
          <w:sz w:val="20"/>
          <w:lang w:val="en-US"/>
        </w:rPr>
        <w:t xml:space="preserve"> </w:t>
      </w:r>
      <w:r w:rsidRPr="00430C3E">
        <w:rPr>
          <w:rFonts w:ascii="Arial" w:hAnsi="Arial" w:cs="Arial"/>
          <w:sz w:val="20"/>
        </w:rPr>
        <w:t>tật của bản thân và chịu</w:t>
      </w:r>
      <w:r w:rsidRPr="00430C3E" w:rsidR="009A24E3">
        <w:rPr>
          <w:rFonts w:ascii="Arial" w:hAnsi="Arial" w:cs="Arial"/>
          <w:sz w:val="20"/>
        </w:rPr>
        <w:t xml:space="preserve"> tr</w:t>
      </w:r>
      <w:r w:rsidRPr="00430C3E">
        <w:rPr>
          <w:rFonts w:ascii="Arial" w:hAnsi="Arial" w:cs="Arial"/>
          <w:sz w:val="20"/>
        </w:rPr>
        <w:t xml:space="preserve">ách nhiệm trước pháp </w:t>
      </w:r>
      <w:r w:rsidRPr="00430C3E" w:rsidR="00430C3E">
        <w:rPr>
          <w:rFonts w:ascii="Arial" w:hAnsi="Arial" w:cs="Arial"/>
          <w:sz w:val="20"/>
        </w:rPr>
        <w:t xml:space="preserve">luật </w:t>
      </w:r>
      <w:r w:rsidRPr="00430C3E">
        <w:rPr>
          <w:rFonts w:ascii="Arial" w:hAnsi="Arial" w:cs="Arial"/>
          <w:sz w:val="20"/>
        </w:rPr>
        <w:t>về thông tin đã cung cấp.</w:t>
      </w:r>
    </w:p>
    <w:p w:rsidR="0036011D" w:rsidRPr="00430C3E" w:rsidP="00942F98">
      <w:pPr>
        <w:spacing w:before="120"/>
        <w:rPr>
          <w:rFonts w:ascii="Arial" w:hAnsi="Arial" w:cs="Arial"/>
          <w:sz w:val="20"/>
        </w:rPr>
      </w:pPr>
      <w:r w:rsidRPr="00430C3E">
        <w:rPr>
          <w:rFonts w:ascii="Arial" w:hAnsi="Arial" w:cs="Arial"/>
          <w:sz w:val="20"/>
        </w:rPr>
        <w:t xml:space="preserve">2. Tuân thủ các </w:t>
      </w:r>
      <w:r w:rsidRPr="00430C3E" w:rsidR="00430C3E">
        <w:rPr>
          <w:rFonts w:ascii="Arial" w:hAnsi="Arial" w:cs="Arial"/>
          <w:sz w:val="20"/>
        </w:rPr>
        <w:t>hướng dẫn</w:t>
      </w:r>
      <w:r w:rsidRPr="00430C3E">
        <w:rPr>
          <w:rFonts w:ascii="Arial" w:hAnsi="Arial" w:cs="Arial"/>
          <w:sz w:val="20"/>
        </w:rPr>
        <w:t>, chỉ định của nhân viên y tế trong quá trình thực hiện KSK.</w:t>
      </w:r>
    </w:p>
    <w:p w:rsidR="0036011D" w:rsidRPr="00430C3E" w:rsidP="00942F98">
      <w:pPr>
        <w:spacing w:before="120"/>
        <w:rPr>
          <w:rFonts w:ascii="Arial" w:hAnsi="Arial" w:cs="Arial"/>
          <w:sz w:val="20"/>
        </w:rPr>
      </w:pPr>
      <w:r w:rsidRPr="00430C3E">
        <w:rPr>
          <w:rFonts w:ascii="Arial" w:hAnsi="Arial" w:cs="Arial"/>
          <w:sz w:val="20"/>
        </w:rPr>
        <w:t xml:space="preserve">3. Chủ động khám lại sức khỏe sau khi </w:t>
      </w:r>
      <w:r w:rsidRPr="00430C3E" w:rsidR="00430C3E">
        <w:rPr>
          <w:rFonts w:ascii="Arial" w:hAnsi="Arial" w:cs="Arial"/>
          <w:sz w:val="20"/>
        </w:rPr>
        <w:t xml:space="preserve">điều </w:t>
      </w:r>
      <w:r w:rsidRPr="00430C3E">
        <w:rPr>
          <w:rFonts w:ascii="Arial" w:hAnsi="Arial" w:cs="Arial"/>
          <w:sz w:val="20"/>
        </w:rPr>
        <w:t>trị bệnh, tai nạn gây ảnh hưởng đ</w:t>
      </w:r>
      <w:r w:rsidRPr="00430C3E" w:rsidR="009A24E3">
        <w:rPr>
          <w:rFonts w:ascii="Arial" w:hAnsi="Arial" w:cs="Arial"/>
          <w:sz w:val="20"/>
          <w:lang w:val="en-US"/>
        </w:rPr>
        <w:t>ế</w:t>
      </w:r>
      <w:r w:rsidRPr="00430C3E">
        <w:rPr>
          <w:rFonts w:ascii="Arial" w:hAnsi="Arial" w:cs="Arial"/>
          <w:sz w:val="20"/>
        </w:rPr>
        <w:t>n sức khỏe của thuyền viên.</w:t>
      </w:r>
    </w:p>
    <w:p w:rsidR="0036011D" w:rsidRPr="00430C3E" w:rsidP="00942F98">
      <w:pPr>
        <w:spacing w:before="120"/>
        <w:rPr>
          <w:rFonts w:ascii="Arial" w:hAnsi="Arial" w:cs="Arial"/>
          <w:sz w:val="20"/>
        </w:rPr>
      </w:pPr>
      <w:r w:rsidRPr="00430C3E">
        <w:rPr>
          <w:rFonts w:ascii="Arial" w:hAnsi="Arial" w:cs="Arial"/>
          <w:sz w:val="20"/>
        </w:rPr>
        <w:t>4. Chấp hành yêu cầu KSK (định kỳ hoặc đột xuất) của cơ quan quản lý nhà nước về y tế hoặc cơ quan quản lý nhà nước về giao thông vận tải (Cục Hàng hải Việt Nam, Sở Giao thông vận tải tỉnh, thành phố trực thuộc Trung ương) hoặc của người sử dụng lao động.</w:t>
      </w:r>
    </w:p>
    <w:p w:rsidR="0036011D" w:rsidRPr="00430C3E" w:rsidP="00942F98">
      <w:pPr>
        <w:spacing w:before="120"/>
        <w:rPr>
          <w:rFonts w:ascii="Arial" w:hAnsi="Arial" w:cs="Arial"/>
          <w:b/>
          <w:sz w:val="20"/>
        </w:rPr>
      </w:pPr>
      <w:bookmarkStart w:id="37" w:name="dieu_7"/>
      <w:r w:rsidRPr="00430C3E" w:rsidR="00430C3E">
        <w:rPr>
          <w:rFonts w:ascii="Arial" w:hAnsi="Arial" w:cs="Arial"/>
          <w:b/>
          <w:sz w:val="20"/>
        </w:rPr>
        <w:t xml:space="preserve">Điều </w:t>
      </w:r>
      <w:r w:rsidRPr="00430C3E">
        <w:rPr>
          <w:rFonts w:ascii="Arial" w:hAnsi="Arial" w:cs="Arial"/>
          <w:b/>
          <w:sz w:val="20"/>
        </w:rPr>
        <w:t>7. Trách nhiệm của người sử dụng lao động thuyền viên</w:t>
      </w:r>
      <w:bookmarkEnd w:id="37"/>
    </w:p>
    <w:p w:rsidR="0036011D" w:rsidRPr="00430C3E" w:rsidP="00942F98">
      <w:pPr>
        <w:spacing w:before="120"/>
        <w:rPr>
          <w:rFonts w:ascii="Arial" w:hAnsi="Arial" w:cs="Arial"/>
          <w:sz w:val="20"/>
        </w:rPr>
      </w:pPr>
      <w:r w:rsidRPr="00430C3E">
        <w:rPr>
          <w:rFonts w:ascii="Arial" w:hAnsi="Arial" w:cs="Arial"/>
          <w:sz w:val="20"/>
        </w:rPr>
        <w:t xml:space="preserve">1. Tổ chức KSK và KSK định kỳ cho thuyền viên thuộc quyền quản lý theo đúng quy định của pháp </w:t>
      </w:r>
      <w:r w:rsidRPr="00430C3E" w:rsidR="00430C3E">
        <w:rPr>
          <w:rFonts w:ascii="Arial" w:hAnsi="Arial" w:cs="Arial"/>
          <w:sz w:val="20"/>
        </w:rPr>
        <w:t xml:space="preserve">luật </w:t>
      </w:r>
      <w:r w:rsidRPr="00430C3E">
        <w:rPr>
          <w:rFonts w:ascii="Arial" w:hAnsi="Arial" w:cs="Arial"/>
          <w:sz w:val="20"/>
        </w:rPr>
        <w:t>về lao động.</w:t>
      </w:r>
    </w:p>
    <w:p w:rsidR="0036011D" w:rsidRPr="00430C3E" w:rsidP="00942F98">
      <w:pPr>
        <w:spacing w:before="120"/>
        <w:rPr>
          <w:rFonts w:ascii="Arial" w:hAnsi="Arial" w:cs="Arial"/>
          <w:sz w:val="20"/>
        </w:rPr>
      </w:pPr>
      <w:r w:rsidRPr="00430C3E">
        <w:rPr>
          <w:rFonts w:ascii="Arial" w:hAnsi="Arial" w:cs="Arial"/>
          <w:sz w:val="20"/>
        </w:rPr>
        <w:t xml:space="preserve">2. Thực hiện việc tổ chức KSK định kỳ theo quy định tại </w:t>
      </w:r>
      <w:bookmarkStart w:id="38" w:name="tc_2"/>
      <w:r w:rsidRPr="00430C3E" w:rsidR="00430C3E">
        <w:rPr>
          <w:rFonts w:ascii="Arial" w:hAnsi="Arial" w:cs="Arial"/>
          <w:sz w:val="20"/>
        </w:rPr>
        <w:t xml:space="preserve">Điều </w:t>
      </w:r>
      <w:r w:rsidRPr="00430C3E">
        <w:rPr>
          <w:rFonts w:ascii="Arial" w:hAnsi="Arial" w:cs="Arial"/>
          <w:sz w:val="20"/>
        </w:rPr>
        <w:t xml:space="preserve">5 </w:t>
      </w:r>
      <w:r w:rsidRPr="00430C3E" w:rsidR="00430C3E">
        <w:rPr>
          <w:rFonts w:ascii="Arial" w:hAnsi="Arial" w:cs="Arial"/>
          <w:sz w:val="20"/>
        </w:rPr>
        <w:t>Thông tư này</w:t>
      </w:r>
      <w:bookmarkEnd w:id="38"/>
      <w:r w:rsidRPr="00430C3E">
        <w:rPr>
          <w:rFonts w:ascii="Arial" w:hAnsi="Arial" w:cs="Arial"/>
          <w:sz w:val="20"/>
        </w:rPr>
        <w:t>.</w:t>
      </w:r>
    </w:p>
    <w:p w:rsidR="0036011D" w:rsidRPr="00430C3E" w:rsidP="00942F98">
      <w:pPr>
        <w:spacing w:before="120"/>
        <w:rPr>
          <w:rFonts w:ascii="Arial" w:hAnsi="Arial" w:cs="Arial"/>
          <w:sz w:val="20"/>
        </w:rPr>
      </w:pPr>
      <w:r w:rsidRPr="00430C3E">
        <w:rPr>
          <w:rFonts w:ascii="Arial" w:hAnsi="Arial" w:cs="Arial"/>
          <w:sz w:val="20"/>
        </w:rPr>
        <w:t>3. Trả chi phí KSK cho cơ sở khám bệnh, chữa bệnh thực hiện việc KSK cho thuyền viên theo mức giá dịch vụ khám bệnh, chữa bệnh đã được cơ quan nhà nước có thẩm quyền phê duyệt hoặc theo thỏa thuận giữa hai đơn vị.</w:t>
      </w:r>
    </w:p>
    <w:p w:rsidR="0036011D" w:rsidRPr="00430C3E" w:rsidP="00942F98">
      <w:pPr>
        <w:spacing w:before="120"/>
        <w:rPr>
          <w:rFonts w:ascii="Arial" w:hAnsi="Arial" w:cs="Arial"/>
          <w:sz w:val="20"/>
        </w:rPr>
      </w:pPr>
      <w:r w:rsidRPr="00430C3E">
        <w:rPr>
          <w:rFonts w:ascii="Arial" w:hAnsi="Arial" w:cs="Arial"/>
          <w:sz w:val="20"/>
        </w:rPr>
        <w:t xml:space="preserve">4. Quản lý và theo dõi sức khỏe, hồ sơ sức khỏe của thuyền viên theo quy định của pháp </w:t>
      </w:r>
      <w:r w:rsidRPr="00430C3E" w:rsidR="00C268CF">
        <w:rPr>
          <w:rFonts w:ascii="Arial" w:hAnsi="Arial" w:cs="Arial"/>
          <w:sz w:val="20"/>
        </w:rPr>
        <w:t>luật</w:t>
      </w:r>
      <w:r w:rsidRPr="00430C3E">
        <w:rPr>
          <w:rFonts w:ascii="Arial" w:hAnsi="Arial" w:cs="Arial"/>
          <w:sz w:val="20"/>
        </w:rPr>
        <w:t>.</w:t>
      </w:r>
    </w:p>
    <w:p w:rsidR="0036011D" w:rsidRPr="00430C3E" w:rsidP="00942F98">
      <w:pPr>
        <w:spacing w:before="120"/>
        <w:rPr>
          <w:rFonts w:ascii="Arial" w:hAnsi="Arial" w:cs="Arial"/>
          <w:b/>
          <w:sz w:val="20"/>
        </w:rPr>
      </w:pPr>
      <w:bookmarkStart w:id="39" w:name="dieu_8"/>
      <w:r w:rsidRPr="00430C3E" w:rsidR="00430C3E">
        <w:rPr>
          <w:rFonts w:ascii="Arial" w:hAnsi="Arial" w:cs="Arial"/>
          <w:b/>
          <w:sz w:val="20"/>
        </w:rPr>
        <w:t xml:space="preserve">Điều </w:t>
      </w:r>
      <w:r w:rsidRPr="00430C3E">
        <w:rPr>
          <w:rFonts w:ascii="Arial" w:hAnsi="Arial" w:cs="Arial"/>
          <w:b/>
          <w:sz w:val="20"/>
        </w:rPr>
        <w:t>8. Trách nhiệm của Sở Y tế và cơ quan quản lý nhà nước về y tế của các Bộ, ngành</w:t>
      </w:r>
      <w:bookmarkEnd w:id="39"/>
    </w:p>
    <w:p w:rsidR="0036011D" w:rsidRPr="00430C3E" w:rsidP="00942F98">
      <w:pPr>
        <w:spacing w:before="120"/>
        <w:rPr>
          <w:rFonts w:ascii="Arial" w:hAnsi="Arial" w:cs="Arial"/>
          <w:sz w:val="20"/>
        </w:rPr>
      </w:pPr>
      <w:r w:rsidRPr="00430C3E">
        <w:rPr>
          <w:rFonts w:ascii="Arial" w:hAnsi="Arial" w:cs="Arial"/>
          <w:sz w:val="20"/>
        </w:rPr>
        <w:t xml:space="preserve">1. Chỉ đạo, </w:t>
      </w:r>
      <w:r w:rsidRPr="00430C3E" w:rsidR="00430C3E">
        <w:rPr>
          <w:rFonts w:ascii="Arial" w:hAnsi="Arial" w:cs="Arial"/>
          <w:sz w:val="20"/>
        </w:rPr>
        <w:t>hướng dẫn</w:t>
      </w:r>
      <w:r w:rsidRPr="00430C3E">
        <w:rPr>
          <w:rFonts w:ascii="Arial" w:hAnsi="Arial" w:cs="Arial"/>
          <w:sz w:val="20"/>
        </w:rPr>
        <w:t xml:space="preserve"> hoạt động KSK cho thuyền viên tại các cơ sở khám bệnh, chữa bệnh thuộc thẩm quyền quản lý theo quy định tại </w:t>
      </w:r>
      <w:bookmarkStart w:id="40" w:name="dc_5"/>
      <w:r w:rsidRPr="00430C3E" w:rsidR="00430C3E">
        <w:rPr>
          <w:rFonts w:ascii="Arial" w:hAnsi="Arial" w:cs="Arial"/>
          <w:sz w:val="20"/>
        </w:rPr>
        <w:t>khoản</w:t>
      </w:r>
      <w:r w:rsidRPr="00430C3E" w:rsidR="00F0312F">
        <w:rPr>
          <w:rFonts w:ascii="Arial" w:hAnsi="Arial" w:cs="Arial"/>
          <w:sz w:val="20"/>
        </w:rPr>
        <w:t xml:space="preserve"> 1 </w:t>
      </w:r>
      <w:r w:rsidRPr="00430C3E" w:rsidR="00430C3E">
        <w:rPr>
          <w:rFonts w:ascii="Arial" w:hAnsi="Arial" w:cs="Arial"/>
          <w:sz w:val="20"/>
        </w:rPr>
        <w:t xml:space="preserve">Điều </w:t>
      </w:r>
      <w:r w:rsidRPr="00430C3E" w:rsidR="00F0312F">
        <w:rPr>
          <w:rFonts w:ascii="Arial" w:hAnsi="Arial" w:cs="Arial"/>
          <w:sz w:val="20"/>
        </w:rPr>
        <w:t xml:space="preserve">44 </w:t>
      </w:r>
      <w:r w:rsidRPr="00430C3E" w:rsidR="00430C3E">
        <w:rPr>
          <w:rFonts w:ascii="Arial" w:hAnsi="Arial" w:cs="Arial"/>
          <w:sz w:val="20"/>
        </w:rPr>
        <w:t>Nghị định</w:t>
      </w:r>
      <w:r w:rsidRPr="00430C3E" w:rsidR="00F0312F">
        <w:rPr>
          <w:rFonts w:ascii="Arial" w:hAnsi="Arial" w:cs="Arial"/>
          <w:sz w:val="20"/>
        </w:rPr>
        <w:t xml:space="preserve"> số 109</w:t>
      </w:r>
      <w:r w:rsidRPr="00430C3E" w:rsidR="00C268CF">
        <w:rPr>
          <w:rFonts w:ascii="Arial" w:hAnsi="Arial" w:cs="Arial"/>
          <w:sz w:val="20"/>
        </w:rPr>
        <w:t>/</w:t>
      </w:r>
      <w:r w:rsidRPr="00430C3E" w:rsidR="00F0312F">
        <w:rPr>
          <w:rFonts w:ascii="Arial" w:hAnsi="Arial" w:cs="Arial"/>
          <w:sz w:val="20"/>
        </w:rPr>
        <w:t>201</w:t>
      </w:r>
      <w:r w:rsidRPr="00430C3E" w:rsidR="00F0312F">
        <w:rPr>
          <w:rFonts w:ascii="Arial" w:hAnsi="Arial" w:cs="Arial"/>
          <w:sz w:val="20"/>
        </w:rPr>
        <w:t>6</w:t>
      </w:r>
      <w:r w:rsidRPr="00430C3E" w:rsidR="00C268CF">
        <w:rPr>
          <w:rFonts w:ascii="Arial" w:hAnsi="Arial" w:cs="Arial"/>
          <w:sz w:val="20"/>
        </w:rPr>
        <w:t>/</w:t>
      </w:r>
      <w:r w:rsidRPr="00430C3E" w:rsidR="00F0312F">
        <w:rPr>
          <w:rFonts w:ascii="Arial" w:hAnsi="Arial" w:cs="Arial"/>
          <w:sz w:val="20"/>
        </w:rPr>
        <w:t>NĐ-CP</w:t>
      </w:r>
      <w:bookmarkEnd w:id="40"/>
      <w:r w:rsidRPr="00430C3E">
        <w:rPr>
          <w:rFonts w:ascii="Arial" w:hAnsi="Arial" w:cs="Arial"/>
          <w:sz w:val="20"/>
        </w:rPr>
        <w:t>. Kiểm tra, thanh tra hoạt động KSK cho thuyền viên của các cơ sở khám bệnh, chữa bệnh theo quy định; đình chỉ hoặc kiến nghị đình chỉ hoạt động KSK hoặc xử lý vi phạm việc KSK cho thuyền viên theo thẩm quyền.</w:t>
      </w:r>
    </w:p>
    <w:p w:rsidR="0036011D" w:rsidRPr="00430C3E" w:rsidP="00942F98">
      <w:pPr>
        <w:spacing w:before="120"/>
        <w:rPr>
          <w:rFonts w:ascii="Arial" w:hAnsi="Arial" w:cs="Arial"/>
          <w:sz w:val="20"/>
        </w:rPr>
      </w:pPr>
      <w:r w:rsidRPr="00430C3E">
        <w:rPr>
          <w:rFonts w:ascii="Arial" w:hAnsi="Arial" w:cs="Arial"/>
          <w:sz w:val="20"/>
        </w:rPr>
        <w:t>2. Công bố công khai danh sách các cơ sở khám bệnh, ch</w:t>
      </w:r>
      <w:r w:rsidRPr="00430C3E" w:rsidR="00D96F30">
        <w:rPr>
          <w:rFonts w:ascii="Arial" w:hAnsi="Arial" w:cs="Arial"/>
          <w:sz w:val="20"/>
          <w:lang w:val="en-US"/>
        </w:rPr>
        <w:t>ữ</w:t>
      </w:r>
      <w:r w:rsidRPr="00430C3E">
        <w:rPr>
          <w:rFonts w:ascii="Arial" w:hAnsi="Arial" w:cs="Arial"/>
          <w:sz w:val="20"/>
        </w:rPr>
        <w:t xml:space="preserve">a bệnh đủ </w:t>
      </w:r>
      <w:r w:rsidRPr="00430C3E" w:rsidR="00430C3E">
        <w:rPr>
          <w:rFonts w:ascii="Arial" w:hAnsi="Arial" w:cs="Arial"/>
          <w:sz w:val="20"/>
        </w:rPr>
        <w:t xml:space="preserve">điều </w:t>
      </w:r>
      <w:r w:rsidRPr="00430C3E">
        <w:rPr>
          <w:rFonts w:ascii="Arial" w:hAnsi="Arial" w:cs="Arial"/>
          <w:sz w:val="20"/>
        </w:rPr>
        <w:t>kiện KSK cho thuyền viên thuộc phạm vi quản lý trên trang thông tin điện tử của S</w:t>
      </w:r>
      <w:r w:rsidRPr="00430C3E" w:rsidR="00D96F30">
        <w:rPr>
          <w:rFonts w:ascii="Arial" w:hAnsi="Arial" w:cs="Arial"/>
          <w:sz w:val="20"/>
          <w:lang w:val="en-US"/>
        </w:rPr>
        <w:t>ở</w:t>
      </w:r>
      <w:r w:rsidRPr="00430C3E">
        <w:rPr>
          <w:rFonts w:ascii="Arial" w:hAnsi="Arial" w:cs="Arial"/>
          <w:sz w:val="20"/>
        </w:rPr>
        <w:t xml:space="preserve"> Y tế hoặc cơ quan quản lý nhà nước về y tế của các Bộ, ngành đồng thời có văn bản báo cáo Cục Quản lý Khám, chữa bệnh, Bộ Y tế.</w:t>
      </w:r>
    </w:p>
    <w:p w:rsidR="0036011D" w:rsidRPr="00430C3E" w:rsidP="00942F98">
      <w:pPr>
        <w:spacing w:before="120"/>
        <w:rPr>
          <w:rFonts w:ascii="Arial" w:hAnsi="Arial" w:cs="Arial"/>
          <w:b/>
          <w:sz w:val="20"/>
        </w:rPr>
      </w:pPr>
      <w:bookmarkStart w:id="41" w:name="dieu_9"/>
      <w:r w:rsidRPr="00430C3E" w:rsidR="00430C3E">
        <w:rPr>
          <w:rFonts w:ascii="Arial" w:hAnsi="Arial" w:cs="Arial"/>
          <w:b/>
          <w:sz w:val="20"/>
        </w:rPr>
        <w:t xml:space="preserve">Điều </w:t>
      </w:r>
      <w:r w:rsidRPr="00430C3E">
        <w:rPr>
          <w:rFonts w:ascii="Arial" w:hAnsi="Arial" w:cs="Arial"/>
          <w:b/>
          <w:sz w:val="20"/>
        </w:rPr>
        <w:t>9. Trách nhiệm của Cục Quản lý Khám, chữa bệnh, Bộ Y tế</w:t>
      </w:r>
      <w:bookmarkEnd w:id="41"/>
    </w:p>
    <w:p w:rsidR="0036011D" w:rsidRPr="00430C3E" w:rsidP="00942F98">
      <w:pPr>
        <w:spacing w:before="120"/>
        <w:rPr>
          <w:rFonts w:ascii="Arial" w:hAnsi="Arial" w:cs="Arial"/>
          <w:sz w:val="20"/>
        </w:rPr>
      </w:pPr>
      <w:r w:rsidRPr="00430C3E">
        <w:rPr>
          <w:rFonts w:ascii="Arial" w:hAnsi="Arial" w:cs="Arial"/>
          <w:sz w:val="20"/>
        </w:rPr>
        <w:t xml:space="preserve">1. Chỉ đạo, </w:t>
      </w:r>
      <w:r w:rsidRPr="00430C3E" w:rsidR="00430C3E">
        <w:rPr>
          <w:rFonts w:ascii="Arial" w:hAnsi="Arial" w:cs="Arial"/>
          <w:sz w:val="20"/>
        </w:rPr>
        <w:t>hướng dẫn</w:t>
      </w:r>
      <w:r w:rsidRPr="00430C3E">
        <w:rPr>
          <w:rFonts w:ascii="Arial" w:hAnsi="Arial" w:cs="Arial"/>
          <w:sz w:val="20"/>
        </w:rPr>
        <w:t xml:space="preserve"> hoạt động KSK cho thuyền viên tại các cơ sở khám bệnh, chữa bệnh trong phạm vi cả nước.</w:t>
      </w:r>
    </w:p>
    <w:p w:rsidR="0036011D" w:rsidRPr="00430C3E" w:rsidP="00942F98">
      <w:pPr>
        <w:spacing w:before="120"/>
        <w:rPr>
          <w:rFonts w:ascii="Arial" w:hAnsi="Arial" w:cs="Arial"/>
          <w:sz w:val="20"/>
        </w:rPr>
      </w:pPr>
      <w:r w:rsidRPr="00430C3E">
        <w:rPr>
          <w:rFonts w:ascii="Arial" w:hAnsi="Arial" w:cs="Arial"/>
          <w:sz w:val="20"/>
        </w:rPr>
        <w:t xml:space="preserve">2. Kiểm tra, thanh tra hoạt động KSK cho thuyền viên của các cơ sở khám bệnh, chữa bệnh theo quy định; đình chỉ hoặc kiến nghị đình chỉ hoạt động hoặc xử lý vi phạm theo thẩm quyền đối với các cơ sở khám bệnh, chữa bệnh thực hiện việc KSK cho thuyền viên nhưng không đủ </w:t>
      </w:r>
      <w:r w:rsidRPr="00430C3E" w:rsidR="00430C3E">
        <w:rPr>
          <w:rFonts w:ascii="Arial" w:hAnsi="Arial" w:cs="Arial"/>
          <w:sz w:val="20"/>
        </w:rPr>
        <w:t xml:space="preserve">điều </w:t>
      </w:r>
      <w:r w:rsidRPr="00430C3E">
        <w:rPr>
          <w:rFonts w:ascii="Arial" w:hAnsi="Arial" w:cs="Arial"/>
          <w:sz w:val="20"/>
        </w:rPr>
        <w:t xml:space="preserve">kiện theo quy định tại </w:t>
      </w:r>
      <w:r w:rsidRPr="00430C3E" w:rsidR="00430C3E">
        <w:rPr>
          <w:rFonts w:ascii="Arial" w:hAnsi="Arial" w:cs="Arial"/>
          <w:sz w:val="20"/>
        </w:rPr>
        <w:t>Thông tư này</w:t>
      </w:r>
      <w:r w:rsidRPr="00430C3E">
        <w:rPr>
          <w:rFonts w:ascii="Arial" w:hAnsi="Arial" w:cs="Arial"/>
          <w:sz w:val="20"/>
        </w:rPr>
        <w:t>.</w:t>
      </w:r>
    </w:p>
    <w:p w:rsidR="00E822BB" w:rsidRPr="00430C3E" w:rsidP="00942F98">
      <w:pPr>
        <w:spacing w:before="120"/>
        <w:rPr>
          <w:rFonts w:ascii="Arial" w:hAnsi="Arial" w:cs="Arial"/>
          <w:b/>
          <w:sz w:val="20"/>
          <w:lang w:val="en-US"/>
        </w:rPr>
      </w:pPr>
      <w:bookmarkStart w:id="42" w:name="chuong_4"/>
      <w:r w:rsidRPr="00430C3E" w:rsidR="00C268CF">
        <w:rPr>
          <w:rFonts w:ascii="Arial" w:hAnsi="Arial" w:cs="Arial"/>
          <w:b/>
          <w:sz w:val="20"/>
        </w:rPr>
        <w:t>Chương</w:t>
      </w:r>
      <w:r w:rsidRPr="00430C3E" w:rsidR="0036011D">
        <w:rPr>
          <w:rFonts w:ascii="Arial" w:hAnsi="Arial" w:cs="Arial"/>
          <w:b/>
          <w:sz w:val="20"/>
        </w:rPr>
        <w:t xml:space="preserve"> IV</w:t>
      </w:r>
      <w:bookmarkEnd w:id="42"/>
    </w:p>
    <w:p w:rsidR="0036011D" w:rsidRPr="00430C3E" w:rsidP="00942F98">
      <w:pPr>
        <w:spacing w:before="120"/>
        <w:jc w:val="center"/>
        <w:rPr>
          <w:rFonts w:ascii="Arial" w:hAnsi="Arial" w:cs="Arial"/>
          <w:b/>
        </w:rPr>
      </w:pPr>
      <w:bookmarkStart w:id="43" w:name="chuong_4_name"/>
      <w:r w:rsidRPr="00430C3E" w:rsidR="00E822BB">
        <w:rPr>
          <w:rFonts w:ascii="Arial" w:hAnsi="Arial" w:cs="Arial"/>
          <w:b/>
        </w:rPr>
        <w:t xml:space="preserve"> </w:t>
      </w:r>
      <w:r w:rsidRPr="00430C3E" w:rsidR="00430C3E">
        <w:rPr>
          <w:rFonts w:ascii="Arial" w:hAnsi="Arial" w:cs="Arial"/>
          <w:b/>
        </w:rPr>
        <w:t>ĐIỀU KHOẢN</w:t>
      </w:r>
      <w:r w:rsidRPr="00430C3E" w:rsidR="00E822BB">
        <w:rPr>
          <w:rFonts w:ascii="Arial" w:hAnsi="Arial" w:cs="Arial"/>
          <w:b/>
        </w:rPr>
        <w:t xml:space="preserve"> THI HÀNH</w:t>
      </w:r>
      <w:bookmarkEnd w:id="43"/>
    </w:p>
    <w:p w:rsidR="0036011D" w:rsidRPr="00430C3E" w:rsidP="00942F98">
      <w:pPr>
        <w:spacing w:before="120"/>
        <w:rPr>
          <w:rFonts w:ascii="Arial" w:hAnsi="Arial" w:cs="Arial"/>
          <w:b/>
          <w:sz w:val="20"/>
        </w:rPr>
      </w:pPr>
      <w:bookmarkStart w:id="44" w:name="dieu_10"/>
      <w:r w:rsidRPr="00430C3E" w:rsidR="00430C3E">
        <w:rPr>
          <w:rFonts w:ascii="Arial" w:hAnsi="Arial" w:cs="Arial"/>
          <w:b/>
          <w:sz w:val="20"/>
        </w:rPr>
        <w:t xml:space="preserve">Điều </w:t>
      </w:r>
      <w:r w:rsidRPr="00430C3E">
        <w:rPr>
          <w:rFonts w:ascii="Arial" w:hAnsi="Arial" w:cs="Arial"/>
          <w:b/>
          <w:sz w:val="20"/>
        </w:rPr>
        <w:t>10. Hiệu lực thi hành</w:t>
      </w:r>
      <w:bookmarkEnd w:id="44"/>
    </w:p>
    <w:p w:rsidR="0036011D" w:rsidRPr="00430C3E" w:rsidP="00942F98">
      <w:pPr>
        <w:spacing w:before="120"/>
        <w:rPr>
          <w:rFonts w:ascii="Arial" w:hAnsi="Arial" w:cs="Arial"/>
          <w:sz w:val="20"/>
        </w:rPr>
      </w:pPr>
      <w:r w:rsidRPr="00430C3E">
        <w:rPr>
          <w:rFonts w:ascii="Arial" w:hAnsi="Arial" w:cs="Arial"/>
          <w:sz w:val="20"/>
        </w:rPr>
        <w:t xml:space="preserve">1. </w:t>
      </w:r>
      <w:r w:rsidRPr="00430C3E" w:rsidR="00430C3E">
        <w:rPr>
          <w:rFonts w:ascii="Arial" w:hAnsi="Arial" w:cs="Arial"/>
          <w:sz w:val="20"/>
        </w:rPr>
        <w:t>Thông tư này</w:t>
      </w:r>
      <w:r w:rsidRPr="00430C3E">
        <w:rPr>
          <w:rFonts w:ascii="Arial" w:hAnsi="Arial" w:cs="Arial"/>
          <w:sz w:val="20"/>
        </w:rPr>
        <w:t xml:space="preserve"> có hiệu lực kể từ ngày 01 tháng 7 năm 2017.</w:t>
      </w:r>
    </w:p>
    <w:p w:rsidR="0036011D" w:rsidRPr="00430C3E" w:rsidP="00942F98">
      <w:pPr>
        <w:spacing w:before="120"/>
        <w:rPr>
          <w:rFonts w:ascii="Arial" w:hAnsi="Arial" w:cs="Arial"/>
          <w:sz w:val="20"/>
        </w:rPr>
      </w:pPr>
      <w:r w:rsidRPr="00430C3E">
        <w:rPr>
          <w:rFonts w:ascii="Arial" w:hAnsi="Arial" w:cs="Arial"/>
          <w:sz w:val="20"/>
        </w:rPr>
        <w:t xml:space="preserve">2. </w:t>
      </w:r>
      <w:r w:rsidRPr="00430C3E" w:rsidR="00430C3E">
        <w:rPr>
          <w:rFonts w:ascii="Arial" w:hAnsi="Arial" w:cs="Arial"/>
          <w:sz w:val="20"/>
        </w:rPr>
        <w:t xml:space="preserve">Quyết định </w:t>
      </w:r>
      <w:r w:rsidRPr="00430C3E">
        <w:rPr>
          <w:rFonts w:ascii="Arial" w:hAnsi="Arial" w:cs="Arial"/>
          <w:sz w:val="20"/>
        </w:rPr>
        <w:t xml:space="preserve">số </w:t>
      </w:r>
      <w:bookmarkStart w:id="45" w:name="tvpllink_chirrffwud"/>
      <w:r w:rsidRPr="00430C3E" w:rsidR="00430C3E">
        <w:rPr>
          <w:rFonts w:ascii="Arial" w:hAnsi="Arial" w:cs="Arial"/>
          <w:sz w:val="20"/>
        </w:rPr>
        <w:t>20/2008/QĐ-BYT</w:t>
      </w:r>
      <w:bookmarkEnd w:id="45"/>
      <w:r w:rsidRPr="00430C3E" w:rsidR="00430C3E">
        <w:rPr>
          <w:rFonts w:ascii="Arial" w:hAnsi="Arial" w:cs="Arial"/>
          <w:sz w:val="20"/>
        </w:rPr>
        <w:t xml:space="preserve"> </w:t>
      </w:r>
      <w:r w:rsidRPr="00430C3E">
        <w:rPr>
          <w:rFonts w:ascii="Arial" w:hAnsi="Arial" w:cs="Arial"/>
          <w:sz w:val="20"/>
        </w:rPr>
        <w:t>ngày 09</w:t>
      </w:r>
      <w:r w:rsidRPr="00430C3E" w:rsidR="00C268CF">
        <w:rPr>
          <w:rFonts w:ascii="Arial" w:hAnsi="Arial" w:cs="Arial"/>
          <w:sz w:val="20"/>
        </w:rPr>
        <w:t>/</w:t>
      </w:r>
      <w:r w:rsidRPr="00430C3E">
        <w:rPr>
          <w:rFonts w:ascii="Arial" w:hAnsi="Arial" w:cs="Arial"/>
          <w:sz w:val="20"/>
        </w:rPr>
        <w:t>6</w:t>
      </w:r>
      <w:r w:rsidRPr="00430C3E" w:rsidR="00C268CF">
        <w:rPr>
          <w:rFonts w:ascii="Arial" w:hAnsi="Arial" w:cs="Arial"/>
          <w:sz w:val="20"/>
        </w:rPr>
        <w:t>/</w:t>
      </w:r>
      <w:r w:rsidRPr="00430C3E">
        <w:rPr>
          <w:rFonts w:ascii="Arial" w:hAnsi="Arial" w:cs="Arial"/>
          <w:sz w:val="20"/>
        </w:rPr>
        <w:t>2008 của Bộ trưởng Bộ Y tế</w:t>
      </w:r>
      <w:r w:rsidRPr="00430C3E" w:rsidR="008C5D89">
        <w:rPr>
          <w:rFonts w:ascii="Arial" w:hAnsi="Arial" w:cs="Arial"/>
          <w:sz w:val="20"/>
          <w:lang w:val="en-US"/>
        </w:rPr>
        <w:t xml:space="preserve"> </w:t>
      </w:r>
      <w:r w:rsidRPr="00430C3E">
        <w:rPr>
          <w:rFonts w:ascii="Arial" w:hAnsi="Arial" w:cs="Arial"/>
          <w:sz w:val="20"/>
        </w:rPr>
        <w:t xml:space="preserve">về việc ban hành Tiêu chuẩn sức </w:t>
      </w:r>
      <w:r w:rsidRPr="00430C3E" w:rsidR="00660E97">
        <w:rPr>
          <w:rFonts w:ascii="Arial" w:hAnsi="Arial" w:cs="Arial"/>
          <w:sz w:val="20"/>
        </w:rPr>
        <w:t>khỏe</w:t>
      </w:r>
      <w:r w:rsidRPr="00430C3E">
        <w:rPr>
          <w:rFonts w:ascii="Arial" w:hAnsi="Arial" w:cs="Arial"/>
          <w:sz w:val="20"/>
        </w:rPr>
        <w:t xml:space="preserve"> của thuyền viên làm việ</w:t>
      </w:r>
      <w:r w:rsidRPr="00430C3E" w:rsidR="008C5D89">
        <w:rPr>
          <w:rFonts w:ascii="Arial" w:hAnsi="Arial" w:cs="Arial"/>
          <w:sz w:val="20"/>
        </w:rPr>
        <w:t>c trên tàu bi</w:t>
      </w:r>
      <w:r w:rsidRPr="00430C3E" w:rsidR="008C5D89">
        <w:rPr>
          <w:rFonts w:ascii="Arial" w:hAnsi="Arial" w:cs="Arial"/>
          <w:sz w:val="20"/>
          <w:lang w:val="en-US"/>
        </w:rPr>
        <w:t>ể</w:t>
      </w:r>
      <w:r w:rsidRPr="00430C3E">
        <w:rPr>
          <w:rFonts w:ascii="Arial" w:hAnsi="Arial" w:cs="Arial"/>
          <w:sz w:val="20"/>
        </w:rPr>
        <w:t>n</w:t>
      </w:r>
      <w:r w:rsidRPr="00430C3E" w:rsidR="008C5D89">
        <w:rPr>
          <w:rFonts w:ascii="Arial" w:hAnsi="Arial" w:cs="Arial"/>
          <w:sz w:val="20"/>
          <w:lang w:val="en-US"/>
        </w:rPr>
        <w:t xml:space="preserve"> </w:t>
      </w:r>
      <w:r w:rsidRPr="00430C3E">
        <w:rPr>
          <w:rFonts w:ascii="Arial" w:hAnsi="Arial" w:cs="Arial"/>
          <w:sz w:val="20"/>
        </w:rPr>
        <w:t xml:space="preserve">Việt Nam hết hiệu lực kể từ ngày </w:t>
      </w:r>
      <w:r w:rsidRPr="00430C3E" w:rsidR="00430C3E">
        <w:rPr>
          <w:rFonts w:ascii="Arial" w:hAnsi="Arial" w:cs="Arial"/>
          <w:sz w:val="20"/>
        </w:rPr>
        <w:t>Thông tư này</w:t>
      </w:r>
      <w:r w:rsidRPr="00430C3E">
        <w:rPr>
          <w:rFonts w:ascii="Arial" w:hAnsi="Arial" w:cs="Arial"/>
          <w:sz w:val="20"/>
        </w:rPr>
        <w:t xml:space="preserve"> c</w:t>
      </w:r>
      <w:r w:rsidRPr="00430C3E" w:rsidR="008C5D89">
        <w:rPr>
          <w:rFonts w:ascii="Arial" w:hAnsi="Arial" w:cs="Arial"/>
          <w:sz w:val="20"/>
          <w:lang w:val="en-US"/>
        </w:rPr>
        <w:t>ó</w:t>
      </w:r>
      <w:r w:rsidRPr="00430C3E">
        <w:rPr>
          <w:rFonts w:ascii="Arial" w:hAnsi="Arial" w:cs="Arial"/>
          <w:sz w:val="20"/>
        </w:rPr>
        <w:t xml:space="preserve"> hiệu lực thi hành.</w:t>
      </w:r>
    </w:p>
    <w:p w:rsidR="0036011D" w:rsidRPr="00430C3E" w:rsidP="00942F98">
      <w:pPr>
        <w:spacing w:before="120"/>
        <w:rPr>
          <w:rFonts w:ascii="Arial" w:hAnsi="Arial" w:cs="Arial"/>
          <w:b/>
          <w:sz w:val="20"/>
        </w:rPr>
      </w:pPr>
      <w:bookmarkStart w:id="46" w:name="dieu_11"/>
      <w:r w:rsidRPr="00430C3E" w:rsidR="00430C3E">
        <w:rPr>
          <w:rFonts w:ascii="Arial" w:hAnsi="Arial" w:cs="Arial"/>
          <w:b/>
          <w:sz w:val="20"/>
        </w:rPr>
        <w:t xml:space="preserve">Điều </w:t>
      </w:r>
      <w:r w:rsidRPr="00430C3E">
        <w:rPr>
          <w:rFonts w:ascii="Arial" w:hAnsi="Arial" w:cs="Arial"/>
          <w:b/>
          <w:sz w:val="20"/>
        </w:rPr>
        <w:t xml:space="preserve">11. </w:t>
      </w:r>
      <w:r w:rsidRPr="00430C3E" w:rsidR="00430C3E">
        <w:rPr>
          <w:rFonts w:ascii="Arial" w:hAnsi="Arial" w:cs="Arial"/>
          <w:b/>
          <w:sz w:val="20"/>
        </w:rPr>
        <w:t>Điều khoản</w:t>
      </w:r>
      <w:r w:rsidRPr="00430C3E">
        <w:rPr>
          <w:rFonts w:ascii="Arial" w:hAnsi="Arial" w:cs="Arial"/>
          <w:b/>
          <w:sz w:val="20"/>
        </w:rPr>
        <w:t xml:space="preserve"> chuyển tiếp</w:t>
      </w:r>
      <w:bookmarkEnd w:id="46"/>
    </w:p>
    <w:p w:rsidR="0036011D" w:rsidRPr="00430C3E" w:rsidP="00942F98">
      <w:pPr>
        <w:spacing w:before="120"/>
        <w:rPr>
          <w:rFonts w:ascii="Arial" w:hAnsi="Arial" w:cs="Arial"/>
          <w:sz w:val="20"/>
        </w:rPr>
      </w:pPr>
      <w:r w:rsidRPr="00430C3E">
        <w:rPr>
          <w:rFonts w:ascii="Arial" w:hAnsi="Arial" w:cs="Arial"/>
          <w:sz w:val="20"/>
        </w:rPr>
        <w:t>Các cơ sở khám bệnh, chữa bệnh đang thực hiện việ</w:t>
      </w:r>
      <w:r w:rsidRPr="00430C3E" w:rsidR="008C5D89">
        <w:rPr>
          <w:rFonts w:ascii="Arial" w:hAnsi="Arial" w:cs="Arial"/>
          <w:sz w:val="20"/>
        </w:rPr>
        <w:t>c KSK cho thuy</w:t>
      </w:r>
      <w:r w:rsidRPr="00430C3E" w:rsidR="008C5D89">
        <w:rPr>
          <w:rFonts w:ascii="Arial" w:hAnsi="Arial" w:cs="Arial"/>
          <w:sz w:val="20"/>
          <w:lang w:val="en-US"/>
        </w:rPr>
        <w:t>ề</w:t>
      </w:r>
      <w:r w:rsidRPr="00430C3E">
        <w:rPr>
          <w:rFonts w:ascii="Arial" w:hAnsi="Arial" w:cs="Arial"/>
          <w:sz w:val="20"/>
        </w:rPr>
        <w:t>n viên</w:t>
      </w:r>
      <w:r w:rsidRPr="00430C3E" w:rsidR="008C5D89">
        <w:rPr>
          <w:rFonts w:ascii="Arial" w:hAnsi="Arial" w:cs="Arial"/>
          <w:sz w:val="20"/>
          <w:lang w:val="en-US"/>
        </w:rPr>
        <w:t xml:space="preserve"> </w:t>
      </w:r>
      <w:r w:rsidRPr="00430C3E">
        <w:rPr>
          <w:rFonts w:ascii="Arial" w:hAnsi="Arial" w:cs="Arial"/>
          <w:sz w:val="20"/>
        </w:rPr>
        <w:t xml:space="preserve">trước ngày </w:t>
      </w:r>
      <w:r w:rsidRPr="00430C3E" w:rsidR="00430C3E">
        <w:rPr>
          <w:rFonts w:ascii="Arial" w:hAnsi="Arial" w:cs="Arial"/>
          <w:sz w:val="20"/>
        </w:rPr>
        <w:t>Thông tư này</w:t>
      </w:r>
      <w:r w:rsidRPr="00430C3E">
        <w:rPr>
          <w:rFonts w:ascii="Arial" w:hAnsi="Arial" w:cs="Arial"/>
          <w:sz w:val="20"/>
        </w:rPr>
        <w:t xml:space="preserve"> có hiệu lực được tiếp tục thực hiện KSK cho thuyền</w:t>
      </w:r>
      <w:r w:rsidRPr="00430C3E" w:rsidR="008C5D89">
        <w:rPr>
          <w:rFonts w:ascii="Arial" w:hAnsi="Arial" w:cs="Arial"/>
          <w:sz w:val="20"/>
          <w:lang w:val="en-US"/>
        </w:rPr>
        <w:t xml:space="preserve"> </w:t>
      </w:r>
      <w:r w:rsidRPr="00430C3E">
        <w:rPr>
          <w:rFonts w:ascii="Arial" w:hAnsi="Arial" w:cs="Arial"/>
          <w:sz w:val="20"/>
        </w:rPr>
        <w:t>viên đến hết ngày 31 tháng 12 năm 2017.</w:t>
      </w:r>
    </w:p>
    <w:p w:rsidR="0036011D" w:rsidRPr="00430C3E" w:rsidP="00942F98">
      <w:pPr>
        <w:spacing w:before="120"/>
        <w:rPr>
          <w:rFonts w:ascii="Arial" w:hAnsi="Arial" w:cs="Arial"/>
          <w:sz w:val="20"/>
        </w:rPr>
      </w:pPr>
      <w:r w:rsidRPr="00430C3E">
        <w:rPr>
          <w:rFonts w:ascii="Arial" w:hAnsi="Arial" w:cs="Arial"/>
          <w:sz w:val="20"/>
        </w:rPr>
        <w:t xml:space="preserve">Kể từ ngày 01 tháng 01 năm 2018, các cơ sở khám bệnh, chữa bệnh </w:t>
      </w:r>
      <w:r w:rsidRPr="00430C3E" w:rsidR="002E7383">
        <w:rPr>
          <w:rFonts w:ascii="Arial" w:hAnsi="Arial" w:cs="Arial"/>
          <w:sz w:val="20"/>
        </w:rPr>
        <w:t>này</w:t>
      </w:r>
      <w:r w:rsidRPr="00430C3E" w:rsidR="008C5D89">
        <w:rPr>
          <w:rFonts w:ascii="Arial" w:hAnsi="Arial" w:cs="Arial"/>
          <w:sz w:val="20"/>
          <w:lang w:val="en-US"/>
        </w:rPr>
        <w:t xml:space="preserve"> </w:t>
      </w:r>
      <w:r w:rsidRPr="00430C3E">
        <w:rPr>
          <w:rFonts w:ascii="Arial" w:hAnsi="Arial" w:cs="Arial"/>
          <w:sz w:val="20"/>
        </w:rPr>
        <w:t>nếu muốn tiếp tục thực hiện việc KSK cho thuyền viên phải đáp ứng các quy</w:t>
      </w:r>
      <w:r w:rsidRPr="00430C3E" w:rsidR="008C5D89">
        <w:rPr>
          <w:rFonts w:ascii="Arial" w:hAnsi="Arial" w:cs="Arial"/>
          <w:sz w:val="20"/>
          <w:lang w:val="en-US"/>
        </w:rPr>
        <w:t xml:space="preserve"> </w:t>
      </w:r>
      <w:r w:rsidRPr="00430C3E">
        <w:rPr>
          <w:rFonts w:ascii="Arial" w:hAnsi="Arial" w:cs="Arial"/>
          <w:sz w:val="20"/>
        </w:rPr>
        <w:t xml:space="preserve">định tại </w:t>
      </w:r>
      <w:bookmarkStart w:id="47" w:name="tc_3"/>
      <w:r w:rsidRPr="00430C3E" w:rsidR="00430C3E">
        <w:rPr>
          <w:rFonts w:ascii="Arial" w:hAnsi="Arial" w:cs="Arial"/>
          <w:sz w:val="20"/>
        </w:rPr>
        <w:t xml:space="preserve">Điều </w:t>
      </w:r>
      <w:r w:rsidRPr="00430C3E">
        <w:rPr>
          <w:rFonts w:ascii="Arial" w:hAnsi="Arial" w:cs="Arial"/>
          <w:sz w:val="20"/>
        </w:rPr>
        <w:t xml:space="preserve">3 </w:t>
      </w:r>
      <w:r w:rsidRPr="00430C3E" w:rsidR="00430C3E">
        <w:rPr>
          <w:rFonts w:ascii="Arial" w:hAnsi="Arial" w:cs="Arial"/>
          <w:sz w:val="20"/>
        </w:rPr>
        <w:t>Thông tư này</w:t>
      </w:r>
      <w:bookmarkEnd w:id="47"/>
      <w:r w:rsidRPr="00430C3E">
        <w:rPr>
          <w:rFonts w:ascii="Arial" w:hAnsi="Arial" w:cs="Arial"/>
          <w:sz w:val="20"/>
        </w:rPr>
        <w:t xml:space="preserve"> và báo cáo bằng văn bản đến cơ quan quản lý nhà</w:t>
      </w:r>
      <w:r w:rsidRPr="00430C3E" w:rsidR="008C5D89">
        <w:rPr>
          <w:rFonts w:ascii="Arial" w:hAnsi="Arial" w:cs="Arial"/>
          <w:sz w:val="20"/>
          <w:lang w:val="en-US"/>
        </w:rPr>
        <w:t xml:space="preserve"> </w:t>
      </w:r>
      <w:r w:rsidRPr="00430C3E">
        <w:rPr>
          <w:rFonts w:ascii="Arial" w:hAnsi="Arial" w:cs="Arial"/>
          <w:sz w:val="20"/>
        </w:rPr>
        <w:t xml:space="preserve">nước về y tế có thẩm quyền quản lý tương ứng theo quy định tại </w:t>
      </w:r>
      <w:bookmarkStart w:id="48" w:name="dc_6"/>
      <w:r w:rsidRPr="00430C3E" w:rsidR="00430C3E">
        <w:rPr>
          <w:rFonts w:ascii="Arial" w:hAnsi="Arial" w:cs="Arial"/>
          <w:sz w:val="20"/>
        </w:rPr>
        <w:t>khoản</w:t>
      </w:r>
      <w:r w:rsidRPr="00430C3E" w:rsidR="00F0312F">
        <w:rPr>
          <w:rFonts w:ascii="Arial" w:hAnsi="Arial" w:cs="Arial"/>
          <w:sz w:val="20"/>
        </w:rPr>
        <w:t xml:space="preserve"> 1 </w:t>
      </w:r>
      <w:r w:rsidRPr="00430C3E" w:rsidR="00430C3E">
        <w:rPr>
          <w:rFonts w:ascii="Arial" w:hAnsi="Arial" w:cs="Arial"/>
          <w:sz w:val="20"/>
        </w:rPr>
        <w:t xml:space="preserve">Điều </w:t>
      </w:r>
      <w:r w:rsidRPr="00430C3E" w:rsidR="00F0312F">
        <w:rPr>
          <w:rFonts w:ascii="Arial" w:hAnsi="Arial" w:cs="Arial"/>
          <w:sz w:val="20"/>
        </w:rPr>
        <w:t xml:space="preserve">44 </w:t>
      </w:r>
      <w:r w:rsidRPr="00430C3E" w:rsidR="00430C3E">
        <w:rPr>
          <w:rFonts w:ascii="Arial" w:hAnsi="Arial" w:cs="Arial"/>
          <w:sz w:val="20"/>
        </w:rPr>
        <w:t>Nghị định</w:t>
      </w:r>
      <w:r w:rsidRPr="00430C3E" w:rsidR="00F0312F">
        <w:rPr>
          <w:rFonts w:ascii="Arial" w:hAnsi="Arial" w:cs="Arial"/>
          <w:sz w:val="20"/>
        </w:rPr>
        <w:t xml:space="preserve"> số 109</w:t>
      </w:r>
      <w:r w:rsidRPr="00430C3E" w:rsidR="00C268CF">
        <w:rPr>
          <w:rFonts w:ascii="Arial" w:hAnsi="Arial" w:cs="Arial"/>
          <w:sz w:val="20"/>
        </w:rPr>
        <w:t>/</w:t>
      </w:r>
      <w:r w:rsidRPr="00430C3E" w:rsidR="00F0312F">
        <w:rPr>
          <w:rFonts w:ascii="Arial" w:hAnsi="Arial" w:cs="Arial"/>
          <w:sz w:val="20"/>
        </w:rPr>
        <w:t>2016</w:t>
      </w:r>
      <w:r w:rsidRPr="00430C3E" w:rsidR="00C268CF">
        <w:rPr>
          <w:rFonts w:ascii="Arial" w:hAnsi="Arial" w:cs="Arial"/>
          <w:sz w:val="20"/>
        </w:rPr>
        <w:t>/</w:t>
      </w:r>
      <w:r w:rsidRPr="00430C3E" w:rsidR="00F0312F">
        <w:rPr>
          <w:rFonts w:ascii="Arial" w:hAnsi="Arial" w:cs="Arial"/>
          <w:sz w:val="20"/>
        </w:rPr>
        <w:t>NĐ-CP</w:t>
      </w:r>
      <w:bookmarkEnd w:id="48"/>
      <w:r w:rsidRPr="00430C3E">
        <w:rPr>
          <w:rFonts w:ascii="Arial" w:hAnsi="Arial" w:cs="Arial"/>
          <w:sz w:val="20"/>
        </w:rPr>
        <w:t xml:space="preserve"> về việc đã bổ sung nhân lực, trang thiết bị và</w:t>
      </w:r>
      <w:r w:rsidRPr="00430C3E" w:rsidR="008C5D89">
        <w:rPr>
          <w:rFonts w:ascii="Arial" w:hAnsi="Arial" w:cs="Arial"/>
          <w:sz w:val="20"/>
          <w:lang w:val="en-US"/>
        </w:rPr>
        <w:t xml:space="preserve"> </w:t>
      </w:r>
      <w:r w:rsidRPr="00430C3E">
        <w:rPr>
          <w:rFonts w:ascii="Arial" w:hAnsi="Arial" w:cs="Arial"/>
          <w:sz w:val="20"/>
        </w:rPr>
        <w:t>phạm vi hoạt động chuyên môn theo quy định.</w:t>
      </w:r>
    </w:p>
    <w:p w:rsidR="0036011D" w:rsidRPr="00430C3E" w:rsidP="00942F98">
      <w:pPr>
        <w:spacing w:before="120"/>
        <w:rPr>
          <w:rFonts w:ascii="Arial" w:hAnsi="Arial" w:cs="Arial"/>
          <w:b/>
          <w:sz w:val="20"/>
        </w:rPr>
      </w:pPr>
      <w:bookmarkStart w:id="49" w:name="dieu_12"/>
      <w:r w:rsidRPr="00430C3E" w:rsidR="00430C3E">
        <w:rPr>
          <w:rFonts w:ascii="Arial" w:hAnsi="Arial" w:cs="Arial"/>
          <w:b/>
          <w:sz w:val="20"/>
        </w:rPr>
        <w:t xml:space="preserve">Điều </w:t>
      </w:r>
      <w:r w:rsidRPr="00430C3E">
        <w:rPr>
          <w:rFonts w:ascii="Arial" w:hAnsi="Arial" w:cs="Arial"/>
          <w:b/>
          <w:sz w:val="20"/>
        </w:rPr>
        <w:t xml:space="preserve">12. </w:t>
      </w:r>
      <w:r w:rsidRPr="00430C3E" w:rsidR="00430C3E">
        <w:rPr>
          <w:rFonts w:ascii="Arial" w:hAnsi="Arial" w:cs="Arial"/>
          <w:b/>
          <w:sz w:val="20"/>
        </w:rPr>
        <w:t>Điều khoản</w:t>
      </w:r>
      <w:r w:rsidRPr="00430C3E">
        <w:rPr>
          <w:rFonts w:ascii="Arial" w:hAnsi="Arial" w:cs="Arial"/>
          <w:b/>
          <w:sz w:val="20"/>
        </w:rPr>
        <w:t xml:space="preserve"> tham chiếu</w:t>
      </w:r>
      <w:bookmarkEnd w:id="49"/>
    </w:p>
    <w:p w:rsidR="008C5D89" w:rsidRPr="00430C3E" w:rsidP="00942F98">
      <w:pPr>
        <w:spacing w:before="120"/>
        <w:rPr>
          <w:rFonts w:ascii="Arial" w:hAnsi="Arial" w:cs="Arial"/>
          <w:sz w:val="20"/>
          <w:lang w:val="en-US"/>
        </w:rPr>
      </w:pPr>
      <w:r w:rsidRPr="00430C3E" w:rsidR="0036011D">
        <w:rPr>
          <w:rFonts w:ascii="Arial" w:hAnsi="Arial" w:cs="Arial"/>
          <w:sz w:val="20"/>
        </w:rPr>
        <w:t xml:space="preserve">Trường hợp các văn bản dẫn chiếu trong </w:t>
      </w:r>
      <w:r w:rsidRPr="00430C3E" w:rsidR="00430C3E">
        <w:rPr>
          <w:rFonts w:ascii="Arial" w:hAnsi="Arial" w:cs="Arial"/>
          <w:sz w:val="20"/>
        </w:rPr>
        <w:t>Thông tư này</w:t>
      </w:r>
      <w:r w:rsidRPr="00430C3E" w:rsidR="0036011D">
        <w:rPr>
          <w:rFonts w:ascii="Arial" w:hAnsi="Arial" w:cs="Arial"/>
          <w:sz w:val="20"/>
        </w:rPr>
        <w:t xml:space="preserve"> được thay thế hoặc</w:t>
      </w:r>
      <w:r w:rsidRPr="00430C3E">
        <w:rPr>
          <w:rFonts w:ascii="Arial" w:hAnsi="Arial" w:cs="Arial"/>
          <w:sz w:val="20"/>
          <w:lang w:val="en-US"/>
        </w:rPr>
        <w:t xml:space="preserve"> </w:t>
      </w:r>
      <w:r w:rsidRPr="00430C3E" w:rsidR="0036011D">
        <w:rPr>
          <w:rFonts w:ascii="Arial" w:hAnsi="Arial" w:cs="Arial"/>
          <w:sz w:val="20"/>
        </w:rPr>
        <w:t>sửa đổi, bổ sung thì thực hiện theo văn bản thay thế hoặc sửa đổi, bổ sung đó.</w:t>
      </w:r>
    </w:p>
    <w:p w:rsidR="0036011D" w:rsidRPr="00430C3E" w:rsidP="00942F98">
      <w:pPr>
        <w:spacing w:before="120"/>
        <w:rPr>
          <w:rFonts w:ascii="Arial" w:hAnsi="Arial" w:cs="Arial"/>
          <w:sz w:val="20"/>
        </w:rPr>
      </w:pPr>
      <w:r w:rsidRPr="00430C3E">
        <w:rPr>
          <w:rFonts w:ascii="Arial" w:hAnsi="Arial" w:cs="Arial"/>
          <w:sz w:val="20"/>
        </w:rPr>
        <w:t>Trong quá trình thực hiện, nếu có khó khăn, vướng mắc, đề nghị cơ quan,</w:t>
      </w:r>
      <w:r w:rsidRPr="00430C3E" w:rsidR="008C5D89">
        <w:rPr>
          <w:rFonts w:ascii="Arial" w:hAnsi="Arial" w:cs="Arial"/>
          <w:sz w:val="20"/>
          <w:lang w:val="en-US"/>
        </w:rPr>
        <w:t xml:space="preserve"> </w:t>
      </w:r>
      <w:r w:rsidRPr="00430C3E">
        <w:rPr>
          <w:rFonts w:ascii="Arial" w:hAnsi="Arial" w:cs="Arial"/>
          <w:sz w:val="20"/>
        </w:rPr>
        <w:t>tổ chức, cá nhân phản ánh về Bộ Y tế (Cục Quản lý Khám, chữa bệnh) để xem</w:t>
      </w:r>
      <w:r w:rsidRPr="00430C3E" w:rsidR="008C5D89">
        <w:rPr>
          <w:rFonts w:ascii="Arial" w:hAnsi="Arial" w:cs="Arial"/>
          <w:sz w:val="20"/>
          <w:lang w:val="en-US"/>
        </w:rPr>
        <w:t xml:space="preserve"> </w:t>
      </w:r>
      <w:r w:rsidRPr="00430C3E">
        <w:rPr>
          <w:rFonts w:ascii="Arial" w:hAnsi="Arial" w:cs="Arial"/>
          <w:sz w:val="20"/>
        </w:rPr>
        <w:t>xét, giải quyết.</w:t>
      </w:r>
      <w:r w:rsidRPr="00430C3E" w:rsidR="00C268CF">
        <w:rPr>
          <w:rFonts w:ascii="Arial" w:hAnsi="Arial" w:cs="Arial"/>
          <w:sz w:val="20"/>
        </w:rPr>
        <w:t>/</w:t>
      </w:r>
      <w:r w:rsidRPr="00430C3E">
        <w:rPr>
          <w:rFonts w:ascii="Arial" w:hAnsi="Arial" w:cs="Arial"/>
          <w:sz w:val="20"/>
        </w:rPr>
        <w:t>.</w:t>
      </w:r>
    </w:p>
    <w:p w:rsidR="008C5D89" w:rsidRPr="00430C3E" w:rsidP="00942F98">
      <w:pPr>
        <w:spacing w:before="120"/>
        <w:rPr>
          <w:rFonts w:ascii="Arial" w:hAnsi="Arial" w:cs="Arial"/>
          <w:sz w:val="20"/>
          <w:lang w:val="en-US"/>
        </w:rPr>
      </w:pPr>
    </w:p>
    <w:tbl>
      <w:tblPr>
        <w:tblStyle w:val="TableNormal"/>
        <w:tblW w:w="0" w:type="auto"/>
        <w:tblInd w:w="13" w:type="dxa"/>
        <w:tblLayout w:type="fixed"/>
        <w:tblLook w:val="0000"/>
      </w:tblPr>
      <w:tblGrid>
        <w:gridCol w:w="4413"/>
        <w:gridCol w:w="4430"/>
      </w:tblGrid>
      <w:tr>
        <w:tblPrEx>
          <w:tblW w:w="0" w:type="auto"/>
          <w:tblInd w:w="13" w:type="dxa"/>
          <w:tblLayout w:type="fixed"/>
          <w:tblLook w:val="0000"/>
        </w:tblPrEx>
        <w:tc>
          <w:tcPr>
            <w:tcW w:w="4413" w:type="dxa"/>
            <w:shd w:val="clear" w:color="auto" w:fill="auto"/>
          </w:tcPr>
          <w:p w:rsidR="005804D0" w:rsidRPr="00430C3E" w:rsidP="00942F98">
            <w:pPr>
              <w:spacing w:before="120"/>
              <w:rPr>
                <w:rFonts w:ascii="Arial" w:hAnsi="Arial" w:cs="Arial"/>
                <w:sz w:val="16"/>
                <w:szCs w:val="20"/>
              </w:rPr>
            </w:pPr>
            <w:r w:rsidRPr="00430C3E" w:rsidR="003B01D9">
              <w:rPr>
                <w:rFonts w:ascii="Arial" w:hAnsi="Arial"/>
                <w:b/>
                <w:bCs/>
                <w:i/>
                <w:sz w:val="20"/>
                <w:szCs w:val="20"/>
                <w:lang w:val="en-US"/>
              </w:rPr>
              <w:br/>
            </w:r>
            <w:r w:rsidRPr="00430C3E">
              <w:rPr>
                <w:rFonts w:ascii="Arial" w:hAnsi="Arial"/>
                <w:b/>
                <w:bCs/>
                <w:i/>
                <w:sz w:val="20"/>
                <w:szCs w:val="20"/>
              </w:rPr>
              <w:t>Nơi nhận:</w:t>
            </w:r>
            <w:r w:rsidRPr="00430C3E">
              <w:rPr>
                <w:rFonts w:ascii="Arial" w:hAnsi="Arial"/>
                <w:i/>
                <w:sz w:val="20"/>
                <w:szCs w:val="20"/>
              </w:rPr>
              <w:br/>
            </w:r>
            <w:r w:rsidRPr="00430C3E">
              <w:rPr>
                <w:rFonts w:ascii="Arial" w:hAnsi="Arial" w:cs="Arial"/>
                <w:sz w:val="16"/>
              </w:rPr>
              <w:t>- Văn phòng Chính phủ (Vụ KGVX; Công báo;</w:t>
            </w:r>
            <w:r w:rsidRPr="00430C3E">
              <w:rPr>
                <w:rFonts w:ascii="Arial" w:hAnsi="Arial" w:cs="Arial"/>
                <w:sz w:val="16"/>
                <w:lang w:val="en-US"/>
              </w:rPr>
              <w:t xml:space="preserve"> Cổng </w:t>
            </w:r>
            <w:r w:rsidRPr="00430C3E">
              <w:rPr>
                <w:rFonts w:ascii="Arial" w:hAnsi="Arial" w:cs="Arial"/>
                <w:sz w:val="16"/>
              </w:rPr>
              <w:t>thông tin điện tử Chính phủ);</w:t>
              <w:br/>
              <w:t>- Bộ Tư pháp (Cục Kiểm tra văn bản QPPL,</w:t>
            </w:r>
            <w:r w:rsidRPr="00430C3E">
              <w:rPr>
                <w:rFonts w:ascii="Arial" w:hAnsi="Arial" w:cs="Arial"/>
                <w:sz w:val="16"/>
                <w:lang w:val="en-US"/>
              </w:rPr>
              <w:t xml:space="preserve"> </w:t>
            </w:r>
            <w:r w:rsidRPr="00430C3E">
              <w:rPr>
                <w:rFonts w:ascii="Arial" w:hAnsi="Arial" w:cs="Arial"/>
                <w:sz w:val="16"/>
              </w:rPr>
              <w:t xml:space="preserve">Vụ Pháp </w:t>
            </w:r>
            <w:r w:rsidRPr="00430C3E" w:rsidR="00430C3E">
              <w:rPr>
                <w:rFonts w:ascii="Arial" w:hAnsi="Arial" w:cs="Arial"/>
                <w:sz w:val="16"/>
              </w:rPr>
              <w:t xml:space="preserve">luật </w:t>
            </w:r>
            <w:r w:rsidRPr="00430C3E">
              <w:rPr>
                <w:rFonts w:ascii="Arial" w:hAnsi="Arial" w:cs="Arial"/>
                <w:sz w:val="16"/>
              </w:rPr>
              <w:t xml:space="preserve">chung về xây dựng pháp </w:t>
            </w:r>
            <w:r w:rsidRPr="00430C3E" w:rsidR="00C268CF">
              <w:rPr>
                <w:rFonts w:ascii="Arial" w:hAnsi="Arial" w:cs="Arial"/>
                <w:sz w:val="16"/>
              </w:rPr>
              <w:t>luật</w:t>
            </w:r>
            <w:r w:rsidRPr="00430C3E">
              <w:rPr>
                <w:rFonts w:ascii="Arial" w:hAnsi="Arial" w:cs="Arial"/>
                <w:sz w:val="16"/>
              </w:rPr>
              <w:t>)</w:t>
            </w:r>
            <w:r w:rsidRPr="00430C3E">
              <w:rPr>
                <w:rFonts w:ascii="Arial" w:hAnsi="Arial" w:cs="Arial"/>
                <w:sz w:val="16"/>
                <w:lang w:val="en-US"/>
              </w:rPr>
              <w:t>;</w:t>
              <w:br/>
            </w:r>
            <w:r w:rsidRPr="00430C3E">
              <w:rPr>
                <w:rFonts w:ascii="Arial" w:hAnsi="Arial" w:cs="Arial"/>
                <w:sz w:val="16"/>
              </w:rPr>
              <w:t>- Các Thứ trư</w:t>
            </w:r>
            <w:r w:rsidRPr="00430C3E">
              <w:rPr>
                <w:rFonts w:ascii="Arial" w:hAnsi="Arial" w:cs="Arial"/>
                <w:sz w:val="16"/>
                <w:lang w:val="en-US"/>
              </w:rPr>
              <w:t>ở</w:t>
            </w:r>
            <w:r w:rsidRPr="00430C3E">
              <w:rPr>
                <w:rFonts w:ascii="Arial" w:hAnsi="Arial" w:cs="Arial"/>
                <w:sz w:val="16"/>
              </w:rPr>
              <w:t>ng (để phối hợp chỉ đạo);</w:t>
              <w:br/>
              <w:t>- Các Bộ, cơ quan ngang Bộ, cơ quan thuộc CP;</w:t>
              <w:br/>
              <w:t>- UBND c</w:t>
            </w:r>
            <w:r w:rsidRPr="00430C3E">
              <w:rPr>
                <w:rFonts w:ascii="Arial" w:hAnsi="Arial" w:cs="Arial"/>
                <w:sz w:val="16"/>
              </w:rPr>
              <w:t>ác t</w:t>
            </w:r>
            <w:r w:rsidRPr="00430C3E">
              <w:rPr>
                <w:rFonts w:ascii="Arial" w:hAnsi="Arial" w:cs="Arial"/>
                <w:sz w:val="16"/>
                <w:lang w:val="en-US"/>
              </w:rPr>
              <w:t>ỉ</w:t>
            </w:r>
            <w:r w:rsidRPr="00430C3E">
              <w:rPr>
                <w:rFonts w:ascii="Arial" w:hAnsi="Arial" w:cs="Arial"/>
                <w:sz w:val="16"/>
              </w:rPr>
              <w:t>nh, th</w:t>
            </w:r>
            <w:r w:rsidRPr="00430C3E">
              <w:rPr>
                <w:rFonts w:ascii="Arial" w:hAnsi="Arial" w:cs="Arial"/>
                <w:sz w:val="16"/>
                <w:lang w:val="en-US"/>
              </w:rPr>
              <w:t>à</w:t>
            </w:r>
            <w:r w:rsidRPr="00430C3E">
              <w:rPr>
                <w:rFonts w:ascii="Arial" w:hAnsi="Arial" w:cs="Arial"/>
                <w:sz w:val="16"/>
              </w:rPr>
              <w:t>nh ph</w:t>
            </w:r>
            <w:r w:rsidRPr="00430C3E">
              <w:rPr>
                <w:rFonts w:ascii="Arial" w:hAnsi="Arial" w:cs="Arial"/>
                <w:sz w:val="16"/>
                <w:lang w:val="en-US"/>
              </w:rPr>
              <w:t>ố</w:t>
            </w:r>
            <w:r w:rsidRPr="00430C3E">
              <w:rPr>
                <w:rFonts w:ascii="Arial" w:hAnsi="Arial" w:cs="Arial"/>
                <w:sz w:val="16"/>
              </w:rPr>
              <w:t xml:space="preserve"> trực thuộc TW</w:t>
            </w:r>
            <w:r w:rsidRPr="00430C3E">
              <w:rPr>
                <w:rFonts w:ascii="Arial" w:hAnsi="Arial" w:cs="Arial"/>
                <w:sz w:val="16"/>
                <w:lang w:val="en-US"/>
              </w:rPr>
              <w:t>;</w:t>
              <w:br/>
            </w:r>
            <w:r w:rsidRPr="00430C3E">
              <w:rPr>
                <w:rFonts w:ascii="Arial" w:hAnsi="Arial" w:cs="Arial"/>
                <w:sz w:val="16"/>
              </w:rPr>
              <w:t>- Ki</w:t>
            </w:r>
            <w:r w:rsidRPr="00430C3E">
              <w:rPr>
                <w:rFonts w:ascii="Arial" w:hAnsi="Arial" w:cs="Arial"/>
                <w:sz w:val="16"/>
                <w:lang w:val="en-US"/>
              </w:rPr>
              <w:t>ể</w:t>
            </w:r>
            <w:r w:rsidRPr="00430C3E">
              <w:rPr>
                <w:rFonts w:ascii="Arial" w:hAnsi="Arial" w:cs="Arial"/>
                <w:sz w:val="16"/>
              </w:rPr>
              <w:t>m toán Nhà nước;</w:t>
              <w:br/>
              <w:t>- Sở Y tế các t</w:t>
            </w:r>
            <w:r w:rsidRPr="00430C3E">
              <w:rPr>
                <w:rFonts w:ascii="Arial" w:hAnsi="Arial" w:cs="Arial"/>
                <w:sz w:val="16"/>
                <w:lang w:val="en-US"/>
              </w:rPr>
              <w:t>ỉ</w:t>
            </w:r>
            <w:r w:rsidRPr="00430C3E">
              <w:rPr>
                <w:rFonts w:ascii="Arial" w:hAnsi="Arial" w:cs="Arial"/>
                <w:sz w:val="16"/>
              </w:rPr>
              <w:t>nh, thành phố trực thuộc T</w:t>
            </w:r>
            <w:r w:rsidRPr="00430C3E">
              <w:rPr>
                <w:rFonts w:ascii="Arial" w:hAnsi="Arial" w:cs="Arial"/>
                <w:sz w:val="16"/>
                <w:lang w:val="en-US"/>
              </w:rPr>
              <w:t>W;</w:t>
              <w:br/>
            </w:r>
            <w:r w:rsidRPr="00430C3E">
              <w:rPr>
                <w:rFonts w:ascii="Arial" w:hAnsi="Arial" w:cs="Arial"/>
                <w:sz w:val="16"/>
              </w:rPr>
              <w:t>- Các BV, Viện có giường bệnh trực thuộc Bộ Y</w:t>
            </w:r>
            <w:r w:rsidRPr="00430C3E">
              <w:rPr>
                <w:rFonts w:ascii="Arial" w:hAnsi="Arial" w:cs="Arial"/>
                <w:sz w:val="16"/>
                <w:lang w:val="en-US"/>
              </w:rPr>
              <w:t xml:space="preserve"> tế;</w:t>
              <w:br/>
            </w:r>
            <w:r w:rsidRPr="00430C3E">
              <w:rPr>
                <w:rFonts w:ascii="Arial" w:hAnsi="Arial" w:cs="Arial"/>
                <w:sz w:val="16"/>
              </w:rPr>
              <w:t xml:space="preserve">- Cục Quân Y- BQP; Cục Y </w:t>
            </w:r>
            <w:r w:rsidRPr="00430C3E">
              <w:rPr>
                <w:rFonts w:ascii="Arial" w:hAnsi="Arial" w:cs="Arial"/>
                <w:sz w:val="16"/>
                <w:lang w:val="en-US"/>
              </w:rPr>
              <w:t>tế</w:t>
            </w:r>
            <w:r w:rsidRPr="00430C3E">
              <w:rPr>
                <w:rFonts w:ascii="Arial" w:hAnsi="Arial" w:cs="Arial"/>
                <w:sz w:val="16"/>
              </w:rPr>
              <w:t xml:space="preserve"> - BCA;</w:t>
              <w:br/>
            </w:r>
            <w:r w:rsidRPr="00430C3E">
              <w:rPr>
                <w:rFonts w:ascii="Arial" w:hAnsi="Arial" w:cs="Arial"/>
                <w:sz w:val="16"/>
                <w:lang w:val="en-US"/>
              </w:rPr>
              <w:t xml:space="preserve">- </w:t>
            </w:r>
            <w:r w:rsidRPr="00430C3E">
              <w:rPr>
                <w:rFonts w:ascii="Arial" w:hAnsi="Arial" w:cs="Arial"/>
                <w:sz w:val="16"/>
              </w:rPr>
              <w:t>Cục Y t</w:t>
            </w:r>
            <w:r w:rsidRPr="00430C3E">
              <w:rPr>
                <w:rFonts w:ascii="Arial" w:hAnsi="Arial" w:cs="Arial"/>
                <w:sz w:val="16"/>
                <w:lang w:val="en-US"/>
              </w:rPr>
              <w:t>ế</w:t>
            </w:r>
            <w:r w:rsidRPr="00430C3E">
              <w:rPr>
                <w:rFonts w:ascii="Arial" w:hAnsi="Arial" w:cs="Arial"/>
                <w:sz w:val="16"/>
              </w:rPr>
              <w:t xml:space="preserve"> - Bộ GT - VT; Y tế các bộ, ngành</w:t>
            </w:r>
            <w:r w:rsidRPr="00430C3E">
              <w:rPr>
                <w:rFonts w:ascii="Arial" w:hAnsi="Arial" w:cs="Arial"/>
                <w:sz w:val="16"/>
                <w:lang w:val="en-US"/>
              </w:rPr>
              <w:t>;</w:t>
              <w:br/>
            </w:r>
            <w:r w:rsidRPr="00430C3E">
              <w:rPr>
                <w:rFonts w:ascii="Arial" w:hAnsi="Arial" w:cs="Arial"/>
                <w:sz w:val="16"/>
              </w:rPr>
              <w:t>- Các Vụ, Cục, Tổng cục, Văn phòng Bộ, Thanh</w:t>
            </w:r>
            <w:r w:rsidRPr="00430C3E">
              <w:rPr>
                <w:rFonts w:ascii="Arial" w:hAnsi="Arial" w:cs="Arial"/>
                <w:sz w:val="16"/>
                <w:lang w:val="en-US"/>
              </w:rPr>
              <w:t xml:space="preserve"> tra Bộ;</w:t>
              <w:br/>
            </w:r>
            <w:r w:rsidRPr="00430C3E">
              <w:rPr>
                <w:rFonts w:ascii="Arial" w:hAnsi="Arial" w:cs="Arial"/>
                <w:sz w:val="16"/>
              </w:rPr>
              <w:t>- Cổng thông tin điện tử BYT;</w:t>
              <w:br/>
              <w:t>- Lưu: VT, KCB (02), PC (02).</w:t>
              <w:br/>
            </w:r>
          </w:p>
        </w:tc>
        <w:tc>
          <w:tcPr>
            <w:tcW w:w="4430" w:type="dxa"/>
            <w:shd w:val="clear" w:color="auto" w:fill="auto"/>
          </w:tcPr>
          <w:p w:rsidR="005804D0" w:rsidRPr="00430C3E" w:rsidP="00942F98">
            <w:pPr>
              <w:snapToGrid w:val="0"/>
              <w:spacing w:before="120"/>
              <w:jc w:val="center"/>
              <w:rPr>
                <w:sz w:val="20"/>
                <w:lang w:val="en-US"/>
              </w:rPr>
            </w:pPr>
            <w:r w:rsidRPr="00430C3E">
              <w:rPr>
                <w:rFonts w:ascii="Arial" w:hAnsi="Arial"/>
                <w:b/>
                <w:bCs/>
                <w:sz w:val="20"/>
                <w:szCs w:val="20"/>
              </w:rPr>
              <w:t>KT. BỘ TRƯỞNG</w:t>
              <w:br/>
              <w:t>THỨ TRƯỞNG</w:t>
              <w:br/>
              <w:br/>
              <w:br/>
              <w:br/>
              <w:br/>
            </w:r>
            <w:r w:rsidRPr="00430C3E">
              <w:rPr>
                <w:rFonts w:ascii="Arial" w:hAnsi="Arial"/>
                <w:b/>
                <w:bCs/>
                <w:sz w:val="20"/>
                <w:szCs w:val="20"/>
                <w:lang w:val="en-US"/>
              </w:rPr>
              <w:t>Nguyễn Viết Tiến</w:t>
            </w:r>
          </w:p>
        </w:tc>
      </w:tr>
    </w:tbl>
    <w:p w:rsidR="005804D0" w:rsidRPr="00430C3E" w:rsidP="00942F98">
      <w:pPr>
        <w:spacing w:before="120"/>
        <w:rPr>
          <w:rFonts w:ascii="Arial" w:hAnsi="Arial" w:cs="Arial"/>
          <w:sz w:val="20"/>
          <w:lang w:val="en-US"/>
        </w:rPr>
      </w:pPr>
    </w:p>
    <w:p w:rsidR="0036011D" w:rsidRPr="00430C3E" w:rsidP="00942F98">
      <w:pPr>
        <w:spacing w:before="120"/>
        <w:jc w:val="center"/>
        <w:rPr>
          <w:rFonts w:ascii="Arial" w:hAnsi="Arial" w:cs="Arial"/>
          <w:b/>
        </w:rPr>
      </w:pPr>
      <w:bookmarkStart w:id="50" w:name="chuong_pl_1"/>
      <w:r w:rsidRPr="00430C3E" w:rsidR="00631861">
        <w:rPr>
          <w:rFonts w:ascii="Arial" w:hAnsi="Arial" w:cs="Arial"/>
          <w:b/>
        </w:rPr>
        <w:t>PHỤ LỤC SỐ I</w:t>
      </w:r>
      <w:bookmarkEnd w:id="50"/>
    </w:p>
    <w:p w:rsidR="0036011D" w:rsidRPr="00430C3E" w:rsidP="00942F98">
      <w:pPr>
        <w:spacing w:before="120"/>
        <w:jc w:val="center"/>
        <w:rPr>
          <w:rFonts w:ascii="Arial" w:hAnsi="Arial" w:cs="Arial"/>
          <w:sz w:val="20"/>
        </w:rPr>
      </w:pPr>
      <w:bookmarkStart w:id="51" w:name="chuong_pl_1_name"/>
      <w:r w:rsidRPr="00430C3E" w:rsidR="00207C5D">
        <w:rPr>
          <w:rFonts w:ascii="Arial" w:hAnsi="Arial" w:cs="Arial"/>
          <w:sz w:val="20"/>
        </w:rPr>
        <w:t>BẢNG TIÊU CHUẨN SỨC KHỎE CỦA THUYỀN VIÊN LÀM VIỆC TRÊN TÀU BIỂN VIỆT NAM</w:t>
      </w:r>
      <w:bookmarkEnd w:id="51"/>
      <w:r w:rsidRPr="00430C3E" w:rsidR="00631861">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w:t>
      </w:r>
      <w:r w:rsidRPr="00430C3E" w:rsidR="00631861">
        <w:rPr>
          <w:rFonts w:ascii="Arial" w:hAnsi="Arial" w:cs="Arial"/>
          <w:i/>
          <w:sz w:val="20"/>
          <w:lang w:val="en-US"/>
        </w:rPr>
        <w:t xml:space="preserve"> </w:t>
      </w:r>
      <w:r w:rsidRPr="00430C3E">
        <w:rPr>
          <w:rFonts w:ascii="Arial" w:hAnsi="Arial" w:cs="Arial"/>
          <w:i/>
          <w:sz w:val="20"/>
        </w:rPr>
        <w:t>của Bộ trưởng Bộ Y tế)</w:t>
      </w:r>
    </w:p>
    <w:p w:rsidR="009F0A5F" w:rsidRPr="00430C3E" w:rsidP="00942F98">
      <w:pPr>
        <w:tabs>
          <w:tab w:val="left" w:pos="5103"/>
        </w:tabs>
        <w:spacing w:before="120"/>
        <w:jc w:val="both"/>
        <w:rPr>
          <w:rFonts w:ascii="Arial" w:hAnsi="Arial" w:cs="Arial"/>
          <w:b/>
          <w:sz w:val="20"/>
          <w:szCs w:val="20"/>
        </w:rPr>
      </w:pPr>
      <w:r w:rsidRPr="00430C3E">
        <w:rPr>
          <w:rFonts w:ascii="Arial" w:hAnsi="Arial" w:cs="Arial"/>
          <w:b/>
          <w:sz w:val="20"/>
          <w:szCs w:val="20"/>
        </w:rPr>
        <w:t>1. TIÊU CHUẨN VỀ THỂ LỰC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21"/>
        <w:gridCol w:w="1448"/>
        <w:gridCol w:w="1448"/>
        <w:gridCol w:w="1429"/>
        <w:gridCol w:w="133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vMerge w:val="restart"/>
            <w:tcBorders>
              <w:tl2br w:val="single" w:sz="4" w:space="0" w:color="auto"/>
            </w:tcBorders>
          </w:tcPr>
          <w:p w:rsidR="009F0A5F" w:rsidRPr="00430C3E" w:rsidP="00942F98">
            <w:pPr>
              <w:tabs>
                <w:tab w:val="left" w:pos="5103"/>
              </w:tabs>
              <w:spacing w:before="120"/>
              <w:jc w:val="right"/>
              <w:rPr>
                <w:rFonts w:ascii="Arial" w:hAnsi="Arial" w:cs="Arial"/>
                <w:b/>
                <w:iCs/>
                <w:sz w:val="20"/>
                <w:szCs w:val="20"/>
              </w:rPr>
            </w:pPr>
            <w:r w:rsidRPr="00430C3E">
              <w:rPr>
                <w:rFonts w:ascii="Arial" w:hAnsi="Arial" w:cs="Arial"/>
                <w:b/>
                <w:sz w:val="20"/>
                <w:szCs w:val="20"/>
              </w:rPr>
              <w:t xml:space="preserve">        </w:t>
            </w:r>
            <w:r w:rsidRPr="00430C3E">
              <w:rPr>
                <w:rFonts w:ascii="Arial" w:hAnsi="Arial" w:cs="Arial"/>
                <w:b/>
                <w:iCs/>
                <w:sz w:val="20"/>
                <w:szCs w:val="20"/>
              </w:rPr>
              <w:t>Đối tượng khám</w:t>
            </w:r>
          </w:p>
          <w:p w:rsidR="009F0A5F" w:rsidRPr="00430C3E" w:rsidP="00942F98">
            <w:pPr>
              <w:tabs>
                <w:tab w:val="left" w:pos="5103"/>
              </w:tabs>
              <w:spacing w:before="120"/>
              <w:rPr>
                <w:rFonts w:ascii="Arial" w:hAnsi="Arial" w:cs="Arial"/>
                <w:b/>
                <w:sz w:val="20"/>
                <w:szCs w:val="20"/>
              </w:rPr>
            </w:pPr>
          </w:p>
          <w:p w:rsidR="009F0A5F" w:rsidRPr="00430C3E" w:rsidP="00942F98">
            <w:pPr>
              <w:pStyle w:val="Heading8"/>
              <w:tabs>
                <w:tab w:val="left" w:pos="5103"/>
              </w:tabs>
              <w:spacing w:before="120" w:after="0"/>
              <w:rPr>
                <w:rFonts w:ascii="Arial" w:hAnsi="Arial" w:cs="Arial"/>
                <w:b/>
                <w:bCs/>
                <w:i w:val="0"/>
                <w:iCs w:val="0"/>
                <w:sz w:val="20"/>
                <w:szCs w:val="20"/>
              </w:rPr>
            </w:pPr>
            <w:r w:rsidRPr="00430C3E">
              <w:rPr>
                <w:rFonts w:ascii="Arial" w:hAnsi="Arial" w:cs="Arial"/>
                <w:b/>
                <w:bCs/>
                <w:i w:val="0"/>
                <w:iCs w:val="0"/>
                <w:sz w:val="20"/>
                <w:szCs w:val="20"/>
              </w:rPr>
              <w:t>Chỉ tiêu</w:t>
            </w:r>
          </w:p>
        </w:tc>
        <w:tc>
          <w:tcPr>
            <w:tcW w:w="1594" w:type="pct"/>
            <w:gridSpan w:val="2"/>
          </w:tcPr>
          <w:p w:rsidR="009F0A5F" w:rsidRPr="00430C3E" w:rsidP="00942F98">
            <w:pPr>
              <w:tabs>
                <w:tab w:val="left" w:pos="5103"/>
              </w:tabs>
              <w:spacing w:before="120"/>
              <w:jc w:val="center"/>
              <w:rPr>
                <w:rFonts w:ascii="Arial" w:hAnsi="Arial" w:cs="Arial"/>
                <w:b/>
                <w:iCs/>
                <w:sz w:val="20"/>
                <w:szCs w:val="20"/>
              </w:rPr>
            </w:pPr>
            <w:r w:rsidRPr="00430C3E">
              <w:rPr>
                <w:rFonts w:ascii="Arial" w:hAnsi="Arial" w:cs="Arial"/>
                <w:b/>
                <w:iCs/>
                <w:sz w:val="20"/>
                <w:szCs w:val="20"/>
              </w:rPr>
              <w:t>Thuyền viên</w:t>
            </w:r>
          </w:p>
          <w:p w:rsidR="009F0A5F" w:rsidRPr="00430C3E" w:rsidP="00942F98">
            <w:pPr>
              <w:tabs>
                <w:tab w:val="left" w:pos="5103"/>
              </w:tabs>
              <w:spacing w:before="120"/>
              <w:jc w:val="center"/>
              <w:rPr>
                <w:rFonts w:ascii="Arial" w:hAnsi="Arial" w:cs="Arial"/>
                <w:b/>
                <w:iCs/>
                <w:sz w:val="20"/>
                <w:szCs w:val="20"/>
              </w:rPr>
            </w:pPr>
            <w:r w:rsidRPr="00430C3E">
              <w:rPr>
                <w:rFonts w:ascii="Arial" w:hAnsi="Arial" w:cs="Arial"/>
                <w:b/>
                <w:iCs/>
                <w:sz w:val="20"/>
                <w:szCs w:val="20"/>
              </w:rPr>
              <w:t>(Khám tuyển – Định kỳ)</w:t>
            </w:r>
          </w:p>
        </w:tc>
        <w:tc>
          <w:tcPr>
            <w:tcW w:w="1522" w:type="pct"/>
            <w:gridSpan w:val="2"/>
          </w:tcPr>
          <w:p w:rsidR="009F0A5F" w:rsidRPr="00430C3E" w:rsidP="00942F98">
            <w:pPr>
              <w:tabs>
                <w:tab w:val="left" w:pos="5103"/>
              </w:tabs>
              <w:spacing w:before="120"/>
              <w:jc w:val="center"/>
              <w:rPr>
                <w:rFonts w:ascii="Arial" w:hAnsi="Arial" w:cs="Arial"/>
                <w:b/>
                <w:iCs/>
                <w:sz w:val="20"/>
                <w:szCs w:val="20"/>
              </w:rPr>
            </w:pPr>
            <w:r w:rsidRPr="00430C3E">
              <w:rPr>
                <w:rFonts w:ascii="Arial" w:hAnsi="Arial" w:cs="Arial"/>
                <w:b/>
                <w:iCs/>
                <w:sz w:val="20"/>
                <w:szCs w:val="20"/>
              </w:rPr>
              <w:t>Học viên, sinh viên</w:t>
            </w:r>
          </w:p>
          <w:p w:rsidR="009F0A5F" w:rsidRPr="00430C3E" w:rsidP="00942F98">
            <w:pPr>
              <w:tabs>
                <w:tab w:val="left" w:pos="5103"/>
              </w:tabs>
              <w:spacing w:before="120"/>
              <w:jc w:val="center"/>
              <w:rPr>
                <w:rFonts w:ascii="Arial" w:hAnsi="Arial" w:cs="Arial"/>
                <w:b/>
                <w:iCs/>
                <w:sz w:val="20"/>
                <w:szCs w:val="20"/>
              </w:rPr>
            </w:pPr>
            <w:r w:rsidRPr="00430C3E">
              <w:rPr>
                <w:rFonts w:ascii="Arial" w:hAnsi="Arial" w:cs="Arial"/>
                <w:b/>
                <w:iCs/>
                <w:sz w:val="20"/>
                <w:szCs w:val="20"/>
              </w:rPr>
              <w:t>(Khám tuyển)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vMerge/>
          </w:tcPr>
          <w:p w:rsidR="009F0A5F" w:rsidRPr="00430C3E" w:rsidP="00942F98">
            <w:pPr>
              <w:tabs>
                <w:tab w:val="left" w:pos="5103"/>
              </w:tabs>
              <w:spacing w:before="120"/>
              <w:rPr>
                <w:rFonts w:ascii="Arial" w:hAnsi="Arial" w:cs="Arial"/>
                <w:sz w:val="20"/>
                <w:szCs w:val="20"/>
              </w:rPr>
            </w:pPr>
          </w:p>
        </w:tc>
        <w:tc>
          <w:tcPr>
            <w:tcW w:w="797" w:type="pct"/>
          </w:tcPr>
          <w:p w:rsidR="009F0A5F" w:rsidRPr="00430C3E" w:rsidP="00942F98">
            <w:pPr>
              <w:tabs>
                <w:tab w:val="left" w:pos="5103"/>
              </w:tabs>
              <w:spacing w:before="120"/>
              <w:jc w:val="center"/>
              <w:rPr>
                <w:rFonts w:ascii="Arial" w:hAnsi="Arial" w:cs="Arial"/>
                <w:bCs/>
                <w:i/>
                <w:iCs/>
                <w:sz w:val="20"/>
                <w:szCs w:val="20"/>
              </w:rPr>
            </w:pPr>
            <w:r w:rsidRPr="00430C3E">
              <w:rPr>
                <w:rFonts w:ascii="Arial" w:hAnsi="Arial" w:cs="Arial"/>
                <w:bCs/>
                <w:i/>
                <w:iCs/>
                <w:sz w:val="20"/>
                <w:szCs w:val="20"/>
              </w:rPr>
              <w:t>Boong</w:t>
            </w:r>
          </w:p>
        </w:tc>
        <w:tc>
          <w:tcPr>
            <w:tcW w:w="797" w:type="pct"/>
          </w:tcPr>
          <w:p w:rsidR="009F0A5F" w:rsidRPr="00430C3E" w:rsidP="00942F98">
            <w:pPr>
              <w:tabs>
                <w:tab w:val="left" w:pos="5103"/>
              </w:tabs>
              <w:spacing w:before="120"/>
              <w:jc w:val="center"/>
              <w:rPr>
                <w:rFonts w:ascii="Arial" w:hAnsi="Arial" w:cs="Arial"/>
                <w:bCs/>
                <w:i/>
                <w:iCs/>
                <w:sz w:val="20"/>
                <w:szCs w:val="20"/>
              </w:rPr>
            </w:pPr>
            <w:r w:rsidRPr="00430C3E">
              <w:rPr>
                <w:rFonts w:ascii="Arial" w:hAnsi="Arial" w:cs="Arial"/>
                <w:bCs/>
                <w:i/>
                <w:iCs/>
                <w:sz w:val="20"/>
                <w:szCs w:val="20"/>
              </w:rPr>
              <w:t>TV khác</w:t>
            </w:r>
          </w:p>
        </w:tc>
        <w:tc>
          <w:tcPr>
            <w:tcW w:w="787" w:type="pct"/>
          </w:tcPr>
          <w:p w:rsidR="009F0A5F" w:rsidRPr="00430C3E" w:rsidP="00942F98">
            <w:pPr>
              <w:tabs>
                <w:tab w:val="left" w:pos="5103"/>
              </w:tabs>
              <w:spacing w:before="120"/>
              <w:jc w:val="center"/>
              <w:rPr>
                <w:rFonts w:ascii="Arial" w:hAnsi="Arial" w:cs="Arial"/>
                <w:bCs/>
                <w:i/>
                <w:iCs/>
                <w:sz w:val="20"/>
                <w:szCs w:val="20"/>
              </w:rPr>
            </w:pPr>
            <w:r w:rsidRPr="00430C3E">
              <w:rPr>
                <w:rFonts w:ascii="Arial" w:hAnsi="Arial" w:cs="Arial"/>
                <w:bCs/>
                <w:i/>
                <w:iCs/>
                <w:sz w:val="20"/>
                <w:szCs w:val="20"/>
              </w:rPr>
              <w:t>Boong</w:t>
            </w:r>
          </w:p>
        </w:tc>
        <w:tc>
          <w:tcPr>
            <w:tcW w:w="735" w:type="pct"/>
          </w:tcPr>
          <w:p w:rsidR="009F0A5F" w:rsidRPr="00430C3E" w:rsidP="00942F98">
            <w:pPr>
              <w:tabs>
                <w:tab w:val="left" w:pos="5103"/>
              </w:tabs>
              <w:spacing w:before="120"/>
              <w:jc w:val="center"/>
              <w:rPr>
                <w:rFonts w:ascii="Arial" w:hAnsi="Arial" w:cs="Arial"/>
                <w:bCs/>
                <w:i/>
                <w:iCs/>
                <w:sz w:val="20"/>
                <w:szCs w:val="20"/>
              </w:rPr>
            </w:pPr>
            <w:r w:rsidRPr="00430C3E">
              <w:rPr>
                <w:rFonts w:ascii="Arial" w:hAnsi="Arial" w:cs="Arial"/>
                <w:bCs/>
                <w:i/>
                <w:iCs/>
                <w:sz w:val="20"/>
                <w:szCs w:val="20"/>
              </w:rPr>
              <w:t>TV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Chiều cao đứng (cm)</w:t>
            </w:r>
          </w:p>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xml:space="preserve">(Tiêu chuẩn </w:t>
            </w:r>
            <w:r w:rsidRPr="00430C3E" w:rsidR="002E7383">
              <w:rPr>
                <w:rFonts w:ascii="Arial" w:hAnsi="Arial" w:cs="Arial"/>
                <w:sz w:val="20"/>
                <w:szCs w:val="20"/>
              </w:rPr>
              <w:t>này</w:t>
            </w:r>
            <w:r w:rsidRPr="00430C3E">
              <w:rPr>
                <w:rFonts w:ascii="Arial" w:hAnsi="Arial" w:cs="Arial"/>
                <w:sz w:val="20"/>
                <w:szCs w:val="20"/>
              </w:rPr>
              <w:t xml:space="preserve"> không áp dụng đối với các đối tượng đã được tuyển dụng trước ngày ban hành bản </w:t>
            </w:r>
            <w:r w:rsidRPr="00430C3E" w:rsidR="00430C3E">
              <w:rPr>
                <w:rFonts w:ascii="Arial" w:hAnsi="Arial" w:cs="Arial"/>
                <w:sz w:val="20"/>
                <w:szCs w:val="20"/>
              </w:rPr>
              <w:t>Thông tư hướng dẫn</w:t>
            </w:r>
            <w:r w:rsidRPr="00430C3E">
              <w:rPr>
                <w:rFonts w:ascii="Arial" w:hAnsi="Arial" w:cs="Arial"/>
                <w:sz w:val="20"/>
                <w:szCs w:val="20"/>
              </w:rPr>
              <w:t xml:space="preserve"> </w:t>
            </w:r>
            <w:r w:rsidRPr="00430C3E" w:rsidR="002E7383">
              <w:rPr>
                <w:rFonts w:ascii="Arial" w:hAnsi="Arial" w:cs="Arial"/>
                <w:sz w:val="20"/>
                <w:szCs w:val="20"/>
              </w:rPr>
              <w:t>này</w:t>
            </w:r>
            <w:r w:rsidRPr="00430C3E">
              <w:rPr>
                <w:rFonts w:ascii="Arial" w:hAnsi="Arial" w:cs="Arial"/>
                <w:sz w:val="20"/>
                <w:szCs w:val="20"/>
              </w:rPr>
              <w:t>)</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164</w:t>
            </w:r>
          </w:p>
          <w:p w:rsidR="009F0A5F" w:rsidRPr="00430C3E" w:rsidP="00942F98">
            <w:pPr>
              <w:tabs>
                <w:tab w:val="left" w:pos="5103"/>
              </w:tabs>
              <w:spacing w:before="120"/>
              <w:jc w:val="center"/>
              <w:rPr>
                <w:rFonts w:ascii="Arial" w:hAnsi="Arial" w:cs="Arial"/>
                <w:sz w:val="20"/>
                <w:szCs w:val="20"/>
              </w:rPr>
            </w:pP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161</w:t>
            </w:r>
          </w:p>
        </w:tc>
        <w:tc>
          <w:tcPr>
            <w:tcW w:w="78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164</w:t>
            </w:r>
          </w:p>
          <w:p w:rsidR="009F0A5F" w:rsidRPr="00430C3E" w:rsidP="00942F98">
            <w:pPr>
              <w:tabs>
                <w:tab w:val="left" w:pos="5103"/>
              </w:tabs>
              <w:spacing w:before="120"/>
              <w:jc w:val="center"/>
              <w:rPr>
                <w:rFonts w:ascii="Arial" w:hAnsi="Arial" w:cs="Arial"/>
                <w:sz w:val="20"/>
                <w:szCs w:val="20"/>
              </w:rPr>
            </w:pPr>
          </w:p>
        </w:tc>
        <w:tc>
          <w:tcPr>
            <w:tcW w:w="735" w:type="pct"/>
          </w:tcPr>
          <w:p w:rsidR="009F0A5F" w:rsidRPr="00430C3E" w:rsidP="00942F98">
            <w:pPr>
              <w:tabs>
                <w:tab w:val="left" w:pos="5103"/>
              </w:tabs>
              <w:spacing w:before="120"/>
              <w:jc w:val="center"/>
              <w:rPr>
                <w:rFonts w:ascii="Arial" w:hAnsi="Arial" w:cs="Arial"/>
                <w:sz w:val="20"/>
                <w:szCs w:val="20"/>
                <w:lang w:val="en-US"/>
              </w:rPr>
            </w:pPr>
            <w:r w:rsidRPr="00430C3E">
              <w:rPr>
                <w:rFonts w:ascii="Symbol" w:hAnsi="Symbol" w:cs="Arial"/>
                <w:sz w:val="20"/>
                <w:szCs w:val="20"/>
              </w:rPr>
              <w:sym w:font="Symbol" w:char="F0B3"/>
            </w:r>
            <w:r w:rsidRPr="00430C3E">
              <w:rPr>
                <w:rFonts w:ascii="Arial" w:hAnsi="Arial" w:cs="Arial"/>
                <w:sz w:val="20"/>
                <w:szCs w:val="20"/>
              </w:rPr>
              <w:t xml:space="preserve"> 16</w:t>
            </w:r>
            <w:r w:rsidRPr="00430C3E">
              <w:rPr>
                <w:rFonts w:ascii="Arial" w:hAnsi="Arial" w:cs="Arial"/>
                <w:sz w:val="20"/>
                <w:szCs w:val="20"/>
                <w:lang w:val="en-US"/>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Trọng lượng cơ thể (kg)</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55</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52</w:t>
            </w:r>
          </w:p>
        </w:tc>
        <w:tc>
          <w:tcPr>
            <w:tcW w:w="78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50</w:t>
            </w:r>
          </w:p>
        </w:tc>
        <w:tc>
          <w:tcPr>
            <w:tcW w:w="735"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48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Vòng ngực trung bình (cm)</w:t>
            </w:r>
          </w:p>
        </w:tc>
        <w:tc>
          <w:tcPr>
            <w:tcW w:w="3116" w:type="pct"/>
            <w:gridSpan w:val="4"/>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50% </w:t>
            </w:r>
            <w:r w:rsidRPr="00430C3E">
              <w:rPr>
                <w:rFonts w:ascii="Arial" w:hAnsi="Arial" w:cs="Arial"/>
                <w:i/>
                <w:sz w:val="20"/>
                <w:szCs w:val="20"/>
              </w:rPr>
              <w:t>chiều cao đứng cho tất cả các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xml:space="preserve">Chỉ số BMI </w:t>
            </w:r>
          </w:p>
        </w:tc>
        <w:tc>
          <w:tcPr>
            <w:tcW w:w="3116" w:type="pct"/>
            <w:gridSpan w:val="4"/>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 xml:space="preserve">Từ 18,1 đến  25 </w:t>
            </w:r>
            <w:r w:rsidRPr="00430C3E">
              <w:rPr>
                <w:rFonts w:ascii="Arial" w:hAnsi="Arial" w:cs="Arial"/>
                <w:i/>
                <w:sz w:val="20"/>
                <w:szCs w:val="20"/>
              </w:rPr>
              <w:t>cho tất cả các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Lực bóp tay thuận (kg)</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31</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31</w:t>
            </w:r>
          </w:p>
        </w:tc>
        <w:tc>
          <w:tcPr>
            <w:tcW w:w="78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31</w:t>
            </w:r>
          </w:p>
        </w:tc>
        <w:tc>
          <w:tcPr>
            <w:tcW w:w="735"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31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Lực bóp tay không thuận (kg)</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28</w:t>
            </w:r>
          </w:p>
        </w:tc>
        <w:tc>
          <w:tcPr>
            <w:tcW w:w="79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28</w:t>
            </w:r>
          </w:p>
        </w:tc>
        <w:tc>
          <w:tcPr>
            <w:tcW w:w="787"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28</w:t>
            </w:r>
          </w:p>
        </w:tc>
        <w:tc>
          <w:tcPr>
            <w:tcW w:w="735" w:type="pct"/>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4"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Lực kéo thân (kg)</w:t>
            </w:r>
          </w:p>
        </w:tc>
        <w:tc>
          <w:tcPr>
            <w:tcW w:w="3116" w:type="pct"/>
            <w:gridSpan w:val="4"/>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 xml:space="preserve"> </w:t>
            </w:r>
            <w:r w:rsidRPr="00430C3E">
              <w:rPr>
                <w:rFonts w:ascii="Symbol" w:hAnsi="Symbol" w:cs="Arial"/>
                <w:sz w:val="20"/>
                <w:szCs w:val="20"/>
              </w:rPr>
              <w:sym w:font="Symbol" w:char="F0B3"/>
            </w:r>
            <w:r w:rsidRPr="00430C3E">
              <w:rPr>
                <w:rFonts w:ascii="Arial" w:hAnsi="Arial" w:cs="Arial"/>
                <w:sz w:val="20"/>
                <w:szCs w:val="20"/>
              </w:rPr>
              <w:t xml:space="preserve"> 200% </w:t>
            </w:r>
            <w:r w:rsidRPr="00430C3E">
              <w:rPr>
                <w:rFonts w:ascii="Arial" w:hAnsi="Arial" w:cs="Arial"/>
                <w:i/>
                <w:sz w:val="20"/>
                <w:szCs w:val="20"/>
              </w:rPr>
              <w:t>trọng lượng cơ thể</w:t>
            </w:r>
          </w:p>
        </w:tc>
      </w:tr>
    </w:tbl>
    <w:p w:rsidR="009F0A5F" w:rsidRPr="00430C3E" w:rsidP="00942F98">
      <w:pPr>
        <w:tabs>
          <w:tab w:val="left" w:pos="5103"/>
        </w:tabs>
        <w:spacing w:before="120"/>
        <w:jc w:val="both"/>
        <w:rPr>
          <w:rFonts w:ascii="Arial" w:hAnsi="Arial" w:cs="Arial"/>
          <w:b/>
          <w:iCs/>
          <w:sz w:val="20"/>
          <w:szCs w:val="20"/>
          <w:lang w:val="pt-BR"/>
        </w:rPr>
      </w:pPr>
      <w:r w:rsidRPr="00430C3E">
        <w:rPr>
          <w:rFonts w:ascii="Arial" w:hAnsi="Arial" w:cs="Arial"/>
          <w:b/>
          <w:iCs/>
          <w:sz w:val="20"/>
          <w:szCs w:val="20"/>
          <w:lang w:val="pt-BR"/>
        </w:rPr>
        <w:t>II.  TIÊU CHUẨN CHUYÊN KHOA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065"/>
        <w:gridCol w:w="1600"/>
        <w:gridCol w:w="1466"/>
        <w:gridCol w:w="1466"/>
        <w:gridCol w:w="14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Borders>
              <w:tl2br w:val="single" w:sz="4" w:space="0" w:color="auto"/>
            </w:tcBorders>
          </w:tcPr>
          <w:p w:rsidR="009F0A5F" w:rsidRPr="00430C3E" w:rsidP="00942F98">
            <w:pPr>
              <w:tabs>
                <w:tab w:val="left" w:pos="5103"/>
              </w:tabs>
              <w:spacing w:before="120"/>
              <w:jc w:val="right"/>
              <w:rPr>
                <w:rFonts w:ascii="Arial" w:hAnsi="Arial" w:cs="Arial"/>
                <w:b/>
                <w:sz w:val="20"/>
                <w:szCs w:val="20"/>
                <w:lang w:val="pt-BR"/>
              </w:rPr>
            </w:pPr>
            <w:r w:rsidRPr="00430C3E">
              <w:rPr>
                <w:rFonts w:ascii="Arial" w:hAnsi="Arial" w:cs="Arial"/>
                <w:b/>
                <w:sz w:val="20"/>
                <w:szCs w:val="20"/>
                <w:lang w:val="pt-BR"/>
              </w:rPr>
              <w:t xml:space="preserve">                 Đối tượng</w:t>
            </w:r>
          </w:p>
          <w:p w:rsidR="009F0A5F" w:rsidRPr="00430C3E" w:rsidP="00942F98">
            <w:pPr>
              <w:tabs>
                <w:tab w:val="left" w:pos="5103"/>
              </w:tabs>
              <w:spacing w:before="120"/>
              <w:rPr>
                <w:rFonts w:ascii="Arial" w:hAnsi="Arial" w:cs="Arial"/>
                <w:b/>
                <w:sz w:val="20"/>
                <w:szCs w:val="20"/>
                <w:lang w:val="pt-BR"/>
              </w:rPr>
            </w:pPr>
            <w:r w:rsidRPr="00430C3E">
              <w:rPr>
                <w:rFonts w:ascii="Arial" w:hAnsi="Arial" w:cs="Arial"/>
                <w:b/>
                <w:sz w:val="20"/>
                <w:szCs w:val="20"/>
                <w:lang w:val="pt-BR"/>
              </w:rPr>
              <w:t>Chỉ tiêu khám</w:t>
            </w:r>
          </w:p>
        </w:tc>
        <w:tc>
          <w:tcPr>
            <w:tcW w:w="1688" w:type="pct"/>
            <w:gridSpan w:val="2"/>
            <w:vAlign w:val="center"/>
          </w:tcPr>
          <w:p w:rsidR="009F0A5F" w:rsidRPr="00430C3E" w:rsidP="00942F98">
            <w:pPr>
              <w:tabs>
                <w:tab w:val="left" w:pos="5103"/>
              </w:tabs>
              <w:spacing w:before="120"/>
              <w:jc w:val="center"/>
              <w:rPr>
                <w:rFonts w:ascii="Arial" w:hAnsi="Arial" w:cs="Arial"/>
                <w:b/>
                <w:sz w:val="20"/>
                <w:szCs w:val="20"/>
                <w:lang w:val="sv-SE"/>
              </w:rPr>
            </w:pPr>
            <w:r w:rsidRPr="00430C3E">
              <w:rPr>
                <w:rFonts w:ascii="Arial" w:hAnsi="Arial" w:cs="Arial"/>
                <w:b/>
                <w:sz w:val="20"/>
                <w:szCs w:val="20"/>
                <w:lang w:val="sv-SE"/>
              </w:rPr>
              <w:t>Thuyền viên</w:t>
            </w:r>
          </w:p>
        </w:tc>
        <w:tc>
          <w:tcPr>
            <w:tcW w:w="1624" w:type="pct"/>
            <w:gridSpan w:val="2"/>
            <w:vAlign w:val="center"/>
          </w:tcPr>
          <w:p w:rsidR="009F0A5F" w:rsidRPr="00430C3E" w:rsidP="00942F98">
            <w:pPr>
              <w:pStyle w:val="Heading3"/>
              <w:spacing w:before="120" w:line="240" w:lineRule="auto"/>
              <w:rPr>
                <w:rFonts w:ascii="Arial" w:hAnsi="Arial" w:cs="Arial"/>
                <w:b w:val="0"/>
                <w:bCs w:val="0"/>
                <w:sz w:val="20"/>
                <w:szCs w:val="20"/>
              </w:rPr>
            </w:pPr>
            <w:r w:rsidRPr="00430C3E">
              <w:rPr>
                <w:rFonts w:ascii="Arial" w:hAnsi="Arial" w:cs="Arial"/>
                <w:bCs w:val="0"/>
                <w:sz w:val="20"/>
                <w:szCs w:val="20"/>
              </w:rPr>
              <w:t xml:space="preserve">Học viên, sinh viên học nghề đi biển </w:t>
            </w:r>
            <w:r w:rsidRPr="00430C3E">
              <w:rPr>
                <w:rFonts w:ascii="Arial" w:hAnsi="Arial" w:cs="Arial"/>
                <w:b w:val="0"/>
                <w:bCs w:val="0"/>
                <w:sz w:val="20"/>
                <w:szCs w:val="20"/>
              </w:rPr>
              <w:br/>
              <w:t>(Khám tuyển)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b/>
                <w:iCs/>
                <w:sz w:val="20"/>
                <w:szCs w:val="20"/>
                <w:lang w:val="en-US"/>
              </w:rPr>
            </w:pPr>
            <w:r w:rsidRPr="00430C3E">
              <w:rPr>
                <w:rFonts w:ascii="Arial" w:hAnsi="Arial" w:cs="Arial"/>
                <w:b/>
                <w:iCs/>
                <w:sz w:val="20"/>
                <w:szCs w:val="20"/>
                <w:lang w:val="en-US"/>
              </w:rPr>
              <w:t>1. TIM MẠCH</w:t>
            </w:r>
          </w:p>
        </w:tc>
        <w:tc>
          <w:tcPr>
            <w:tcW w:w="1688" w:type="pct"/>
            <w:gridSpan w:val="2"/>
          </w:tcPr>
          <w:p w:rsidR="009F0A5F" w:rsidRPr="00430C3E" w:rsidP="00942F98">
            <w:pPr>
              <w:tabs>
                <w:tab w:val="left" w:pos="5103"/>
              </w:tabs>
              <w:spacing w:before="120"/>
              <w:jc w:val="center"/>
              <w:rPr>
                <w:rFonts w:ascii="Arial" w:hAnsi="Arial" w:cs="Arial"/>
                <w:sz w:val="20"/>
                <w:szCs w:val="20"/>
              </w:rPr>
            </w:pPr>
          </w:p>
        </w:tc>
        <w:tc>
          <w:tcPr>
            <w:tcW w:w="1624" w:type="pct"/>
            <w:gridSpan w:val="2"/>
          </w:tcPr>
          <w:p w:rsidR="009F0A5F"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widowControl/>
              <w:tabs>
                <w:tab w:val="left" w:pos="360"/>
                <w:tab w:val="left" w:pos="5103"/>
              </w:tabs>
              <w:spacing w:before="120"/>
              <w:rPr>
                <w:rFonts w:ascii="Arial" w:hAnsi="Arial" w:cs="Arial"/>
                <w:iCs/>
                <w:sz w:val="20"/>
                <w:szCs w:val="20"/>
                <w:lang w:val="fr-FR"/>
              </w:rPr>
            </w:pPr>
            <w:r w:rsidRPr="00430C3E" w:rsidR="009F119C">
              <w:rPr>
                <w:rFonts w:ascii="Times New Roman" w:eastAsia="Times New Roman" w:hAnsi="Times New Roman" w:cs="Arial"/>
                <w:iCs/>
                <w:sz w:val="20"/>
                <w:szCs w:val="20"/>
                <w:lang w:val="fr-FR"/>
              </w:rPr>
              <w:t xml:space="preserve">- </w:t>
            </w:r>
            <w:r w:rsidRPr="00430C3E">
              <w:rPr>
                <w:rFonts w:ascii="Arial" w:hAnsi="Arial" w:cs="Arial"/>
                <w:iCs/>
                <w:sz w:val="20"/>
                <w:szCs w:val="20"/>
              </w:rPr>
              <w:t>Nhịp tim</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60-80 lần</w:t>
            </w:r>
            <w:r w:rsidRPr="00430C3E" w:rsidR="00C268CF">
              <w:rPr>
                <w:rFonts w:ascii="Arial" w:hAnsi="Arial" w:cs="Arial"/>
                <w:sz w:val="20"/>
                <w:szCs w:val="20"/>
              </w:rPr>
              <w:t>/</w:t>
            </w:r>
            <w:r w:rsidRPr="00430C3E">
              <w:rPr>
                <w:rFonts w:ascii="Arial" w:hAnsi="Arial" w:cs="Arial"/>
                <w:sz w:val="20"/>
                <w:szCs w:val="20"/>
              </w:rPr>
              <w:t>phút</w:t>
            </w:r>
          </w:p>
        </w:tc>
        <w:tc>
          <w:tcPr>
            <w:tcW w:w="1624"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60 - 80 lần</w:t>
            </w:r>
            <w:r w:rsidRPr="00430C3E" w:rsidR="00C268CF">
              <w:rPr>
                <w:rFonts w:ascii="Arial" w:hAnsi="Arial" w:cs="Arial"/>
                <w:sz w:val="20"/>
                <w:szCs w:val="20"/>
              </w:rPr>
              <w:t>/</w:t>
            </w:r>
            <w:r w:rsidRPr="00430C3E">
              <w:rPr>
                <w:rFonts w:ascii="Arial" w:hAnsi="Arial" w:cs="Arial"/>
                <w:sz w:val="20"/>
                <w:szCs w:val="20"/>
              </w:rPr>
              <w:t xml:space="preserve"> phút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widowControl/>
              <w:tabs>
                <w:tab w:val="left" w:pos="360"/>
                <w:tab w:val="left" w:pos="5103"/>
              </w:tabs>
              <w:spacing w:before="120"/>
              <w:rPr>
                <w:rFonts w:ascii="Arial" w:hAnsi="Arial" w:cs="Arial"/>
                <w:iCs/>
                <w:sz w:val="20"/>
                <w:szCs w:val="20"/>
              </w:rPr>
            </w:pPr>
            <w:r w:rsidRPr="00430C3E" w:rsidR="009F119C">
              <w:rPr>
                <w:rFonts w:ascii="Times New Roman" w:eastAsia="Times New Roman" w:hAnsi="Times New Roman" w:cs="Arial"/>
                <w:iCs/>
                <w:sz w:val="20"/>
                <w:szCs w:val="20"/>
              </w:rPr>
              <w:t>-</w:t>
            </w:r>
            <w:r w:rsidRPr="00430C3E" w:rsidR="009F119C">
              <w:rPr>
                <w:rFonts w:ascii="Times New Roman" w:eastAsia="Times New Roman" w:hAnsi="Times New Roman" w:cs="Arial"/>
                <w:iCs/>
                <w:sz w:val="20"/>
                <w:szCs w:val="20"/>
                <w:lang w:val="en-US"/>
              </w:rPr>
              <w:t xml:space="preserve"> </w:t>
            </w:r>
            <w:r w:rsidRPr="00430C3E">
              <w:rPr>
                <w:rFonts w:ascii="Arial" w:hAnsi="Arial" w:cs="Arial"/>
                <w:iCs/>
                <w:sz w:val="20"/>
                <w:szCs w:val="20"/>
              </w:rPr>
              <w:t>Huyết áp tâm thu ( Ps)</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100 - 139 mmHg</w:t>
            </w:r>
          </w:p>
        </w:tc>
        <w:tc>
          <w:tcPr>
            <w:tcW w:w="1624"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100 - 130 mmHg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widowControl/>
              <w:tabs>
                <w:tab w:val="left" w:pos="360"/>
                <w:tab w:val="left" w:pos="5103"/>
              </w:tabs>
              <w:spacing w:before="120"/>
              <w:rPr>
                <w:rFonts w:ascii="Arial" w:hAnsi="Arial" w:cs="Arial"/>
                <w:iCs/>
                <w:sz w:val="20"/>
                <w:szCs w:val="20"/>
              </w:rPr>
            </w:pPr>
            <w:r w:rsidRPr="00430C3E" w:rsidR="009F119C">
              <w:rPr>
                <w:rFonts w:ascii="Times New Roman" w:eastAsia="Times New Roman" w:hAnsi="Times New Roman" w:cs="Arial"/>
                <w:iCs/>
                <w:sz w:val="20"/>
                <w:szCs w:val="20"/>
              </w:rPr>
              <w:t>-</w:t>
            </w:r>
            <w:r w:rsidRPr="00430C3E" w:rsidR="009F119C">
              <w:rPr>
                <w:rFonts w:ascii="Times New Roman" w:eastAsia="Times New Roman" w:hAnsi="Times New Roman" w:cs="Arial"/>
                <w:iCs/>
                <w:sz w:val="20"/>
                <w:szCs w:val="20"/>
                <w:lang w:val="en-US"/>
              </w:rPr>
              <w:t xml:space="preserve"> </w:t>
            </w:r>
            <w:r w:rsidRPr="00430C3E">
              <w:rPr>
                <w:rFonts w:ascii="Arial" w:hAnsi="Arial" w:cs="Arial"/>
                <w:iCs/>
                <w:sz w:val="20"/>
                <w:szCs w:val="20"/>
              </w:rPr>
              <w:t>Huyết áp tâm trương ( Pd)</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50 - 89 mmHg</w:t>
            </w:r>
          </w:p>
        </w:tc>
        <w:tc>
          <w:tcPr>
            <w:tcW w:w="1624"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50 - 80 mmHg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widowControl/>
              <w:tabs>
                <w:tab w:val="left" w:pos="360"/>
                <w:tab w:val="left" w:pos="5103"/>
              </w:tabs>
              <w:spacing w:before="120"/>
              <w:rPr>
                <w:rFonts w:ascii="Arial" w:hAnsi="Arial" w:cs="Arial"/>
                <w:iCs/>
                <w:sz w:val="20"/>
                <w:szCs w:val="20"/>
              </w:rPr>
            </w:pPr>
            <w:r w:rsidRPr="00430C3E" w:rsidR="009F119C">
              <w:rPr>
                <w:rFonts w:ascii="Times New Roman" w:eastAsia="Times New Roman" w:hAnsi="Times New Roman" w:cs="Arial"/>
                <w:iCs/>
                <w:sz w:val="20"/>
                <w:szCs w:val="20"/>
              </w:rPr>
              <w:t>-</w:t>
            </w:r>
            <w:r w:rsidRPr="00430C3E" w:rsidR="009F119C">
              <w:rPr>
                <w:rFonts w:ascii="Times New Roman" w:eastAsia="Times New Roman" w:hAnsi="Times New Roman" w:cs="Arial"/>
                <w:iCs/>
                <w:sz w:val="20"/>
                <w:szCs w:val="20"/>
                <w:lang w:val="en-US"/>
              </w:rPr>
              <w:t xml:space="preserve"> </w:t>
            </w:r>
            <w:r w:rsidRPr="00430C3E">
              <w:rPr>
                <w:rFonts w:ascii="Arial" w:hAnsi="Arial" w:cs="Arial"/>
                <w:iCs/>
                <w:sz w:val="20"/>
                <w:szCs w:val="20"/>
              </w:rPr>
              <w:t>Huyết áp hiệu số</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30mm</w:t>
            </w:r>
            <w:r w:rsidRPr="00430C3E">
              <w:rPr>
                <w:rFonts w:ascii="Arial" w:hAnsi="Arial" w:cs="Arial"/>
                <w:sz w:val="20"/>
                <w:szCs w:val="20"/>
              </w:rPr>
              <w:t>Hg</w:t>
            </w:r>
          </w:p>
        </w:tc>
        <w:tc>
          <w:tcPr>
            <w:tcW w:w="1624" w:type="pct"/>
            <w:gridSpan w:val="2"/>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40 mmHg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widowControl/>
              <w:tabs>
                <w:tab w:val="left" w:pos="360"/>
                <w:tab w:val="left" w:pos="5103"/>
              </w:tabs>
              <w:spacing w:before="120"/>
              <w:rPr>
                <w:rFonts w:ascii="Arial" w:hAnsi="Arial" w:cs="Arial"/>
                <w:iCs/>
                <w:sz w:val="20"/>
                <w:szCs w:val="20"/>
              </w:rPr>
            </w:pPr>
            <w:r w:rsidRPr="00430C3E" w:rsidR="009F119C">
              <w:rPr>
                <w:rFonts w:ascii="Times New Roman" w:eastAsia="Times New Roman" w:hAnsi="Times New Roman" w:cs="Arial"/>
                <w:iCs/>
                <w:sz w:val="20"/>
                <w:szCs w:val="20"/>
              </w:rPr>
              <w:t>-</w:t>
            </w:r>
            <w:r w:rsidRPr="00430C3E" w:rsidR="009F119C">
              <w:rPr>
                <w:rFonts w:ascii="Times New Roman" w:eastAsia="Times New Roman" w:hAnsi="Times New Roman" w:cs="Arial"/>
                <w:iCs/>
                <w:sz w:val="20"/>
                <w:szCs w:val="20"/>
                <w:lang w:val="en-US"/>
              </w:rPr>
              <w:t xml:space="preserve"> </w:t>
            </w:r>
            <w:r w:rsidRPr="00430C3E">
              <w:rPr>
                <w:rFonts w:ascii="Arial" w:hAnsi="Arial" w:cs="Arial"/>
                <w:iCs/>
                <w:sz w:val="20"/>
                <w:szCs w:val="20"/>
              </w:rPr>
              <w:t>Điện tâm đồ</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Bình thường</w:t>
            </w:r>
          </w:p>
        </w:tc>
        <w:tc>
          <w:tcPr>
            <w:tcW w:w="1624" w:type="pct"/>
            <w:gridSpan w:val="2"/>
          </w:tcPr>
          <w:p w:rsidR="009F0A5F" w:rsidRPr="00430C3E" w:rsidP="00942F98">
            <w:pPr>
              <w:tabs>
                <w:tab w:val="left" w:pos="5103"/>
              </w:tabs>
              <w:spacing w:before="120"/>
              <w:jc w:val="center"/>
              <w:rPr>
                <w:rFonts w:ascii="Arial" w:hAnsi="Arial" w:cs="Arial"/>
                <w:spacing w:val="-10"/>
                <w:sz w:val="20"/>
                <w:szCs w:val="20"/>
              </w:rPr>
            </w:pPr>
            <w:r w:rsidRPr="00430C3E">
              <w:rPr>
                <w:rFonts w:ascii="Arial" w:hAnsi="Arial" w:cs="Arial"/>
                <w:spacing w:val="-10"/>
                <w:sz w:val="20"/>
                <w:szCs w:val="20"/>
              </w:rPr>
              <w:t>Bình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iCs/>
                <w:sz w:val="20"/>
                <w:szCs w:val="20"/>
              </w:rPr>
            </w:pPr>
            <w:r w:rsidRPr="00430C3E">
              <w:rPr>
                <w:rFonts w:ascii="Arial" w:hAnsi="Arial" w:cs="Arial"/>
                <w:iCs/>
                <w:sz w:val="20"/>
                <w:szCs w:val="20"/>
              </w:rPr>
              <w:t>Sau nghiệm pháp gắng sức (Martinet) (chỉ làm nghiệm pháp khi lâm sàng có biểu hiện của thiếu máu cơ tim).</w:t>
            </w:r>
          </w:p>
        </w:tc>
        <w:tc>
          <w:tcPr>
            <w:tcW w:w="1688" w:type="pct"/>
            <w:gridSpan w:val="2"/>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xml:space="preserve">Nhịp tim tăng </w:t>
            </w:r>
            <w:r w:rsidRPr="00430C3E">
              <w:rPr>
                <w:rFonts w:ascii="Symbol" w:hAnsi="Symbol" w:cs="Arial"/>
                <w:sz w:val="20"/>
                <w:szCs w:val="20"/>
              </w:rPr>
              <w:sym w:font="Symbol" w:char="F0A3"/>
            </w:r>
            <w:r w:rsidRPr="00430C3E">
              <w:rPr>
                <w:rFonts w:ascii="Arial" w:hAnsi="Arial" w:cs="Arial"/>
                <w:sz w:val="20"/>
                <w:szCs w:val="20"/>
              </w:rPr>
              <w:t xml:space="preserve"> 20 lần</w:t>
            </w:r>
            <w:r w:rsidRPr="00430C3E" w:rsidR="00C268CF">
              <w:rPr>
                <w:rFonts w:ascii="Arial" w:hAnsi="Arial" w:cs="Arial"/>
                <w:sz w:val="20"/>
                <w:szCs w:val="20"/>
              </w:rPr>
              <w:t>/</w:t>
            </w:r>
            <w:r w:rsidRPr="00430C3E">
              <w:rPr>
                <w:rFonts w:ascii="Arial" w:hAnsi="Arial" w:cs="Arial"/>
                <w:sz w:val="20"/>
                <w:szCs w:val="20"/>
              </w:rPr>
              <w:t xml:space="preserve"> phút; Không có dấu hiệu thiếu máu cơ tim trên điện tâm đồ.</w:t>
            </w:r>
          </w:p>
        </w:tc>
        <w:tc>
          <w:tcPr>
            <w:tcW w:w="1624" w:type="pct"/>
            <w:gridSpan w:val="2"/>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xml:space="preserve">Nhịp tim tăng </w:t>
            </w:r>
            <w:r w:rsidRPr="00430C3E">
              <w:rPr>
                <w:rFonts w:ascii="Symbol" w:hAnsi="Symbol" w:cs="Arial"/>
                <w:sz w:val="20"/>
                <w:szCs w:val="20"/>
              </w:rPr>
              <w:sym w:font="Symbol" w:char="F0A3"/>
            </w:r>
            <w:r w:rsidRPr="00430C3E">
              <w:rPr>
                <w:rFonts w:ascii="Arial" w:hAnsi="Arial" w:cs="Arial"/>
                <w:sz w:val="20"/>
                <w:szCs w:val="20"/>
              </w:rPr>
              <w:t xml:space="preserve"> 20 lần</w:t>
            </w:r>
            <w:r w:rsidRPr="00430C3E" w:rsidR="00C268CF">
              <w:rPr>
                <w:rFonts w:ascii="Arial" w:hAnsi="Arial" w:cs="Arial"/>
                <w:sz w:val="20"/>
                <w:szCs w:val="20"/>
              </w:rPr>
              <w:t>/</w:t>
            </w:r>
            <w:r w:rsidRPr="00430C3E">
              <w:rPr>
                <w:rFonts w:ascii="Arial" w:hAnsi="Arial" w:cs="Arial"/>
                <w:sz w:val="20"/>
                <w:szCs w:val="20"/>
              </w:rPr>
              <w:t xml:space="preserve"> phút; Không có dấu hiệu thiếu máu cơ tim trên điện tâm đồ.</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iCs/>
                <w:sz w:val="20"/>
                <w:szCs w:val="20"/>
              </w:rPr>
            </w:pPr>
            <w:r w:rsidRPr="00430C3E" w:rsidR="009F119C">
              <w:rPr>
                <w:rFonts w:ascii="Arial" w:hAnsi="Arial" w:cs="Arial"/>
                <w:b/>
                <w:sz w:val="20"/>
                <w:szCs w:val="20"/>
                <w:lang w:val="en-US"/>
              </w:rPr>
              <w:t>2. HÔ HẤP</w:t>
            </w:r>
          </w:p>
        </w:tc>
        <w:tc>
          <w:tcPr>
            <w:tcW w:w="1688" w:type="pct"/>
            <w:gridSpan w:val="2"/>
          </w:tcPr>
          <w:p w:rsidR="009F0A5F" w:rsidRPr="00430C3E" w:rsidP="00942F98">
            <w:pPr>
              <w:tabs>
                <w:tab w:val="left" w:pos="5103"/>
              </w:tabs>
              <w:spacing w:before="120"/>
              <w:jc w:val="center"/>
              <w:rPr>
                <w:rFonts w:ascii="Arial" w:hAnsi="Arial" w:cs="Arial"/>
                <w:sz w:val="20"/>
                <w:szCs w:val="20"/>
              </w:rPr>
            </w:pPr>
          </w:p>
        </w:tc>
        <w:tc>
          <w:tcPr>
            <w:tcW w:w="1624" w:type="pct"/>
            <w:gridSpan w:val="2"/>
          </w:tcPr>
          <w:p w:rsidR="009F0A5F"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spacing w:val="-12"/>
                <w:sz w:val="20"/>
                <w:szCs w:val="20"/>
              </w:rPr>
            </w:pPr>
            <w:r w:rsidRPr="00430C3E">
              <w:rPr>
                <w:rFonts w:ascii="Arial" w:hAnsi="Arial" w:cs="Arial"/>
                <w:iCs/>
                <w:sz w:val="20"/>
                <w:szCs w:val="20"/>
              </w:rPr>
              <w:t>- Tần số hô hấp</w:t>
            </w:r>
          </w:p>
        </w:tc>
        <w:tc>
          <w:tcPr>
            <w:tcW w:w="1688"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15 - 18 lần</w:t>
            </w:r>
            <w:r w:rsidRPr="00430C3E" w:rsidR="00C268CF">
              <w:rPr>
                <w:rFonts w:ascii="Arial" w:hAnsi="Arial" w:cs="Arial"/>
                <w:sz w:val="20"/>
                <w:szCs w:val="20"/>
              </w:rPr>
              <w:t>/</w:t>
            </w:r>
            <w:r w:rsidRPr="00430C3E">
              <w:rPr>
                <w:rFonts w:ascii="Arial" w:hAnsi="Arial" w:cs="Arial"/>
                <w:sz w:val="20"/>
                <w:szCs w:val="20"/>
              </w:rPr>
              <w:t>phút</w:t>
            </w:r>
          </w:p>
        </w:tc>
        <w:tc>
          <w:tcPr>
            <w:tcW w:w="1624"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15 - 20 lần</w:t>
            </w:r>
            <w:r w:rsidRPr="00430C3E" w:rsidR="00C268CF">
              <w:rPr>
                <w:rFonts w:ascii="Arial" w:hAnsi="Arial" w:cs="Arial"/>
                <w:sz w:val="20"/>
                <w:szCs w:val="20"/>
              </w:rPr>
              <w:t>/</w:t>
            </w:r>
            <w:r w:rsidRPr="00430C3E">
              <w:rPr>
                <w:rFonts w:ascii="Arial" w:hAnsi="Arial" w:cs="Arial"/>
                <w:sz w:val="20"/>
                <w:szCs w:val="20"/>
              </w:rPr>
              <w:t>phút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iCs/>
                <w:sz w:val="20"/>
                <w:szCs w:val="20"/>
              </w:rPr>
            </w:pPr>
            <w:r w:rsidRPr="00430C3E">
              <w:rPr>
                <w:rFonts w:ascii="Arial" w:hAnsi="Arial" w:cs="Arial"/>
                <w:iCs/>
                <w:spacing w:val="-12"/>
                <w:sz w:val="20"/>
                <w:szCs w:val="20"/>
              </w:rPr>
              <w:t>- Thăm dò chức năng hô hấp</w:t>
            </w:r>
          </w:p>
        </w:tc>
        <w:tc>
          <w:tcPr>
            <w:tcW w:w="1688" w:type="pct"/>
            <w:gridSpan w:val="2"/>
            <w:vAlign w:val="center"/>
          </w:tcPr>
          <w:p w:rsidR="009F0A5F" w:rsidRPr="00430C3E" w:rsidP="00942F98">
            <w:pPr>
              <w:tabs>
                <w:tab w:val="left" w:pos="5103"/>
              </w:tabs>
              <w:spacing w:before="120"/>
              <w:jc w:val="center"/>
              <w:rPr>
                <w:rFonts w:ascii="Arial" w:hAnsi="Arial" w:cs="Arial"/>
                <w:sz w:val="20"/>
                <w:szCs w:val="20"/>
              </w:rPr>
            </w:pPr>
          </w:p>
        </w:tc>
        <w:tc>
          <w:tcPr>
            <w:tcW w:w="1624" w:type="pct"/>
            <w:gridSpan w:val="2"/>
            <w:vAlign w:val="center"/>
          </w:tcPr>
          <w:p w:rsidR="009F0A5F"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Dung tích sống thở chậm (SVC) hoặc dung tích sống thở nhanh (FVC)</w:t>
            </w:r>
          </w:p>
        </w:tc>
        <w:tc>
          <w:tcPr>
            <w:tcW w:w="1688"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80 % SVC lý thuyết</w:t>
            </w:r>
          </w:p>
        </w:tc>
        <w:tc>
          <w:tcPr>
            <w:tcW w:w="1624"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80 % SVC lý thuyết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b/>
                <w:sz w:val="20"/>
                <w:szCs w:val="20"/>
              </w:rPr>
            </w:pPr>
            <w:r w:rsidRPr="00430C3E">
              <w:rPr>
                <w:rFonts w:ascii="Arial" w:hAnsi="Arial" w:cs="Arial"/>
                <w:sz w:val="20"/>
                <w:szCs w:val="20"/>
              </w:rPr>
              <w:t>- Dự trữ chức năng hô hấp (RFRC)</w:t>
            </w:r>
          </w:p>
        </w:tc>
        <w:tc>
          <w:tcPr>
            <w:tcW w:w="1688"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w:t>
            </w:r>
          </w:p>
          <w:p w:rsidR="009F0A5F" w:rsidRPr="00430C3E" w:rsidP="00942F98">
            <w:pPr>
              <w:tabs>
                <w:tab w:val="left" w:pos="5103"/>
              </w:tabs>
              <w:spacing w:before="120"/>
              <w:jc w:val="center"/>
              <w:rPr>
                <w:rFonts w:ascii="Arial" w:hAnsi="Arial" w:cs="Arial"/>
                <w:sz w:val="20"/>
                <w:szCs w:val="20"/>
              </w:rPr>
            </w:pPr>
          </w:p>
        </w:tc>
        <w:tc>
          <w:tcPr>
            <w:tcW w:w="1624"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w:t>
            </w:r>
          </w:p>
          <w:p w:rsidR="009F0A5F"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 Chỉ số Tiffeneau hoặc Geansler</w:t>
            </w:r>
          </w:p>
        </w:tc>
        <w:tc>
          <w:tcPr>
            <w:tcW w:w="1688"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w:t>
            </w:r>
          </w:p>
        </w:tc>
        <w:tc>
          <w:tcPr>
            <w:tcW w:w="1624" w:type="pct"/>
            <w:gridSpan w:val="2"/>
            <w:vAlign w:val="center"/>
          </w:tcPr>
          <w:p w:rsidR="009F0A5F"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F0A5F" w:rsidRPr="00430C3E" w:rsidP="00942F98">
            <w:pPr>
              <w:tabs>
                <w:tab w:val="left" w:pos="5103"/>
              </w:tabs>
              <w:spacing w:before="120"/>
              <w:rPr>
                <w:rFonts w:ascii="Arial" w:hAnsi="Arial" w:cs="Arial"/>
                <w:iCs/>
                <w:sz w:val="20"/>
                <w:szCs w:val="20"/>
              </w:rPr>
            </w:pPr>
            <w:r w:rsidRPr="00430C3E">
              <w:rPr>
                <w:rFonts w:ascii="Arial" w:hAnsi="Arial" w:cs="Arial"/>
                <w:iCs/>
                <w:sz w:val="20"/>
                <w:szCs w:val="20"/>
              </w:rPr>
              <w:t>- Chụp phổi</w:t>
            </w:r>
          </w:p>
        </w:tc>
        <w:tc>
          <w:tcPr>
            <w:tcW w:w="1688"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Bình thường</w:t>
            </w:r>
          </w:p>
        </w:tc>
        <w:tc>
          <w:tcPr>
            <w:tcW w:w="1624" w:type="pct"/>
            <w:gridSpan w:val="2"/>
          </w:tcPr>
          <w:p w:rsidR="009F0A5F"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F416F7" w:rsidRPr="00430C3E" w:rsidP="00942F98">
            <w:pPr>
              <w:tabs>
                <w:tab w:val="left" w:pos="5103"/>
              </w:tabs>
              <w:spacing w:before="120"/>
              <w:rPr>
                <w:rFonts w:ascii="Arial" w:hAnsi="Arial" w:cs="Arial"/>
                <w:b/>
                <w:sz w:val="20"/>
                <w:szCs w:val="20"/>
                <w:lang w:val="en-US"/>
              </w:rPr>
            </w:pPr>
            <w:r w:rsidRPr="00430C3E">
              <w:rPr>
                <w:rFonts w:ascii="Arial" w:hAnsi="Arial" w:cs="Arial"/>
                <w:b/>
                <w:sz w:val="20"/>
                <w:szCs w:val="20"/>
                <w:lang w:val="en-US"/>
              </w:rPr>
              <w:t>3. TAI - MŨI - HỌNG</w:t>
            </w:r>
          </w:p>
        </w:tc>
        <w:tc>
          <w:tcPr>
            <w:tcW w:w="1688" w:type="pct"/>
            <w:gridSpan w:val="2"/>
          </w:tcPr>
          <w:p w:rsidR="00F416F7" w:rsidRPr="00430C3E" w:rsidP="00942F98">
            <w:pPr>
              <w:tabs>
                <w:tab w:val="left" w:pos="5103"/>
              </w:tabs>
              <w:spacing w:before="120"/>
              <w:jc w:val="both"/>
              <w:rPr>
                <w:rFonts w:ascii="Arial" w:hAnsi="Arial" w:cs="Arial"/>
                <w:sz w:val="20"/>
                <w:szCs w:val="20"/>
              </w:rPr>
            </w:pPr>
          </w:p>
        </w:tc>
        <w:tc>
          <w:tcPr>
            <w:tcW w:w="1624" w:type="pct"/>
            <w:gridSpan w:val="2"/>
          </w:tcPr>
          <w:p w:rsidR="00F416F7" w:rsidRPr="00430C3E" w:rsidP="00942F98">
            <w:pPr>
              <w:tabs>
                <w:tab w:val="left" w:pos="5103"/>
              </w:tabs>
              <w:spacing w:before="120"/>
              <w:jc w:val="both"/>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vAlign w:val="center"/>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Đánh giá chức năng tiền đình</w:t>
            </w:r>
          </w:p>
          <w:p w:rsidR="009F0A5F" w:rsidRPr="00430C3E" w:rsidP="00942F98">
            <w:pPr>
              <w:tabs>
                <w:tab w:val="left" w:pos="5103"/>
              </w:tabs>
              <w:spacing w:before="120"/>
              <w:rPr>
                <w:rFonts w:ascii="Arial" w:hAnsi="Arial" w:cs="Arial"/>
                <w:sz w:val="20"/>
                <w:szCs w:val="20"/>
              </w:rPr>
            </w:pPr>
          </w:p>
        </w:tc>
        <w:tc>
          <w:tcPr>
            <w:tcW w:w="1688" w:type="pct"/>
            <w:gridSpan w:val="2"/>
            <w:vAlign w:val="center"/>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(Chỉ áp dụng với người nghỉ đi biển ≥ 2năm):</w:t>
            </w:r>
          </w:p>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Chịu đựng được nghiệm pháp thử nghiệm khả năng chịu sóng ở mức trung bình trở lên</w:t>
            </w:r>
          </w:p>
        </w:tc>
        <w:tc>
          <w:tcPr>
            <w:tcW w:w="1624" w:type="pct"/>
            <w:gridSpan w:val="2"/>
            <w:vAlign w:val="center"/>
          </w:tcPr>
          <w:p w:rsidR="009F0A5F" w:rsidRPr="00430C3E" w:rsidP="00942F98">
            <w:pPr>
              <w:tabs>
                <w:tab w:val="left" w:pos="5103"/>
              </w:tabs>
              <w:spacing w:before="120"/>
              <w:rPr>
                <w:rFonts w:ascii="Arial" w:hAnsi="Arial" w:cs="Arial"/>
                <w:sz w:val="20"/>
                <w:szCs w:val="20"/>
              </w:rPr>
            </w:pPr>
            <w:r w:rsidRPr="00430C3E">
              <w:rPr>
                <w:rFonts w:ascii="Arial" w:hAnsi="Arial" w:cs="Arial"/>
                <w:sz w:val="20"/>
                <w:szCs w:val="20"/>
              </w:rPr>
              <w:t>Áp dụng bắt buộc đối với tất cả các đối tượng khám sức kh</w:t>
            </w:r>
            <w:r w:rsidRPr="00430C3E" w:rsidR="008C5157">
              <w:rPr>
                <w:rFonts w:ascii="Arial" w:hAnsi="Arial" w:cs="Arial"/>
                <w:sz w:val="20"/>
                <w:szCs w:val="20"/>
                <w:lang w:val="en-US"/>
              </w:rPr>
              <w:t>ỏe</w:t>
            </w:r>
            <w:r w:rsidRPr="00430C3E">
              <w:rPr>
                <w:rFonts w:ascii="Arial" w:hAnsi="Arial" w:cs="Arial"/>
                <w:sz w:val="20"/>
                <w:szCs w:val="20"/>
              </w:rPr>
              <w:t xml:space="preserve"> khi tuyển dụng: Chịu đựng được nghiệm pháp thử nghiệm khả năng chịu sóng từ mức trung bình trở lên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vAlign w:val="center"/>
          </w:tcPr>
          <w:p w:rsidR="00BC51D4" w:rsidRPr="00430C3E" w:rsidP="00942F98">
            <w:pPr>
              <w:spacing w:before="120"/>
              <w:rPr>
                <w:rFonts w:ascii="Arial" w:hAnsi="Arial" w:cs="Arial"/>
                <w:sz w:val="20"/>
              </w:rPr>
            </w:pPr>
            <w:r w:rsidRPr="00430C3E">
              <w:rPr>
                <w:rFonts w:ascii="Arial" w:hAnsi="Arial" w:cs="Arial"/>
                <w:sz w:val="20"/>
              </w:rPr>
              <w:t xml:space="preserve">- Tiêu chuẩn sức nghe và các rối loạn về tai </w:t>
            </w:r>
            <w:r w:rsidRPr="00430C3E">
              <w:rPr>
                <w:rFonts w:ascii="Arial" w:hAnsi="Arial" w:cs="Arial"/>
                <w:i/>
                <w:sz w:val="20"/>
              </w:rPr>
              <w:t>(theo STCW 78</w:t>
            </w:r>
            <w:r w:rsidRPr="00430C3E" w:rsidR="00C268CF">
              <w:rPr>
                <w:rFonts w:ascii="Arial" w:hAnsi="Arial" w:cs="Arial"/>
                <w:i/>
                <w:sz w:val="20"/>
              </w:rPr>
              <w:t>/</w:t>
            </w:r>
            <w:r w:rsidRPr="00430C3E">
              <w:rPr>
                <w:rFonts w:ascii="Arial" w:hAnsi="Arial" w:cs="Arial"/>
                <w:i/>
                <w:sz w:val="20"/>
              </w:rPr>
              <w:t>2011 Section A-I</w:t>
            </w:r>
            <w:r w:rsidRPr="00430C3E" w:rsidR="00C268CF">
              <w:rPr>
                <w:rFonts w:ascii="Arial" w:hAnsi="Arial" w:cs="Arial"/>
                <w:i/>
                <w:sz w:val="20"/>
              </w:rPr>
              <w:t>/</w:t>
            </w:r>
            <w:r w:rsidRPr="00430C3E">
              <w:rPr>
                <w:rFonts w:ascii="Arial" w:hAnsi="Arial" w:cs="Arial"/>
                <w:i/>
                <w:sz w:val="20"/>
              </w:rPr>
              <w:t xml:space="preserve">9, </w:t>
            </w:r>
            <w:r w:rsidRPr="00430C3E" w:rsidR="00430C3E">
              <w:rPr>
                <w:rFonts w:ascii="Arial" w:hAnsi="Arial" w:cs="Arial"/>
                <w:i/>
                <w:sz w:val="20"/>
              </w:rPr>
              <w:t>mục</w:t>
            </w:r>
            <w:r w:rsidRPr="00430C3E">
              <w:rPr>
                <w:rFonts w:ascii="Arial" w:hAnsi="Arial" w:cs="Arial"/>
                <w:i/>
                <w:sz w:val="20"/>
              </w:rPr>
              <w:t xml:space="preserve"> 2.2</w:t>
            </w:r>
            <w:r w:rsidRPr="00430C3E">
              <w:rPr>
                <w:rFonts w:ascii="Arial" w:hAnsi="Arial" w:cs="Arial"/>
                <w:sz w:val="20"/>
              </w:rPr>
              <w:t>)</w:t>
            </w:r>
          </w:p>
        </w:tc>
        <w:tc>
          <w:tcPr>
            <w:tcW w:w="1688" w:type="pct"/>
            <w:gridSpan w:val="2"/>
            <w:vAlign w:val="center"/>
          </w:tcPr>
          <w:p w:rsidR="00BC51D4" w:rsidRPr="00430C3E" w:rsidP="00942F98">
            <w:pPr>
              <w:spacing w:before="120"/>
              <w:rPr>
                <w:rFonts w:ascii="Arial" w:hAnsi="Arial" w:cs="Arial"/>
                <w:sz w:val="20"/>
              </w:rPr>
            </w:pPr>
            <w:r w:rsidRPr="00430C3E">
              <w:rPr>
                <w:rFonts w:ascii="Arial" w:hAnsi="Arial" w:cs="Arial"/>
                <w:sz w:val="20"/>
              </w:rPr>
              <w:t>Ngưỡng nghe trung bình đường khí (tính trung bình cộng trên bốn tần số 500Hz, 1000Hz, 2000Hz và 3000Hz), đo đơn âm, không đeo máy trợ thính, tai tốt không vượt quá 30dB, tai bệnh không vượt quá 40 dB, lần lượt tương đương nghe tiếng nói th</w:t>
            </w:r>
            <w:r w:rsidRPr="00430C3E">
              <w:rPr>
                <w:rFonts w:ascii="Arial" w:hAnsi="Arial" w:cs="Arial"/>
                <w:sz w:val="20"/>
                <w:lang w:val="en-US"/>
              </w:rPr>
              <w:t>ầ</w:t>
            </w:r>
            <w:r w:rsidRPr="00430C3E">
              <w:rPr>
                <w:rFonts w:ascii="Arial" w:hAnsi="Arial" w:cs="Arial"/>
                <w:sz w:val="20"/>
              </w:rPr>
              <w:t>m 3m và 2m.</w:t>
            </w:r>
          </w:p>
        </w:tc>
        <w:tc>
          <w:tcPr>
            <w:tcW w:w="1624" w:type="pct"/>
            <w:gridSpan w:val="2"/>
            <w:vAlign w:val="center"/>
          </w:tcPr>
          <w:p w:rsidR="00BC51D4" w:rsidRPr="00430C3E" w:rsidP="00942F98">
            <w:pPr>
              <w:spacing w:before="120"/>
              <w:rPr>
                <w:rFonts w:ascii="Arial" w:hAnsi="Arial" w:cs="Arial"/>
                <w:sz w:val="20"/>
              </w:rPr>
            </w:pPr>
            <w:r w:rsidRPr="00430C3E">
              <w:rPr>
                <w:rFonts w:ascii="Arial" w:hAnsi="Arial" w:cs="Arial"/>
                <w:sz w:val="20"/>
              </w:rPr>
              <w:t>Ngưỡng nghe trung bình đường khí (tính trung bình cộng trên bốn tần số 500Hz, 1000Hz, 2000Hz và 3000Hz), đo đơn âm, không đeo máy trợ thính, tai tốt không vượt quá 30dB, tai bệnh không vượt quá 40 dB, lần lượt tương dương nghe tiếng nói th</w:t>
            </w:r>
            <w:r w:rsidRPr="00430C3E" w:rsidR="00577149">
              <w:rPr>
                <w:rFonts w:ascii="Arial" w:hAnsi="Arial" w:cs="Arial"/>
                <w:sz w:val="20"/>
                <w:lang w:val="en-US"/>
              </w:rPr>
              <w:t>ầ</w:t>
            </w:r>
            <w:r w:rsidRPr="00430C3E">
              <w:rPr>
                <w:rFonts w:ascii="Arial" w:hAnsi="Arial" w:cs="Arial"/>
                <w:sz w:val="20"/>
              </w:rPr>
              <w:t>m 3m và 2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BC51D4" w:rsidRPr="00430C3E" w:rsidP="00942F98">
            <w:pPr>
              <w:tabs>
                <w:tab w:val="left" w:pos="5103"/>
              </w:tabs>
              <w:spacing w:before="120"/>
              <w:rPr>
                <w:rFonts w:ascii="Arial" w:hAnsi="Arial" w:cs="Arial"/>
                <w:b/>
                <w:sz w:val="20"/>
                <w:szCs w:val="20"/>
                <w:lang w:val="en-US"/>
              </w:rPr>
            </w:pPr>
            <w:r w:rsidRPr="00430C3E">
              <w:rPr>
                <w:rFonts w:ascii="Arial" w:hAnsi="Arial" w:cs="Arial"/>
                <w:b/>
                <w:sz w:val="20"/>
                <w:szCs w:val="20"/>
                <w:lang w:val="en-US"/>
              </w:rPr>
              <w:t>4. MẮT</w:t>
            </w:r>
          </w:p>
        </w:tc>
        <w:tc>
          <w:tcPr>
            <w:tcW w:w="1688" w:type="pct"/>
            <w:gridSpan w:val="2"/>
          </w:tcPr>
          <w:p w:rsidR="00BC51D4" w:rsidRPr="00430C3E" w:rsidP="00942F98">
            <w:pPr>
              <w:tabs>
                <w:tab w:val="left" w:pos="5103"/>
              </w:tabs>
              <w:spacing w:before="120"/>
              <w:jc w:val="center"/>
              <w:rPr>
                <w:rFonts w:ascii="Arial" w:hAnsi="Arial" w:cs="Arial"/>
                <w:sz w:val="20"/>
                <w:szCs w:val="20"/>
              </w:rPr>
            </w:pPr>
          </w:p>
        </w:tc>
        <w:tc>
          <w:tcPr>
            <w:tcW w:w="1624" w:type="pct"/>
            <w:gridSpan w:val="2"/>
          </w:tcPr>
          <w:p w:rsidR="00BC51D4"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BC51D4" w:rsidRPr="00430C3E" w:rsidP="00942F98">
            <w:pPr>
              <w:tabs>
                <w:tab w:val="left" w:pos="5103"/>
              </w:tabs>
              <w:spacing w:before="120"/>
              <w:rPr>
                <w:rFonts w:ascii="Arial" w:hAnsi="Arial" w:cs="Arial"/>
                <w:b/>
                <w:i/>
                <w:sz w:val="20"/>
                <w:szCs w:val="20"/>
              </w:rPr>
            </w:pPr>
            <w:r w:rsidRPr="00430C3E">
              <w:rPr>
                <w:rFonts w:ascii="Arial" w:hAnsi="Arial" w:cs="Arial"/>
                <w:b/>
                <w:sz w:val="20"/>
                <w:szCs w:val="20"/>
              </w:rPr>
              <w:t xml:space="preserve">Chức năng mắt </w:t>
            </w:r>
            <w:r w:rsidRPr="00430C3E">
              <w:rPr>
                <w:rFonts w:ascii="Arial" w:hAnsi="Arial" w:cs="Arial"/>
                <w:i/>
                <w:sz w:val="20"/>
                <w:szCs w:val="20"/>
              </w:rPr>
              <w:t>(theo STCW 78</w:t>
            </w:r>
            <w:r w:rsidRPr="00430C3E" w:rsidR="00C268CF">
              <w:rPr>
                <w:rFonts w:ascii="Arial" w:hAnsi="Arial" w:cs="Arial"/>
                <w:i/>
                <w:sz w:val="20"/>
                <w:szCs w:val="20"/>
              </w:rPr>
              <w:t>/</w:t>
            </w:r>
            <w:r w:rsidRPr="00430C3E">
              <w:rPr>
                <w:rFonts w:ascii="Arial" w:hAnsi="Arial" w:cs="Arial"/>
                <w:i/>
                <w:sz w:val="20"/>
                <w:szCs w:val="20"/>
              </w:rPr>
              <w:t>2011 Section A-I</w:t>
            </w:r>
            <w:r w:rsidRPr="00430C3E" w:rsidR="00C268CF">
              <w:rPr>
                <w:rFonts w:ascii="Arial" w:hAnsi="Arial" w:cs="Arial"/>
                <w:i/>
                <w:sz w:val="20"/>
                <w:szCs w:val="20"/>
              </w:rPr>
              <w:t>/</w:t>
            </w:r>
            <w:r w:rsidRPr="00430C3E">
              <w:rPr>
                <w:rFonts w:ascii="Arial" w:hAnsi="Arial" w:cs="Arial"/>
                <w:i/>
                <w:sz w:val="20"/>
                <w:szCs w:val="20"/>
              </w:rPr>
              <w:t xml:space="preserve">9, </w:t>
            </w:r>
            <w:r w:rsidRPr="00430C3E" w:rsidR="00430C3E">
              <w:rPr>
                <w:rFonts w:ascii="Arial" w:hAnsi="Arial" w:cs="Arial"/>
                <w:i/>
                <w:sz w:val="20"/>
                <w:szCs w:val="20"/>
              </w:rPr>
              <w:t>mục</w:t>
            </w:r>
            <w:r w:rsidRPr="00430C3E">
              <w:rPr>
                <w:rFonts w:ascii="Arial" w:hAnsi="Arial" w:cs="Arial"/>
                <w:i/>
                <w:sz w:val="20"/>
                <w:szCs w:val="20"/>
              </w:rPr>
              <w:t xml:space="preserve"> 2.2; riêng thị giác màu khám lại sau 6 năm)</w:t>
            </w:r>
          </w:p>
          <w:p w:rsidR="00BC51D4" w:rsidRPr="00430C3E" w:rsidP="00942F98">
            <w:pPr>
              <w:tabs>
                <w:tab w:val="left" w:pos="5103"/>
              </w:tabs>
              <w:spacing w:before="120"/>
              <w:rPr>
                <w:rFonts w:ascii="Arial" w:hAnsi="Arial" w:cs="Arial"/>
                <w:b/>
                <w:spacing w:val="-10"/>
                <w:sz w:val="20"/>
                <w:szCs w:val="20"/>
              </w:rPr>
            </w:pPr>
            <w:r w:rsidRPr="00430C3E">
              <w:rPr>
                <w:rFonts w:ascii="Arial" w:hAnsi="Arial" w:cs="Arial"/>
                <w:i/>
                <w:spacing w:val="-10"/>
                <w:sz w:val="20"/>
                <w:szCs w:val="20"/>
              </w:rPr>
              <w:t xml:space="preserve">(phụ lục số 4 kèm theo </w:t>
            </w:r>
            <w:r w:rsidRPr="00430C3E" w:rsidR="00430C3E">
              <w:rPr>
                <w:rFonts w:ascii="Arial" w:hAnsi="Arial" w:cs="Arial"/>
                <w:i/>
                <w:spacing w:val="-10"/>
                <w:sz w:val="20"/>
                <w:szCs w:val="20"/>
              </w:rPr>
              <w:t>Thông tư</w:t>
            </w:r>
            <w:r w:rsidRPr="00430C3E">
              <w:rPr>
                <w:rFonts w:ascii="Arial" w:hAnsi="Arial" w:cs="Arial"/>
                <w:i/>
                <w:spacing w:val="-10"/>
                <w:sz w:val="20"/>
                <w:szCs w:val="20"/>
              </w:rPr>
              <w:t>)</w:t>
            </w:r>
          </w:p>
        </w:tc>
        <w:tc>
          <w:tcPr>
            <w:tcW w:w="1688" w:type="pct"/>
            <w:gridSpan w:val="2"/>
          </w:tcPr>
          <w:p w:rsidR="00BC51D4" w:rsidRPr="00430C3E" w:rsidP="00942F98">
            <w:pPr>
              <w:tabs>
                <w:tab w:val="left" w:pos="5103"/>
              </w:tabs>
              <w:spacing w:before="120"/>
              <w:jc w:val="center"/>
              <w:rPr>
                <w:rFonts w:ascii="Arial" w:hAnsi="Arial" w:cs="Arial"/>
                <w:sz w:val="20"/>
                <w:szCs w:val="20"/>
              </w:rPr>
            </w:pPr>
          </w:p>
        </w:tc>
        <w:tc>
          <w:tcPr>
            <w:tcW w:w="1624" w:type="pct"/>
            <w:gridSpan w:val="2"/>
          </w:tcPr>
          <w:p w:rsidR="00BC51D4"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BC51D4" w:rsidRPr="00430C3E" w:rsidP="00942F98">
            <w:pPr>
              <w:tabs>
                <w:tab w:val="left" w:pos="5103"/>
              </w:tabs>
              <w:spacing w:before="120"/>
              <w:rPr>
                <w:rFonts w:ascii="Arial" w:hAnsi="Arial" w:cs="Arial"/>
                <w:spacing w:val="-8"/>
                <w:sz w:val="20"/>
                <w:szCs w:val="20"/>
              </w:rPr>
            </w:pPr>
            <w:r w:rsidRPr="00430C3E">
              <w:rPr>
                <w:rFonts w:ascii="Arial" w:hAnsi="Arial" w:cs="Arial"/>
                <w:sz w:val="20"/>
                <w:szCs w:val="20"/>
              </w:rPr>
              <w:t xml:space="preserve">- Thị lực từng mắt </w:t>
            </w:r>
          </w:p>
          <w:p w:rsidR="00BC51D4" w:rsidRPr="00430C3E" w:rsidP="00942F98">
            <w:pPr>
              <w:tabs>
                <w:tab w:val="left" w:pos="5103"/>
              </w:tabs>
              <w:spacing w:before="120"/>
              <w:rPr>
                <w:rFonts w:ascii="Arial" w:hAnsi="Arial" w:cs="Arial"/>
                <w:sz w:val="20"/>
                <w:szCs w:val="20"/>
              </w:rPr>
            </w:pPr>
            <w:r w:rsidRPr="00430C3E">
              <w:rPr>
                <w:rFonts w:ascii="Arial" w:hAnsi="Arial" w:cs="Arial"/>
                <w:sz w:val="20"/>
                <w:szCs w:val="20"/>
              </w:rPr>
              <w:t xml:space="preserve">    + Không kính</w:t>
            </w:r>
          </w:p>
          <w:p w:rsidR="00BC51D4" w:rsidRPr="00430C3E" w:rsidP="00942F98">
            <w:pPr>
              <w:tabs>
                <w:tab w:val="left" w:pos="5103"/>
              </w:tabs>
              <w:spacing w:before="120"/>
              <w:rPr>
                <w:rFonts w:ascii="Arial" w:hAnsi="Arial" w:cs="Arial"/>
                <w:sz w:val="20"/>
                <w:szCs w:val="20"/>
                <w:lang w:val="fr-FR"/>
              </w:rPr>
            </w:pPr>
            <w:r w:rsidRPr="00430C3E">
              <w:rPr>
                <w:rFonts w:ascii="Arial" w:hAnsi="Arial" w:cs="Arial"/>
                <w:sz w:val="20"/>
                <w:szCs w:val="20"/>
              </w:rPr>
              <w:t xml:space="preserve">    </w:t>
            </w:r>
            <w:r w:rsidRPr="00430C3E">
              <w:rPr>
                <w:rFonts w:ascii="Arial" w:hAnsi="Arial" w:cs="Arial"/>
                <w:sz w:val="20"/>
                <w:szCs w:val="20"/>
                <w:lang w:val="fr-FR"/>
              </w:rPr>
              <w:t>+ Có kính</w:t>
            </w:r>
          </w:p>
        </w:tc>
        <w:tc>
          <w:tcPr>
            <w:tcW w:w="1688" w:type="pct"/>
            <w:gridSpan w:val="2"/>
          </w:tcPr>
          <w:p w:rsidR="00BC51D4" w:rsidRPr="00430C3E" w:rsidP="00942F98">
            <w:pPr>
              <w:tabs>
                <w:tab w:val="left" w:pos="5103"/>
              </w:tabs>
              <w:spacing w:before="120"/>
              <w:jc w:val="center"/>
              <w:rPr>
                <w:rFonts w:ascii="Arial" w:hAnsi="Arial" w:cs="Arial"/>
                <w:sz w:val="20"/>
                <w:szCs w:val="20"/>
                <w:lang w:val="fr-FR"/>
              </w:rPr>
            </w:pPr>
          </w:p>
          <w:p w:rsidR="00BC51D4"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w:t>
            </w:r>
            <w:r w:rsidRPr="00430C3E">
              <w:rPr>
                <w:rFonts w:ascii="Arial" w:hAnsi="Arial" w:cs="Arial"/>
                <w:sz w:val="20"/>
                <w:szCs w:val="20"/>
              </w:rPr>
              <w:t>8</w:t>
            </w:r>
            <w:r w:rsidRPr="00430C3E" w:rsidR="00C268CF">
              <w:rPr>
                <w:rFonts w:ascii="Arial" w:hAnsi="Arial" w:cs="Arial"/>
                <w:sz w:val="20"/>
                <w:szCs w:val="20"/>
              </w:rPr>
              <w:t>/</w:t>
            </w:r>
            <w:r w:rsidRPr="00430C3E">
              <w:rPr>
                <w:rFonts w:ascii="Arial" w:hAnsi="Arial" w:cs="Arial"/>
                <w:sz w:val="20"/>
                <w:szCs w:val="20"/>
              </w:rPr>
              <w:t>10</w:t>
            </w:r>
          </w:p>
          <w:p w:rsidR="00BC51D4"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10</w:t>
            </w:r>
            <w:r w:rsidRPr="00430C3E" w:rsidR="00C268CF">
              <w:rPr>
                <w:rFonts w:ascii="Arial" w:hAnsi="Arial" w:cs="Arial"/>
                <w:sz w:val="20"/>
                <w:szCs w:val="20"/>
              </w:rPr>
              <w:t>/</w:t>
            </w:r>
            <w:r w:rsidRPr="00430C3E">
              <w:rPr>
                <w:rFonts w:ascii="Arial" w:hAnsi="Arial" w:cs="Arial"/>
                <w:sz w:val="20"/>
                <w:szCs w:val="20"/>
              </w:rPr>
              <w:t>10</w:t>
            </w:r>
          </w:p>
        </w:tc>
        <w:tc>
          <w:tcPr>
            <w:tcW w:w="1624" w:type="pct"/>
            <w:gridSpan w:val="2"/>
          </w:tcPr>
          <w:p w:rsidR="00BC51D4" w:rsidRPr="00430C3E" w:rsidP="00942F98">
            <w:pPr>
              <w:tabs>
                <w:tab w:val="left" w:pos="5103"/>
              </w:tabs>
              <w:spacing w:before="120"/>
              <w:jc w:val="center"/>
              <w:rPr>
                <w:rFonts w:ascii="Arial" w:hAnsi="Arial" w:cs="Arial"/>
                <w:sz w:val="20"/>
                <w:szCs w:val="20"/>
              </w:rPr>
            </w:pPr>
          </w:p>
          <w:p w:rsidR="00BC51D4"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10</w:t>
            </w:r>
            <w:r w:rsidRPr="00430C3E" w:rsidR="00C268CF">
              <w:rPr>
                <w:rFonts w:ascii="Arial" w:hAnsi="Arial" w:cs="Arial"/>
                <w:sz w:val="20"/>
                <w:szCs w:val="20"/>
              </w:rPr>
              <w:t>/</w:t>
            </w:r>
            <w:r w:rsidRPr="00430C3E">
              <w:rPr>
                <w:rFonts w:ascii="Arial" w:hAnsi="Arial" w:cs="Arial"/>
                <w:sz w:val="20"/>
                <w:szCs w:val="20"/>
              </w:rPr>
              <w:t>10</w:t>
            </w:r>
          </w:p>
          <w:p w:rsidR="00BC51D4"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10</w:t>
            </w:r>
            <w:r w:rsidRPr="00430C3E" w:rsidR="00C268CF">
              <w:rPr>
                <w:rFonts w:ascii="Arial" w:hAnsi="Arial" w:cs="Arial"/>
                <w:sz w:val="20"/>
                <w:szCs w:val="20"/>
              </w:rPr>
              <w:t>/</w:t>
            </w:r>
            <w:r w:rsidRPr="00430C3E">
              <w:rPr>
                <w:rFonts w:ascii="Arial" w:hAnsi="Arial" w:cs="Arial"/>
                <w:sz w:val="20"/>
                <w:szCs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BC51D4" w:rsidRPr="00430C3E" w:rsidP="00942F98">
            <w:pPr>
              <w:tabs>
                <w:tab w:val="left" w:pos="5103"/>
              </w:tabs>
              <w:spacing w:before="120"/>
              <w:rPr>
                <w:rFonts w:ascii="Arial" w:hAnsi="Arial" w:cs="Arial"/>
                <w:b/>
                <w:sz w:val="20"/>
                <w:szCs w:val="20"/>
              </w:rPr>
            </w:pPr>
            <w:r w:rsidRPr="00430C3E">
              <w:rPr>
                <w:rFonts w:ascii="Arial" w:hAnsi="Arial" w:cs="Arial"/>
                <w:sz w:val="20"/>
                <w:szCs w:val="20"/>
              </w:rPr>
              <w:t>- Thị lực 2 mắt</w:t>
            </w:r>
          </w:p>
        </w:tc>
        <w:tc>
          <w:tcPr>
            <w:tcW w:w="1688" w:type="pct"/>
            <w:gridSpan w:val="2"/>
          </w:tcPr>
          <w:p w:rsidR="00BC51D4"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16</w:t>
            </w:r>
            <w:r w:rsidRPr="00430C3E" w:rsidR="00C268CF">
              <w:rPr>
                <w:rFonts w:ascii="Arial" w:hAnsi="Arial" w:cs="Arial"/>
                <w:sz w:val="20"/>
                <w:szCs w:val="20"/>
              </w:rPr>
              <w:t>/</w:t>
            </w:r>
            <w:r w:rsidRPr="00430C3E">
              <w:rPr>
                <w:rFonts w:ascii="Arial" w:hAnsi="Arial" w:cs="Arial"/>
                <w:sz w:val="20"/>
                <w:szCs w:val="20"/>
              </w:rPr>
              <w:t>10</w:t>
            </w:r>
          </w:p>
        </w:tc>
        <w:tc>
          <w:tcPr>
            <w:tcW w:w="1624" w:type="pct"/>
            <w:gridSpan w:val="2"/>
          </w:tcPr>
          <w:p w:rsidR="00BC51D4"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18</w:t>
            </w:r>
            <w:r w:rsidRPr="00430C3E" w:rsidR="00C268CF">
              <w:rPr>
                <w:rFonts w:ascii="Arial" w:hAnsi="Arial" w:cs="Arial"/>
                <w:sz w:val="20"/>
                <w:szCs w:val="20"/>
              </w:rPr>
              <w:t>/</w:t>
            </w:r>
            <w:r w:rsidRPr="00430C3E">
              <w:rPr>
                <w:rFonts w:ascii="Arial" w:hAnsi="Arial" w:cs="Arial"/>
                <w:sz w:val="20"/>
                <w:szCs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Merge w:val="restart"/>
            <w:vAlign w:val="center"/>
          </w:tcPr>
          <w:p w:rsidR="00BC51D4" w:rsidRPr="00430C3E" w:rsidP="00942F98">
            <w:pPr>
              <w:tabs>
                <w:tab w:val="left" w:pos="5103"/>
              </w:tabs>
              <w:spacing w:before="120"/>
              <w:rPr>
                <w:rFonts w:ascii="Arial" w:hAnsi="Arial" w:cs="Arial"/>
                <w:sz w:val="20"/>
                <w:szCs w:val="20"/>
              </w:rPr>
            </w:pPr>
            <w:r w:rsidRPr="00430C3E">
              <w:rPr>
                <w:rFonts w:ascii="Arial" w:hAnsi="Arial" w:cs="Arial"/>
                <w:sz w:val="20"/>
                <w:szCs w:val="20"/>
              </w:rPr>
              <w:t>- Thị trường (đo bằng chu vi kế Landolt)</w:t>
            </w:r>
          </w:p>
          <w:p w:rsidR="00BC51D4" w:rsidRPr="00430C3E" w:rsidP="00942F98">
            <w:pPr>
              <w:tabs>
                <w:tab w:val="left" w:pos="5103"/>
              </w:tabs>
              <w:spacing w:before="120"/>
              <w:rPr>
                <w:rFonts w:ascii="Arial" w:hAnsi="Arial" w:cs="Arial"/>
                <w:sz w:val="20"/>
                <w:szCs w:val="20"/>
              </w:rPr>
            </w:pPr>
          </w:p>
        </w:tc>
        <w:tc>
          <w:tcPr>
            <w:tcW w:w="1688"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+ 90-95% phía thái dương</w:t>
            </w:r>
          </w:p>
        </w:tc>
        <w:tc>
          <w:tcPr>
            <w:tcW w:w="1624"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+ 90-95% phía thái dương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Merge/>
          </w:tcPr>
          <w:p w:rsidR="00BC51D4" w:rsidRPr="00430C3E" w:rsidP="00942F98">
            <w:pPr>
              <w:widowControl/>
              <w:tabs>
                <w:tab w:val="left" w:pos="360"/>
                <w:tab w:val="left" w:pos="5103"/>
              </w:tabs>
              <w:spacing w:before="120"/>
              <w:rPr>
                <w:rFonts w:ascii="Arial" w:hAnsi="Arial" w:cs="Arial"/>
                <w:sz w:val="20"/>
                <w:szCs w:val="20"/>
              </w:rPr>
            </w:pPr>
            <w:r w:rsidRPr="00430C3E">
              <w:rPr>
                <w:rFonts w:ascii="Times New Roman" w:hAnsi="Times New Roman" w:cs="Arial"/>
                <w:sz w:val="20"/>
                <w:szCs w:val="20"/>
              </w:rPr>
              <w:sym w:font="Times New Roman" w:char="F0B7"/>
            </w:r>
            <w:r w:rsidRPr="00430C3E">
              <w:rPr>
                <w:rFonts w:ascii="Times New Roman" w:hAnsi="Times New Roman" w:cs="Arial"/>
                <w:sz w:val="20"/>
                <w:szCs w:val="20"/>
              </w:rPr>
              <w:tab/>
            </w:r>
          </w:p>
        </w:tc>
        <w:tc>
          <w:tcPr>
            <w:tcW w:w="1688"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+ 50-60% phía trên</w:t>
            </w:r>
          </w:p>
        </w:tc>
        <w:tc>
          <w:tcPr>
            <w:tcW w:w="1624"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+ 50-60% phía trên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Merge/>
          </w:tcPr>
          <w:p w:rsidR="00BC51D4" w:rsidRPr="00430C3E" w:rsidP="00942F98">
            <w:pPr>
              <w:widowControl/>
              <w:tabs>
                <w:tab w:val="left" w:pos="360"/>
                <w:tab w:val="left" w:pos="5103"/>
              </w:tabs>
              <w:spacing w:before="120"/>
              <w:rPr>
                <w:rFonts w:ascii="Arial" w:hAnsi="Arial" w:cs="Arial"/>
                <w:sz w:val="20"/>
                <w:szCs w:val="20"/>
              </w:rPr>
            </w:pPr>
            <w:r w:rsidRPr="00430C3E">
              <w:rPr>
                <w:rFonts w:ascii="Times New Roman" w:hAnsi="Times New Roman" w:cs="Arial"/>
                <w:sz w:val="20"/>
                <w:szCs w:val="20"/>
              </w:rPr>
              <w:sym w:font="Times New Roman" w:char="F0B7"/>
            </w:r>
            <w:r w:rsidRPr="00430C3E">
              <w:rPr>
                <w:rFonts w:ascii="Times New Roman" w:hAnsi="Times New Roman" w:cs="Arial"/>
                <w:sz w:val="20"/>
                <w:szCs w:val="20"/>
              </w:rPr>
              <w:tab/>
            </w:r>
          </w:p>
        </w:tc>
        <w:tc>
          <w:tcPr>
            <w:tcW w:w="1688"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+ 60%      phía mũi</w:t>
            </w:r>
          </w:p>
        </w:tc>
        <w:tc>
          <w:tcPr>
            <w:tcW w:w="1624"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+ 60%      phía mũi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Merge/>
          </w:tcPr>
          <w:p w:rsidR="00BC51D4" w:rsidRPr="00430C3E" w:rsidP="00942F98">
            <w:pPr>
              <w:widowControl/>
              <w:tabs>
                <w:tab w:val="left" w:pos="360"/>
                <w:tab w:val="left" w:pos="5103"/>
              </w:tabs>
              <w:spacing w:before="120"/>
              <w:rPr>
                <w:rFonts w:ascii="Arial" w:hAnsi="Arial" w:cs="Arial"/>
                <w:sz w:val="20"/>
                <w:szCs w:val="20"/>
              </w:rPr>
            </w:pPr>
            <w:r w:rsidRPr="00430C3E">
              <w:rPr>
                <w:rFonts w:ascii="Times New Roman" w:hAnsi="Times New Roman" w:cs="Arial"/>
                <w:sz w:val="20"/>
                <w:szCs w:val="20"/>
              </w:rPr>
              <w:sym w:font="Times New Roman" w:char="F0B7"/>
            </w:r>
            <w:r w:rsidRPr="00430C3E">
              <w:rPr>
                <w:rFonts w:ascii="Times New Roman" w:hAnsi="Times New Roman" w:cs="Arial"/>
                <w:sz w:val="20"/>
                <w:szCs w:val="20"/>
              </w:rPr>
              <w:tab/>
            </w:r>
          </w:p>
        </w:tc>
        <w:tc>
          <w:tcPr>
            <w:tcW w:w="1688"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+ 70%      phía dưới</w:t>
            </w:r>
          </w:p>
        </w:tc>
        <w:tc>
          <w:tcPr>
            <w:tcW w:w="1624" w:type="pct"/>
            <w:gridSpan w:val="2"/>
          </w:tcPr>
          <w:p w:rsidR="00BC51D4" w:rsidRPr="00430C3E" w:rsidP="00942F98">
            <w:pPr>
              <w:tabs>
                <w:tab w:val="left" w:pos="5103"/>
              </w:tabs>
              <w:spacing w:before="120"/>
              <w:jc w:val="both"/>
              <w:rPr>
                <w:rFonts w:ascii="Arial" w:hAnsi="Arial" w:cs="Arial"/>
                <w:sz w:val="20"/>
                <w:szCs w:val="20"/>
              </w:rPr>
            </w:pPr>
            <w:r w:rsidRPr="00430C3E">
              <w:rPr>
                <w:rFonts w:ascii="Arial" w:hAnsi="Arial" w:cs="Arial"/>
                <w:sz w:val="20"/>
                <w:szCs w:val="20"/>
              </w:rPr>
              <w:t>+ 70%      phía dưới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Align w:val="center"/>
          </w:tcPr>
          <w:p w:rsidR="009B0968" w:rsidRPr="00430C3E" w:rsidP="00942F98">
            <w:pPr>
              <w:spacing w:before="120"/>
              <w:rPr>
                <w:rFonts w:ascii="Arial" w:hAnsi="Arial" w:cs="Arial"/>
                <w:sz w:val="20"/>
              </w:rPr>
            </w:pPr>
            <w:r w:rsidRPr="00430C3E">
              <w:rPr>
                <w:rFonts w:ascii="Arial" w:hAnsi="Arial" w:cs="Arial"/>
                <w:sz w:val="20"/>
              </w:rPr>
              <w:t>- Nh</w:t>
            </w:r>
            <w:r w:rsidRPr="00430C3E">
              <w:rPr>
                <w:rFonts w:ascii="Arial" w:hAnsi="Arial" w:cs="Arial"/>
                <w:sz w:val="20"/>
                <w:lang w:val="en-US"/>
              </w:rPr>
              <w:t>ã</w:t>
            </w:r>
            <w:r w:rsidRPr="00430C3E">
              <w:rPr>
                <w:rFonts w:ascii="Arial" w:hAnsi="Arial" w:cs="Arial"/>
                <w:sz w:val="20"/>
              </w:rPr>
              <w:t>n áp</w:t>
            </w:r>
          </w:p>
        </w:tc>
        <w:tc>
          <w:tcPr>
            <w:tcW w:w="1688" w:type="pct"/>
            <w:gridSpan w:val="2"/>
            <w:vAlign w:val="center"/>
          </w:tcPr>
          <w:p w:rsidR="009B0968" w:rsidRPr="00430C3E" w:rsidP="00942F98">
            <w:pPr>
              <w:spacing w:before="120"/>
              <w:rPr>
                <w:rFonts w:ascii="Arial" w:hAnsi="Arial" w:cs="Arial"/>
                <w:sz w:val="20"/>
              </w:rPr>
            </w:pPr>
            <w:r w:rsidRPr="00430C3E">
              <w:rPr>
                <w:rFonts w:ascii="Arial" w:hAnsi="Arial" w:cs="Arial"/>
                <w:sz w:val="20"/>
              </w:rPr>
              <w:t>Trong giới hạn bình thường (Nếu đo b</w:t>
            </w:r>
            <w:r w:rsidRPr="00430C3E">
              <w:rPr>
                <w:rFonts w:ascii="Arial" w:hAnsi="Arial" w:cs="Arial"/>
                <w:sz w:val="20"/>
                <w:lang w:val="en-US"/>
              </w:rPr>
              <w:t>ằ</w:t>
            </w:r>
            <w:r w:rsidRPr="00430C3E">
              <w:rPr>
                <w:rFonts w:ascii="Arial" w:hAnsi="Arial" w:cs="Arial"/>
                <w:sz w:val="20"/>
              </w:rPr>
              <w:t>ng nh</w:t>
            </w:r>
            <w:r w:rsidRPr="00430C3E">
              <w:rPr>
                <w:rFonts w:ascii="Arial" w:hAnsi="Arial" w:cs="Arial"/>
                <w:sz w:val="20"/>
                <w:lang w:val="en-US"/>
              </w:rPr>
              <w:t>ã</w:t>
            </w:r>
            <w:r w:rsidRPr="00430C3E">
              <w:rPr>
                <w:rFonts w:ascii="Arial" w:hAnsi="Arial" w:cs="Arial"/>
                <w:sz w:val="20"/>
              </w:rPr>
              <w:t>n áp kế Madakov: 19,40 ± 5,00 mmHg)</w:t>
            </w:r>
          </w:p>
        </w:tc>
        <w:tc>
          <w:tcPr>
            <w:tcW w:w="1624" w:type="pct"/>
            <w:gridSpan w:val="2"/>
            <w:vAlign w:val="center"/>
          </w:tcPr>
          <w:p w:rsidR="009B0968" w:rsidRPr="00430C3E" w:rsidP="00942F98">
            <w:pPr>
              <w:spacing w:before="120"/>
              <w:rPr>
                <w:rFonts w:ascii="Arial" w:hAnsi="Arial" w:cs="Arial"/>
                <w:sz w:val="20"/>
              </w:rPr>
            </w:pPr>
            <w:r w:rsidRPr="00430C3E">
              <w:rPr>
                <w:rFonts w:ascii="Arial" w:hAnsi="Arial" w:cs="Arial"/>
                <w:sz w:val="20"/>
              </w:rPr>
              <w:t>Trong giới hạn bình thường (Nếu đo b</w:t>
            </w:r>
            <w:r w:rsidRPr="00430C3E">
              <w:rPr>
                <w:rFonts w:ascii="Arial" w:hAnsi="Arial" w:cs="Arial"/>
                <w:sz w:val="20"/>
                <w:lang w:val="en-US"/>
              </w:rPr>
              <w:t>ằ</w:t>
            </w:r>
            <w:r w:rsidRPr="00430C3E">
              <w:rPr>
                <w:rFonts w:ascii="Arial" w:hAnsi="Arial" w:cs="Arial"/>
                <w:sz w:val="20"/>
              </w:rPr>
              <w:t>ng nhãn áp kế Madakov: 19,40 ± 5,00 mmHg)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Align w:val="center"/>
          </w:tcPr>
          <w:p w:rsidR="009B0968" w:rsidRPr="00430C3E" w:rsidP="00942F98">
            <w:pPr>
              <w:widowControl/>
              <w:tabs>
                <w:tab w:val="left" w:pos="360"/>
                <w:tab w:val="left" w:pos="5103"/>
              </w:tabs>
              <w:spacing w:before="120"/>
              <w:rPr>
                <w:rFonts w:ascii="Arial" w:hAnsi="Arial" w:cs="Arial"/>
                <w:spacing w:val="-8"/>
                <w:sz w:val="20"/>
                <w:szCs w:val="20"/>
                <w:lang w:val="en-US"/>
              </w:rPr>
            </w:pPr>
            <w:r w:rsidRPr="00430C3E">
              <w:rPr>
                <w:rFonts w:ascii="Times New Roman" w:eastAsia="Times New Roman" w:hAnsi="Times New Roman" w:cs="Arial"/>
                <w:spacing w:val="-8"/>
                <w:sz w:val="20"/>
                <w:szCs w:val="20"/>
              </w:rPr>
              <w:t>-</w:t>
            </w:r>
            <w:r w:rsidRPr="00430C3E">
              <w:rPr>
                <w:rFonts w:ascii="Times New Roman" w:eastAsia="Times New Roman" w:hAnsi="Times New Roman" w:cs="Arial"/>
                <w:spacing w:val="-8"/>
                <w:sz w:val="20"/>
                <w:szCs w:val="20"/>
                <w:lang w:val="en-US"/>
              </w:rPr>
              <w:t xml:space="preserve"> </w:t>
            </w:r>
            <w:r w:rsidRPr="00430C3E">
              <w:rPr>
                <w:rFonts w:ascii="Arial" w:hAnsi="Arial" w:cs="Arial"/>
                <w:spacing w:val="-8"/>
                <w:sz w:val="20"/>
                <w:szCs w:val="20"/>
              </w:rPr>
              <w:t>Thị l</w:t>
            </w:r>
            <w:r w:rsidRPr="00430C3E">
              <w:rPr>
                <w:rFonts w:ascii="Arial" w:hAnsi="Arial" w:cs="Arial"/>
                <w:sz w:val="20"/>
                <w:szCs w:val="20"/>
              </w:rPr>
              <w:t xml:space="preserve">ực màu </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Tiêu chuẩn thị lực màu CIE 1 hoặc 2</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Tiêu chuẩn thị lực màu CIE 1 hoặc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i/>
                <w:sz w:val="20"/>
                <w:szCs w:val="20"/>
              </w:rPr>
            </w:pPr>
            <w:r w:rsidRPr="00430C3E">
              <w:rPr>
                <w:rFonts w:ascii="Arial" w:hAnsi="Arial" w:cs="Arial"/>
                <w:b/>
                <w:sz w:val="20"/>
                <w:szCs w:val="20"/>
                <w:lang w:val="en-US"/>
              </w:rPr>
              <w:t xml:space="preserve">5. THẦN KINH </w:t>
            </w:r>
            <w:r w:rsidRPr="00430C3E">
              <w:rPr>
                <w:rFonts w:ascii="Arial" w:hAnsi="Arial" w:cs="Arial"/>
                <w:i/>
                <w:sz w:val="20"/>
                <w:szCs w:val="20"/>
              </w:rPr>
              <w:t xml:space="preserve">(Tiêu chuẩn </w:t>
            </w:r>
            <w:r w:rsidRPr="00430C3E" w:rsidR="002E7383">
              <w:rPr>
                <w:rFonts w:ascii="Arial" w:hAnsi="Arial" w:cs="Arial"/>
                <w:i/>
                <w:sz w:val="20"/>
                <w:szCs w:val="20"/>
              </w:rPr>
              <w:t>này</w:t>
            </w:r>
            <w:r w:rsidRPr="00430C3E">
              <w:rPr>
                <w:rFonts w:ascii="Arial" w:hAnsi="Arial" w:cs="Arial"/>
                <w:i/>
                <w:sz w:val="20"/>
                <w:szCs w:val="20"/>
              </w:rPr>
              <w:t xml:space="preserve"> chỉ áp dụng cho khám tuyển lần đầu)</w:t>
            </w:r>
          </w:p>
        </w:tc>
        <w:tc>
          <w:tcPr>
            <w:tcW w:w="881" w:type="pct"/>
          </w:tcPr>
          <w:p w:rsidR="009B0968" w:rsidRPr="00430C3E" w:rsidP="00942F98">
            <w:pPr>
              <w:tabs>
                <w:tab w:val="left" w:pos="5103"/>
              </w:tabs>
              <w:spacing w:before="120"/>
              <w:jc w:val="both"/>
              <w:rPr>
                <w:rFonts w:ascii="Arial" w:hAnsi="Arial" w:cs="Arial"/>
                <w:sz w:val="20"/>
                <w:szCs w:val="20"/>
              </w:rPr>
            </w:pPr>
          </w:p>
        </w:tc>
        <w:tc>
          <w:tcPr>
            <w:tcW w:w="807" w:type="pct"/>
          </w:tcPr>
          <w:p w:rsidR="009B0968" w:rsidRPr="00430C3E" w:rsidP="00942F98">
            <w:pPr>
              <w:tabs>
                <w:tab w:val="left" w:pos="5103"/>
              </w:tabs>
              <w:spacing w:before="120"/>
              <w:jc w:val="both"/>
              <w:rPr>
                <w:rFonts w:ascii="Arial" w:hAnsi="Arial" w:cs="Arial"/>
                <w:sz w:val="20"/>
                <w:szCs w:val="20"/>
              </w:rPr>
            </w:pPr>
          </w:p>
        </w:tc>
        <w:tc>
          <w:tcPr>
            <w:tcW w:w="807" w:type="pct"/>
          </w:tcPr>
          <w:p w:rsidR="009B0968" w:rsidRPr="00430C3E" w:rsidP="00942F98">
            <w:pPr>
              <w:tabs>
                <w:tab w:val="left" w:pos="5103"/>
              </w:tabs>
              <w:spacing w:before="120"/>
              <w:jc w:val="both"/>
              <w:rPr>
                <w:rFonts w:ascii="Arial" w:hAnsi="Arial" w:cs="Arial"/>
                <w:sz w:val="20"/>
                <w:szCs w:val="20"/>
              </w:rPr>
            </w:pPr>
          </w:p>
        </w:tc>
        <w:tc>
          <w:tcPr>
            <w:tcW w:w="817" w:type="pct"/>
          </w:tcPr>
          <w:p w:rsidR="009B0968" w:rsidRPr="00430C3E" w:rsidP="00942F98">
            <w:pPr>
              <w:tabs>
                <w:tab w:val="left" w:pos="5103"/>
              </w:tabs>
              <w:spacing w:before="120"/>
              <w:jc w:val="both"/>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Borders>
              <w:top w:val="nil"/>
            </w:tcBorders>
          </w:tcPr>
          <w:p w:rsidR="009B0968" w:rsidRPr="00430C3E" w:rsidP="00942F98">
            <w:pPr>
              <w:tabs>
                <w:tab w:val="left" w:pos="5103"/>
              </w:tabs>
              <w:spacing w:before="120"/>
              <w:rPr>
                <w:rFonts w:ascii="Arial" w:hAnsi="Arial" w:cs="Arial"/>
                <w:iCs/>
                <w:sz w:val="20"/>
                <w:szCs w:val="20"/>
              </w:rPr>
            </w:pPr>
            <w:r w:rsidRPr="00430C3E">
              <w:rPr>
                <w:rFonts w:ascii="Arial" w:hAnsi="Arial" w:cs="Arial"/>
                <w:sz w:val="20"/>
                <w:szCs w:val="20"/>
              </w:rPr>
              <w:t xml:space="preserve">- Test xác định loại hình thần kinh </w:t>
            </w:r>
            <w:r w:rsidRPr="00430C3E">
              <w:rPr>
                <w:rFonts w:ascii="Arial" w:hAnsi="Arial" w:cs="Arial"/>
                <w:i/>
                <w:sz w:val="20"/>
                <w:szCs w:val="20"/>
              </w:rPr>
              <w:t>(</w:t>
            </w:r>
            <w:r w:rsidRPr="00430C3E">
              <w:rPr>
                <w:rFonts w:ascii="Arial" w:hAnsi="Arial" w:cs="Arial"/>
                <w:i/>
                <w:iCs/>
                <w:sz w:val="20"/>
                <w:szCs w:val="20"/>
              </w:rPr>
              <w:t>Test H.J EYSENCK</w:t>
            </w:r>
            <w:r w:rsidRPr="00430C3E">
              <w:rPr>
                <w:rFonts w:ascii="Arial" w:hAnsi="Arial" w:cs="Arial"/>
                <w:i/>
                <w:sz w:val="20"/>
                <w:szCs w:val="20"/>
              </w:rPr>
              <w:t xml:space="preserve">) </w:t>
            </w:r>
          </w:p>
        </w:tc>
        <w:tc>
          <w:tcPr>
            <w:tcW w:w="881" w:type="pct"/>
            <w:vAlign w:val="center"/>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Ổn định</w:t>
            </w:r>
          </w:p>
        </w:tc>
        <w:tc>
          <w:tcPr>
            <w:tcW w:w="807" w:type="pct"/>
            <w:vAlign w:val="center"/>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Ổn định</w:t>
            </w:r>
          </w:p>
        </w:tc>
        <w:tc>
          <w:tcPr>
            <w:tcW w:w="807" w:type="pct"/>
            <w:vAlign w:val="center"/>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Ổn định</w:t>
            </w:r>
          </w:p>
        </w:tc>
        <w:tc>
          <w:tcPr>
            <w:tcW w:w="817" w:type="pct"/>
            <w:vAlign w:val="center"/>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Ổn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Borders>
              <w:top w:val="nil"/>
            </w:tcBorders>
          </w:tcPr>
          <w:p w:rsidR="009B0968" w:rsidRPr="00430C3E" w:rsidP="00942F98">
            <w:pPr>
              <w:tabs>
                <w:tab w:val="left" w:pos="5103"/>
              </w:tabs>
              <w:spacing w:before="120"/>
              <w:rPr>
                <w:rFonts w:ascii="Arial" w:hAnsi="Arial" w:cs="Arial"/>
                <w:iCs/>
                <w:sz w:val="20"/>
                <w:szCs w:val="20"/>
                <w:lang w:val="en-US"/>
              </w:rPr>
            </w:pPr>
            <w:r w:rsidRPr="00430C3E">
              <w:rPr>
                <w:rFonts w:ascii="Arial" w:hAnsi="Arial" w:cs="Arial"/>
                <w:iCs/>
                <w:sz w:val="20"/>
                <w:szCs w:val="20"/>
              </w:rPr>
              <w:t>- Khả năng xử lý thông tin</w:t>
            </w:r>
          </w:p>
        </w:tc>
        <w:tc>
          <w:tcPr>
            <w:tcW w:w="881" w:type="pct"/>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0,5 bit</w:t>
            </w:r>
            <w:r w:rsidRPr="00430C3E" w:rsidR="00C268CF">
              <w:rPr>
                <w:rFonts w:ascii="Arial" w:hAnsi="Arial" w:cs="Arial"/>
                <w:sz w:val="20"/>
                <w:szCs w:val="20"/>
              </w:rPr>
              <w:t>/</w:t>
            </w:r>
            <w:r w:rsidRPr="00430C3E">
              <w:rPr>
                <w:rFonts w:ascii="Arial" w:hAnsi="Arial" w:cs="Arial"/>
                <w:sz w:val="20"/>
                <w:szCs w:val="20"/>
              </w:rPr>
              <w:t>giây</w:t>
            </w:r>
          </w:p>
        </w:tc>
        <w:tc>
          <w:tcPr>
            <w:tcW w:w="807" w:type="pct"/>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0,3 bit</w:t>
            </w:r>
            <w:r w:rsidRPr="00430C3E" w:rsidR="00C268CF">
              <w:rPr>
                <w:rFonts w:ascii="Arial" w:hAnsi="Arial" w:cs="Arial"/>
                <w:sz w:val="20"/>
                <w:szCs w:val="20"/>
              </w:rPr>
              <w:t>/</w:t>
            </w:r>
            <w:r w:rsidRPr="00430C3E">
              <w:rPr>
                <w:rFonts w:ascii="Arial" w:hAnsi="Arial" w:cs="Arial"/>
                <w:sz w:val="20"/>
                <w:szCs w:val="20"/>
              </w:rPr>
              <w:t>giây</w:t>
            </w:r>
          </w:p>
        </w:tc>
        <w:tc>
          <w:tcPr>
            <w:tcW w:w="807" w:type="pct"/>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0,5bit</w:t>
            </w:r>
            <w:r w:rsidRPr="00430C3E" w:rsidR="00C268CF">
              <w:rPr>
                <w:rFonts w:ascii="Arial" w:hAnsi="Arial" w:cs="Arial"/>
                <w:sz w:val="20"/>
                <w:szCs w:val="20"/>
              </w:rPr>
              <w:t>/</w:t>
            </w:r>
            <w:r w:rsidRPr="00430C3E">
              <w:rPr>
                <w:rFonts w:ascii="Arial" w:hAnsi="Arial" w:cs="Arial"/>
                <w:sz w:val="20"/>
                <w:szCs w:val="20"/>
              </w:rPr>
              <w:t xml:space="preserve"> gi</w:t>
            </w:r>
            <w:r w:rsidRPr="00430C3E">
              <w:rPr>
                <w:rFonts w:ascii="Arial" w:hAnsi="Arial" w:cs="Arial"/>
                <w:sz w:val="20"/>
                <w:szCs w:val="20"/>
              </w:rPr>
              <w:t>ây</w:t>
            </w:r>
          </w:p>
        </w:tc>
        <w:tc>
          <w:tcPr>
            <w:tcW w:w="817" w:type="pct"/>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0,3bit</w:t>
            </w:r>
            <w:r w:rsidRPr="00430C3E" w:rsidR="00C268CF">
              <w:rPr>
                <w:rFonts w:ascii="Arial" w:hAnsi="Arial" w:cs="Arial"/>
                <w:sz w:val="20"/>
                <w:szCs w:val="20"/>
              </w:rPr>
              <w:t>/</w:t>
            </w:r>
            <w:r w:rsidRPr="00430C3E">
              <w:rPr>
                <w:rFonts w:ascii="Arial" w:hAnsi="Arial" w:cs="Arial"/>
                <w:sz w:val="20"/>
                <w:szCs w:val="20"/>
              </w:rPr>
              <w:t>giây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vAlign w:val="center"/>
          </w:tcPr>
          <w:p w:rsidR="009B0968" w:rsidRPr="00430C3E" w:rsidP="00942F98">
            <w:pPr>
              <w:tabs>
                <w:tab w:val="left" w:pos="5103"/>
              </w:tabs>
              <w:spacing w:before="120"/>
              <w:rPr>
                <w:rFonts w:ascii="Arial" w:hAnsi="Arial" w:cs="Arial"/>
                <w:sz w:val="20"/>
                <w:szCs w:val="20"/>
                <w:lang w:val="en-US"/>
              </w:rPr>
            </w:pPr>
            <w:r w:rsidRPr="00430C3E">
              <w:rPr>
                <w:rFonts w:ascii="Arial" w:hAnsi="Arial" w:cs="Arial"/>
                <w:sz w:val="20"/>
                <w:szCs w:val="20"/>
              </w:rPr>
              <w:t>- Chỉ số thần kinh thực vật (chỉ số Kerdo)</w:t>
            </w:r>
          </w:p>
        </w:tc>
        <w:tc>
          <w:tcPr>
            <w:tcW w:w="1688" w:type="pct"/>
            <w:gridSpan w:val="2"/>
            <w:vAlign w:val="center"/>
          </w:tcPr>
          <w:p w:rsidR="009B0968" w:rsidRPr="00430C3E" w:rsidP="00942F98">
            <w:pPr>
              <w:tabs>
                <w:tab w:val="left" w:pos="5103"/>
              </w:tabs>
              <w:spacing w:before="120"/>
              <w:jc w:val="center"/>
              <w:rPr>
                <w:rFonts w:ascii="Arial" w:hAnsi="Arial" w:cs="Arial"/>
                <w:sz w:val="20"/>
                <w:szCs w:val="20"/>
                <w:lang w:val="en-US"/>
              </w:rPr>
            </w:pPr>
            <w:r w:rsidRPr="00430C3E">
              <w:rPr>
                <w:rFonts w:ascii="Arial" w:hAnsi="Arial" w:cs="Arial"/>
                <w:sz w:val="20"/>
                <w:szCs w:val="20"/>
              </w:rPr>
              <w:t>Từ - 10 đến + 10</w:t>
            </w:r>
          </w:p>
        </w:tc>
        <w:tc>
          <w:tcPr>
            <w:tcW w:w="1624" w:type="pct"/>
            <w:gridSpan w:val="2"/>
            <w:vAlign w:val="center"/>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Từ - 10 đến + 10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rPr>
            </w:pPr>
            <w:r w:rsidRPr="00430C3E">
              <w:rPr>
                <w:rFonts w:ascii="Arial" w:hAnsi="Arial" w:cs="Arial"/>
                <w:sz w:val="20"/>
                <w:szCs w:val="20"/>
              </w:rPr>
              <w:t>- Nghiệm pháp Mắt – Tim (c</w:t>
            </w:r>
            <w:r w:rsidRPr="00430C3E">
              <w:rPr>
                <w:rFonts w:ascii="Arial" w:hAnsi="Arial" w:cs="Arial"/>
                <w:spacing w:val="-14"/>
                <w:sz w:val="20"/>
                <w:szCs w:val="20"/>
              </w:rPr>
              <w:t>hỉ làm khi có rối loạn  hệ thần kinh thực vật)</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Nhịp tim giảm</w:t>
            </w:r>
          </w:p>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A3"/>
            </w:r>
            <w:r w:rsidRPr="00430C3E">
              <w:rPr>
                <w:rFonts w:ascii="Arial" w:hAnsi="Arial" w:cs="Arial"/>
                <w:sz w:val="20"/>
                <w:szCs w:val="20"/>
              </w:rPr>
              <w:t xml:space="preserve"> 20 lần</w:t>
            </w:r>
            <w:r w:rsidRPr="00430C3E" w:rsidR="00C268CF">
              <w:rPr>
                <w:rFonts w:ascii="Arial" w:hAnsi="Arial" w:cs="Arial"/>
                <w:sz w:val="20"/>
                <w:szCs w:val="20"/>
              </w:rPr>
              <w:t>/</w:t>
            </w:r>
            <w:r w:rsidRPr="00430C3E">
              <w:rPr>
                <w:rFonts w:ascii="Arial" w:hAnsi="Arial" w:cs="Arial"/>
                <w:sz w:val="20"/>
                <w:szCs w:val="20"/>
              </w:rPr>
              <w:t xml:space="preserve"> phút</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Nhịp tim giảm</w:t>
            </w:r>
          </w:p>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A3"/>
            </w:r>
            <w:r w:rsidRPr="00430C3E">
              <w:rPr>
                <w:rFonts w:ascii="Arial" w:hAnsi="Arial" w:cs="Arial"/>
                <w:sz w:val="20"/>
                <w:szCs w:val="20"/>
              </w:rPr>
              <w:t xml:space="preserve"> 20 lần</w:t>
            </w:r>
            <w:r w:rsidRPr="00430C3E" w:rsidR="00C268CF">
              <w:rPr>
                <w:rFonts w:ascii="Arial" w:hAnsi="Arial" w:cs="Arial"/>
                <w:sz w:val="20"/>
                <w:szCs w:val="20"/>
              </w:rPr>
              <w:t>/</w:t>
            </w:r>
            <w:r w:rsidRPr="00430C3E">
              <w:rPr>
                <w:rFonts w:ascii="Arial" w:hAnsi="Arial" w:cs="Arial"/>
                <w:sz w:val="20"/>
                <w:szCs w:val="20"/>
              </w:rPr>
              <w:t xml:space="preserve"> phút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rPr>
            </w:pPr>
            <w:r w:rsidRPr="00430C3E">
              <w:rPr>
                <w:rFonts w:ascii="Arial" w:hAnsi="Arial" w:cs="Arial"/>
                <w:sz w:val="20"/>
                <w:szCs w:val="20"/>
              </w:rPr>
              <w:t>- Điện não đồ</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Bình thường</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tcPr>
          <w:p w:rsidR="009B0968" w:rsidRPr="00430C3E" w:rsidP="00942F98">
            <w:pPr>
              <w:tabs>
                <w:tab w:val="left" w:pos="5103"/>
              </w:tabs>
              <w:spacing w:before="120"/>
              <w:rPr>
                <w:rFonts w:ascii="Arial" w:hAnsi="Arial" w:cs="Arial"/>
                <w:b/>
                <w:sz w:val="20"/>
                <w:szCs w:val="20"/>
              </w:rPr>
            </w:pPr>
            <w:r w:rsidRPr="00430C3E" w:rsidR="00A26C1A">
              <w:rPr>
                <w:rFonts w:ascii="Arial" w:hAnsi="Arial" w:cs="Arial"/>
                <w:b/>
                <w:sz w:val="20"/>
                <w:szCs w:val="20"/>
                <w:lang w:val="en-US"/>
              </w:rPr>
              <w:t>6. CƠ, XƯƠNG, KHỚP</w:t>
            </w:r>
          </w:p>
        </w:tc>
        <w:tc>
          <w:tcPr>
            <w:tcW w:w="1688" w:type="pct"/>
            <w:gridSpan w:val="2"/>
          </w:tcPr>
          <w:p w:rsidR="009B0968" w:rsidRPr="00430C3E" w:rsidP="00942F98">
            <w:pPr>
              <w:tabs>
                <w:tab w:val="left" w:pos="5103"/>
              </w:tabs>
              <w:spacing w:before="120"/>
              <w:jc w:val="center"/>
              <w:rPr>
                <w:rFonts w:ascii="Arial" w:hAnsi="Arial" w:cs="Arial"/>
                <w:b/>
                <w:bCs/>
                <w:sz w:val="20"/>
                <w:szCs w:val="20"/>
              </w:rPr>
            </w:pPr>
          </w:p>
        </w:tc>
        <w:tc>
          <w:tcPr>
            <w:tcW w:w="1624" w:type="pct"/>
            <w:gridSpan w:val="2"/>
          </w:tcPr>
          <w:p w:rsidR="009B0968" w:rsidRPr="00430C3E" w:rsidP="00942F98">
            <w:pPr>
              <w:tabs>
                <w:tab w:val="left" w:pos="5103"/>
              </w:tabs>
              <w:spacing w:before="120"/>
              <w:jc w:val="center"/>
              <w:rPr>
                <w:rFonts w:ascii="Arial" w:hAnsi="Arial" w:cs="Arial"/>
                <w:b/>
                <w:bCs/>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688" w:type="pct"/>
          </w:tcPr>
          <w:p w:rsidR="009B0968" w:rsidRPr="00430C3E" w:rsidP="00942F98">
            <w:pPr>
              <w:widowControl/>
              <w:tabs>
                <w:tab w:val="left" w:pos="360"/>
                <w:tab w:val="left" w:pos="5103"/>
              </w:tabs>
              <w:spacing w:before="120"/>
              <w:rPr>
                <w:rFonts w:ascii="Arial" w:hAnsi="Arial" w:cs="Arial"/>
                <w:sz w:val="20"/>
                <w:szCs w:val="20"/>
              </w:rPr>
            </w:pPr>
            <w:r w:rsidRPr="00430C3E">
              <w:rPr>
                <w:rFonts w:ascii="Times New Roman" w:hAnsi="Times New Roman" w:cs="Arial"/>
                <w:sz w:val="20"/>
                <w:szCs w:val="20"/>
              </w:rPr>
              <w:t>-</w:t>
            </w:r>
            <w:r w:rsidRPr="00430C3E" w:rsidR="00A26C1A">
              <w:rPr>
                <w:rFonts w:ascii="Times New Roman" w:hAnsi="Times New Roman" w:cs="Arial"/>
                <w:sz w:val="20"/>
                <w:szCs w:val="20"/>
                <w:lang w:val="en-US"/>
              </w:rPr>
              <w:t xml:space="preserve"> </w:t>
            </w:r>
            <w:r w:rsidRPr="00430C3E">
              <w:rPr>
                <w:rFonts w:ascii="Arial" w:hAnsi="Arial" w:cs="Arial"/>
                <w:sz w:val="20"/>
                <w:szCs w:val="20"/>
              </w:rPr>
              <w:t>Thân thể, cơ bắp</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Phát triển cân đối</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Phát triển cân đối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rPr>
            </w:pPr>
            <w:r w:rsidRPr="00430C3E">
              <w:rPr>
                <w:rFonts w:ascii="Arial" w:hAnsi="Arial" w:cs="Arial"/>
                <w:sz w:val="20"/>
                <w:szCs w:val="20"/>
              </w:rPr>
              <w:t>- Hệ thống khớp-xương: Tầm hoạt động chủ động các khớp</w:t>
            </w:r>
          </w:p>
        </w:tc>
        <w:tc>
          <w:tcPr>
            <w:tcW w:w="1688" w:type="pct"/>
            <w:gridSpan w:val="2"/>
          </w:tcPr>
          <w:p w:rsidR="009B0968" w:rsidRPr="00430C3E" w:rsidP="00942F98">
            <w:pPr>
              <w:tabs>
                <w:tab w:val="left" w:pos="5103"/>
              </w:tabs>
              <w:spacing w:before="120"/>
              <w:jc w:val="center"/>
              <w:rPr>
                <w:rFonts w:ascii="Arial" w:hAnsi="Arial" w:cs="Arial"/>
                <w:sz w:val="20"/>
                <w:szCs w:val="20"/>
                <w:lang w:val="en-US"/>
              </w:rPr>
            </w:pPr>
            <w:r w:rsidRPr="00430C3E" w:rsidR="00577149">
              <w:rPr>
                <w:rFonts w:ascii="Arial" w:hAnsi="Arial" w:cs="Arial"/>
                <w:sz w:val="20"/>
                <w:szCs w:val="20"/>
                <w:lang w:val="en-US"/>
              </w:rPr>
              <w:t>Trong giới hạn b</w:t>
            </w:r>
            <w:r w:rsidRPr="00430C3E">
              <w:rPr>
                <w:rFonts w:ascii="Arial" w:hAnsi="Arial" w:cs="Arial"/>
                <w:sz w:val="20"/>
                <w:szCs w:val="20"/>
              </w:rPr>
              <w:t>ình thường</w:t>
            </w:r>
          </w:p>
        </w:tc>
        <w:tc>
          <w:tcPr>
            <w:tcW w:w="1624" w:type="pct"/>
            <w:gridSpan w:val="2"/>
          </w:tcPr>
          <w:p w:rsidR="009B0968" w:rsidRPr="00430C3E" w:rsidP="00942F98">
            <w:pPr>
              <w:tabs>
                <w:tab w:val="left" w:pos="5103"/>
              </w:tabs>
              <w:spacing w:before="120"/>
              <w:jc w:val="center"/>
              <w:rPr>
                <w:rFonts w:ascii="Arial" w:hAnsi="Arial" w:cs="Arial"/>
                <w:sz w:val="20"/>
                <w:szCs w:val="20"/>
                <w:lang w:val="en-US"/>
              </w:rPr>
            </w:pPr>
            <w:r w:rsidRPr="00430C3E" w:rsidR="00577149">
              <w:rPr>
                <w:rFonts w:ascii="Arial" w:hAnsi="Arial" w:cs="Arial"/>
                <w:sz w:val="20"/>
                <w:szCs w:val="20"/>
                <w:lang w:val="en-US"/>
              </w:rPr>
              <w:t>Trong giới hạn b</w:t>
            </w:r>
            <w:r w:rsidRPr="00430C3E" w:rsidR="00577149">
              <w:rPr>
                <w:rFonts w:ascii="Arial" w:hAnsi="Arial" w:cs="Arial"/>
                <w:sz w:val="20"/>
                <w:szCs w:val="20"/>
              </w:rPr>
              <w:t>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A26C1A" w:rsidRPr="00430C3E" w:rsidP="00942F98">
            <w:pPr>
              <w:tabs>
                <w:tab w:val="left" w:pos="5103"/>
              </w:tabs>
              <w:spacing w:before="120"/>
              <w:rPr>
                <w:rFonts w:ascii="Arial" w:hAnsi="Arial" w:cs="Arial"/>
                <w:b/>
                <w:sz w:val="20"/>
                <w:szCs w:val="20"/>
                <w:lang w:val="fr-FR"/>
              </w:rPr>
            </w:pPr>
            <w:r w:rsidRPr="00430C3E">
              <w:rPr>
                <w:rFonts w:ascii="Arial" w:hAnsi="Arial" w:cs="Arial"/>
                <w:b/>
                <w:sz w:val="20"/>
                <w:szCs w:val="20"/>
                <w:lang w:val="fr-FR"/>
              </w:rPr>
              <w:t>III. CẬN LÂM SÀNG</w:t>
            </w:r>
          </w:p>
        </w:tc>
        <w:tc>
          <w:tcPr>
            <w:tcW w:w="1688" w:type="pct"/>
            <w:gridSpan w:val="2"/>
          </w:tcPr>
          <w:p w:rsidR="00A26C1A" w:rsidRPr="00430C3E" w:rsidP="00942F98">
            <w:pPr>
              <w:tabs>
                <w:tab w:val="left" w:pos="5103"/>
              </w:tabs>
              <w:spacing w:before="120"/>
              <w:jc w:val="center"/>
              <w:rPr>
                <w:rFonts w:ascii="Arial" w:hAnsi="Arial" w:cs="Arial"/>
                <w:sz w:val="20"/>
                <w:szCs w:val="20"/>
              </w:rPr>
            </w:pPr>
          </w:p>
        </w:tc>
        <w:tc>
          <w:tcPr>
            <w:tcW w:w="1624" w:type="pct"/>
            <w:gridSpan w:val="2"/>
          </w:tcPr>
          <w:p w:rsidR="00A26C1A"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sv-SE"/>
              </w:rPr>
            </w:pPr>
            <w:r w:rsidRPr="00430C3E" w:rsidR="00A26C1A">
              <w:rPr>
                <w:rFonts w:ascii="Arial" w:hAnsi="Arial" w:cs="Arial"/>
                <w:b/>
                <w:sz w:val="20"/>
                <w:szCs w:val="20"/>
                <w:lang w:val="fr-FR"/>
              </w:rPr>
              <w:t>1. XÉT NGHIỆM MÁU</w:t>
            </w:r>
          </w:p>
        </w:tc>
        <w:tc>
          <w:tcPr>
            <w:tcW w:w="1688" w:type="pct"/>
            <w:gridSpan w:val="2"/>
          </w:tcPr>
          <w:p w:rsidR="009B0968" w:rsidRPr="00430C3E" w:rsidP="00942F98">
            <w:pPr>
              <w:tabs>
                <w:tab w:val="left" w:pos="5103"/>
              </w:tabs>
              <w:spacing w:before="120"/>
              <w:jc w:val="center"/>
              <w:rPr>
                <w:rFonts w:ascii="Arial" w:hAnsi="Arial" w:cs="Arial"/>
                <w:sz w:val="20"/>
                <w:szCs w:val="20"/>
              </w:rPr>
            </w:pPr>
          </w:p>
        </w:tc>
        <w:tc>
          <w:tcPr>
            <w:tcW w:w="1624" w:type="pct"/>
            <w:gridSpan w:val="2"/>
          </w:tcPr>
          <w:p w:rsidR="009B0968"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sv-SE"/>
              </w:rPr>
            </w:pPr>
            <w:r w:rsidRPr="00430C3E">
              <w:rPr>
                <w:rFonts w:ascii="Arial" w:hAnsi="Arial" w:cs="Arial"/>
                <w:spacing w:val="-12"/>
                <w:sz w:val="20"/>
                <w:szCs w:val="20"/>
                <w:lang w:val="sv-SE"/>
              </w:rPr>
              <w:t>- Số lượng hồng cầu máu ngoại vi</w:t>
            </w:r>
          </w:p>
        </w:tc>
        <w:tc>
          <w:tcPr>
            <w:tcW w:w="1688" w:type="pct"/>
            <w:gridSpan w:val="2"/>
          </w:tcPr>
          <w:p w:rsidR="009B0968" w:rsidRPr="00430C3E" w:rsidP="00942F98">
            <w:pPr>
              <w:tabs>
                <w:tab w:val="left" w:pos="5103"/>
              </w:tabs>
              <w:spacing w:before="120"/>
              <w:jc w:val="center"/>
              <w:rPr>
                <w:rFonts w:ascii="Arial" w:hAnsi="Arial" w:cs="Arial"/>
                <w:sz w:val="20"/>
                <w:szCs w:val="20"/>
                <w:lang w:val="sv-SE"/>
              </w:rPr>
            </w:pPr>
            <w:r w:rsidRPr="00430C3E">
              <w:rPr>
                <w:rFonts w:ascii="Symbol" w:hAnsi="Symbol" w:cs="Arial"/>
                <w:sz w:val="20"/>
                <w:szCs w:val="20"/>
              </w:rPr>
              <w:sym w:font="Symbol" w:char="F0B3"/>
            </w:r>
            <w:r w:rsidRPr="00430C3E">
              <w:rPr>
                <w:rFonts w:ascii="Arial" w:hAnsi="Arial" w:cs="Arial"/>
                <w:sz w:val="20"/>
                <w:szCs w:val="20"/>
              </w:rPr>
              <w:t xml:space="preserve"> 3,7 T</w:t>
            </w:r>
            <w:r w:rsidRPr="00430C3E" w:rsidR="00C268CF">
              <w:rPr>
                <w:rFonts w:ascii="Arial" w:hAnsi="Arial" w:cs="Arial"/>
                <w:sz w:val="20"/>
                <w:szCs w:val="20"/>
              </w:rPr>
              <w:t>/</w:t>
            </w:r>
            <w:r w:rsidRPr="00430C3E">
              <w:rPr>
                <w:rFonts w:ascii="Arial" w:hAnsi="Arial" w:cs="Arial"/>
                <w:sz w:val="20"/>
                <w:szCs w:val="20"/>
              </w:rPr>
              <w:t>lít</w:t>
            </w:r>
          </w:p>
        </w:tc>
        <w:tc>
          <w:tcPr>
            <w:tcW w:w="1624" w:type="pct"/>
            <w:gridSpan w:val="2"/>
          </w:tcPr>
          <w:p w:rsidR="009B0968" w:rsidRPr="00430C3E" w:rsidP="00942F98">
            <w:pPr>
              <w:tabs>
                <w:tab w:val="left" w:pos="5103"/>
              </w:tabs>
              <w:spacing w:before="120"/>
              <w:jc w:val="center"/>
              <w:rPr>
                <w:rFonts w:ascii="Arial" w:hAnsi="Arial" w:cs="Arial"/>
                <w:sz w:val="20"/>
                <w:szCs w:val="20"/>
                <w:lang w:val="sv-SE"/>
              </w:rPr>
            </w:pPr>
            <w:r w:rsidRPr="00430C3E">
              <w:rPr>
                <w:rFonts w:ascii="Symbol" w:hAnsi="Symbol" w:cs="Arial"/>
                <w:sz w:val="20"/>
                <w:szCs w:val="20"/>
              </w:rPr>
              <w:sym w:font="Symbol" w:char="F0B3"/>
            </w:r>
            <w:r w:rsidRPr="00430C3E">
              <w:rPr>
                <w:rFonts w:ascii="Arial" w:hAnsi="Arial" w:cs="Arial"/>
                <w:sz w:val="20"/>
                <w:szCs w:val="20"/>
              </w:rPr>
              <w:t xml:space="preserve"> 3, 7 T</w:t>
            </w:r>
            <w:r w:rsidRPr="00430C3E" w:rsidR="00C268CF">
              <w:rPr>
                <w:rFonts w:ascii="Arial" w:hAnsi="Arial" w:cs="Arial"/>
                <w:sz w:val="20"/>
                <w:szCs w:val="20"/>
              </w:rPr>
              <w:t>/</w:t>
            </w:r>
            <w:r w:rsidRPr="00430C3E">
              <w:rPr>
                <w:rFonts w:ascii="Arial" w:hAnsi="Arial" w:cs="Arial"/>
                <w:sz w:val="20"/>
                <w:szCs w:val="20"/>
              </w:rPr>
              <w:t>lít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b/>
                <w:spacing w:val="-6"/>
                <w:sz w:val="20"/>
                <w:szCs w:val="20"/>
              </w:rPr>
            </w:pPr>
            <w:r w:rsidRPr="00430C3E">
              <w:rPr>
                <w:rFonts w:ascii="Arial" w:hAnsi="Arial" w:cs="Arial"/>
                <w:sz w:val="20"/>
                <w:szCs w:val="20"/>
              </w:rPr>
              <w:t>- Hemoglobin</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130 g</w:t>
            </w:r>
            <w:r w:rsidRPr="00430C3E" w:rsidR="00C268CF">
              <w:rPr>
                <w:rFonts w:ascii="Arial" w:hAnsi="Arial" w:cs="Arial"/>
                <w:sz w:val="20"/>
                <w:szCs w:val="20"/>
              </w:rPr>
              <w:t>/</w:t>
            </w:r>
            <w:r w:rsidRPr="00430C3E">
              <w:rPr>
                <w:rFonts w:ascii="Arial" w:hAnsi="Arial" w:cs="Arial"/>
                <w:sz w:val="20"/>
                <w:szCs w:val="20"/>
              </w:rPr>
              <w:t>lít</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Symbol" w:hAnsi="Symbol" w:cs="Arial"/>
                <w:sz w:val="20"/>
                <w:szCs w:val="20"/>
              </w:rPr>
              <w:sym w:font="Symbol" w:char="F0B3"/>
            </w:r>
            <w:r w:rsidRPr="00430C3E">
              <w:rPr>
                <w:rFonts w:ascii="Arial" w:hAnsi="Arial" w:cs="Arial"/>
                <w:sz w:val="20"/>
                <w:szCs w:val="20"/>
              </w:rPr>
              <w:t xml:space="preserve"> 130 g</w:t>
            </w:r>
            <w:r w:rsidRPr="00430C3E" w:rsidR="00C268CF">
              <w:rPr>
                <w:rFonts w:ascii="Arial" w:hAnsi="Arial" w:cs="Arial"/>
                <w:sz w:val="20"/>
                <w:szCs w:val="20"/>
              </w:rPr>
              <w:t>/</w:t>
            </w:r>
            <w:r w:rsidRPr="00430C3E">
              <w:rPr>
                <w:rFonts w:ascii="Arial" w:hAnsi="Arial" w:cs="Arial"/>
                <w:sz w:val="20"/>
                <w:szCs w:val="20"/>
              </w:rPr>
              <w:t>lít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pacing w:val="-20"/>
                <w:sz w:val="20"/>
                <w:szCs w:val="20"/>
              </w:rPr>
            </w:pPr>
            <w:r w:rsidRPr="00430C3E">
              <w:rPr>
                <w:rFonts w:ascii="Arial" w:hAnsi="Arial" w:cs="Arial"/>
                <w:spacing w:val="-20"/>
                <w:sz w:val="20"/>
                <w:szCs w:val="20"/>
              </w:rPr>
              <w:t>- Số lượng bạch cầu máu ngoại vi</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5 đến 9 G</w:t>
            </w:r>
            <w:r w:rsidRPr="00430C3E" w:rsidR="00C268CF">
              <w:rPr>
                <w:rFonts w:ascii="Arial" w:hAnsi="Arial" w:cs="Arial"/>
                <w:sz w:val="20"/>
                <w:szCs w:val="20"/>
              </w:rPr>
              <w:t>/</w:t>
            </w:r>
            <w:r w:rsidRPr="00430C3E">
              <w:rPr>
                <w:rFonts w:ascii="Arial" w:hAnsi="Arial" w:cs="Arial"/>
                <w:sz w:val="20"/>
                <w:szCs w:val="20"/>
              </w:rPr>
              <w:t>lít</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5 đến 9 G</w:t>
            </w:r>
            <w:r w:rsidRPr="00430C3E" w:rsidR="00C268CF">
              <w:rPr>
                <w:rFonts w:ascii="Arial" w:hAnsi="Arial" w:cs="Arial"/>
                <w:sz w:val="20"/>
                <w:szCs w:val="20"/>
              </w:rPr>
              <w:t>/</w:t>
            </w:r>
            <w:r w:rsidRPr="00430C3E">
              <w:rPr>
                <w:rFonts w:ascii="Arial" w:hAnsi="Arial" w:cs="Arial"/>
                <w:sz w:val="20"/>
                <w:szCs w:val="20"/>
              </w:rPr>
              <w:t>lít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pacing w:val="-20"/>
                <w:sz w:val="20"/>
                <w:szCs w:val="20"/>
              </w:rPr>
            </w:pPr>
            <w:r w:rsidRPr="00430C3E">
              <w:rPr>
                <w:rFonts w:ascii="Arial" w:hAnsi="Arial" w:cs="Arial"/>
                <w:spacing w:val="-20"/>
                <w:sz w:val="20"/>
                <w:szCs w:val="20"/>
              </w:rPr>
              <w:t>- Nhóm máu  hệ AOB</w:t>
            </w:r>
          </w:p>
        </w:tc>
        <w:tc>
          <w:tcPr>
            <w:tcW w:w="1688" w:type="pct"/>
            <w:gridSpan w:val="2"/>
          </w:tcPr>
          <w:p w:rsidR="009B0968" w:rsidRPr="00430C3E" w:rsidP="00942F98">
            <w:pPr>
              <w:tabs>
                <w:tab w:val="left" w:pos="5103"/>
              </w:tabs>
              <w:spacing w:before="120"/>
              <w:jc w:val="center"/>
              <w:rPr>
                <w:rFonts w:ascii="Arial" w:hAnsi="Arial" w:cs="Arial"/>
                <w:sz w:val="20"/>
                <w:szCs w:val="20"/>
              </w:rPr>
            </w:pPr>
          </w:p>
        </w:tc>
        <w:tc>
          <w:tcPr>
            <w:tcW w:w="1624" w:type="pct"/>
            <w:gridSpan w:val="2"/>
          </w:tcPr>
          <w:p w:rsidR="009B0968" w:rsidRPr="00430C3E" w:rsidP="00942F98">
            <w:pPr>
              <w:tabs>
                <w:tab w:val="left" w:pos="5103"/>
              </w:tabs>
              <w:spacing w:before="120"/>
              <w:jc w:val="center"/>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pacing w:val="-20"/>
                <w:sz w:val="20"/>
                <w:szCs w:val="20"/>
              </w:rPr>
            </w:pPr>
            <w:r w:rsidRPr="00430C3E">
              <w:rPr>
                <w:rFonts w:ascii="Arial" w:hAnsi="Arial" w:cs="Arial"/>
                <w:spacing w:val="-20"/>
                <w:sz w:val="20"/>
                <w:szCs w:val="20"/>
              </w:rPr>
              <w:t>- Thời gian máu chảy</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pacing w:val="-20"/>
                <w:sz w:val="20"/>
                <w:szCs w:val="20"/>
              </w:rPr>
            </w:pPr>
            <w:r w:rsidRPr="00430C3E">
              <w:rPr>
                <w:rFonts w:ascii="Arial" w:hAnsi="Arial" w:cs="Arial"/>
                <w:spacing w:val="-20"/>
                <w:sz w:val="20"/>
                <w:szCs w:val="20"/>
              </w:rPr>
              <w:t>- Thời gian Howell</w:t>
            </w:r>
          </w:p>
        </w:tc>
        <w:tc>
          <w:tcPr>
            <w:tcW w:w="1688"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BT</w:t>
            </w:r>
          </w:p>
        </w:tc>
        <w:tc>
          <w:tcPr>
            <w:tcW w:w="1624" w:type="pct"/>
            <w:gridSpan w:val="2"/>
          </w:tcPr>
          <w:p w:rsidR="009B0968" w:rsidRPr="00430C3E" w:rsidP="00942F98">
            <w:pPr>
              <w:tabs>
                <w:tab w:val="left" w:pos="5103"/>
              </w:tabs>
              <w:spacing w:before="120"/>
              <w:jc w:val="center"/>
              <w:rPr>
                <w:rFonts w:ascii="Arial" w:hAnsi="Arial" w:cs="Arial"/>
                <w:sz w:val="20"/>
                <w:szCs w:val="20"/>
              </w:rPr>
            </w:pPr>
            <w:r w:rsidRPr="00430C3E">
              <w:rPr>
                <w:rFonts w:ascii="Arial" w:hAnsi="Arial" w:cs="Arial"/>
                <w:sz w:val="20"/>
                <w:szCs w:val="20"/>
              </w:rPr>
              <w:t>BT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pacing w:val="-16"/>
                <w:sz w:val="20"/>
                <w:szCs w:val="20"/>
              </w:rPr>
            </w:pPr>
            <w:r w:rsidRPr="00430C3E">
              <w:rPr>
                <w:rFonts w:ascii="Arial" w:hAnsi="Arial" w:cs="Arial"/>
                <w:sz w:val="20"/>
                <w:szCs w:val="20"/>
              </w:rPr>
              <w:t>- Công thức bạch cầu</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Xét nghiệm  HIV</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pt-BR"/>
              </w:rPr>
            </w:pPr>
            <w:r w:rsidRPr="00430C3E" w:rsidR="00A2533B">
              <w:rPr>
                <w:rFonts w:ascii="Arial" w:hAnsi="Arial" w:cs="Arial"/>
                <w:sz w:val="20"/>
                <w:szCs w:val="20"/>
                <w:lang w:val="pt-BR"/>
              </w:rPr>
              <w:t>- RPR</w:t>
            </w:r>
          </w:p>
        </w:tc>
        <w:tc>
          <w:tcPr>
            <w:tcW w:w="1688" w:type="pct"/>
            <w:gridSpan w:val="2"/>
            <w:vAlign w:val="center"/>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vAlign w:val="center"/>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Xét nghiệm chẩn đoán viêm gan virus:</w:t>
            </w:r>
          </w:p>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xml:space="preserve">+ HBsAg </w:t>
            </w:r>
          </w:p>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HCV</w:t>
            </w:r>
            <w:r w:rsidRPr="00430C3E" w:rsidR="00A2533B">
              <w:rPr>
                <w:rFonts w:ascii="Arial" w:hAnsi="Arial" w:cs="Arial"/>
                <w:sz w:val="20"/>
                <w:szCs w:val="20"/>
                <w:lang w:val="pt-BR"/>
              </w:rPr>
              <w:t xml:space="preserve"> Ab</w:t>
            </w:r>
          </w:p>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HAV</w:t>
            </w:r>
            <w:r w:rsidRPr="00430C3E" w:rsidR="00A2533B">
              <w:rPr>
                <w:rFonts w:ascii="Arial" w:hAnsi="Arial" w:cs="Arial"/>
                <w:sz w:val="20"/>
                <w:szCs w:val="20"/>
                <w:lang w:val="pt-BR"/>
              </w:rPr>
              <w:t xml:space="preserve"> Ab</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p>
          <w:p w:rsidR="009B0968" w:rsidRPr="00430C3E" w:rsidP="00942F98">
            <w:pPr>
              <w:tabs>
                <w:tab w:val="left" w:pos="5103"/>
              </w:tabs>
              <w:spacing w:before="120"/>
              <w:jc w:val="center"/>
              <w:rPr>
                <w:rFonts w:ascii="Arial" w:hAnsi="Arial" w:cs="Arial"/>
                <w:sz w:val="20"/>
                <w:szCs w:val="20"/>
                <w:lang w:val="pt-BR"/>
              </w:rPr>
            </w:pPr>
          </w:p>
          <w:p w:rsidR="009B0968" w:rsidRPr="00430C3E" w:rsidP="00942F98">
            <w:pPr>
              <w:tabs>
                <w:tab w:val="left" w:pos="5103"/>
              </w:tabs>
              <w:spacing w:before="120"/>
              <w:jc w:val="center"/>
              <w:rPr>
                <w:rFonts w:ascii="Arial" w:hAnsi="Arial" w:cs="Arial"/>
                <w:sz w:val="20"/>
                <w:szCs w:val="20"/>
                <w:lang w:val="pt-BR"/>
              </w:rPr>
            </w:pPr>
            <w:r w:rsidRPr="00430C3E" w:rsidR="008C2141">
              <w:rPr>
                <w:rFonts w:ascii="Arial" w:hAnsi="Arial" w:cs="Arial"/>
                <w:sz w:val="20"/>
                <w:szCs w:val="20"/>
                <w:lang w:val="pt-BR"/>
              </w:rPr>
              <w:t>Âm tính</w:t>
            </w:r>
          </w:p>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p>
          <w:p w:rsidR="009B0968" w:rsidRPr="00430C3E" w:rsidP="00942F98">
            <w:pPr>
              <w:tabs>
                <w:tab w:val="left" w:pos="5103"/>
              </w:tabs>
              <w:spacing w:before="120"/>
              <w:jc w:val="center"/>
              <w:rPr>
                <w:rFonts w:ascii="Arial" w:hAnsi="Arial" w:cs="Arial"/>
                <w:sz w:val="20"/>
                <w:szCs w:val="20"/>
                <w:lang w:val="pt-BR"/>
              </w:rPr>
            </w:pPr>
          </w:p>
          <w:p w:rsidR="009B0968" w:rsidRPr="00430C3E" w:rsidP="00942F98">
            <w:pPr>
              <w:tabs>
                <w:tab w:val="left" w:pos="5103"/>
              </w:tabs>
              <w:spacing w:before="120"/>
              <w:jc w:val="center"/>
              <w:rPr>
                <w:rFonts w:ascii="Arial" w:hAnsi="Arial" w:cs="Arial"/>
                <w:sz w:val="20"/>
                <w:szCs w:val="20"/>
                <w:lang w:val="pt-BR"/>
              </w:rPr>
            </w:pPr>
            <w:r w:rsidRPr="00430C3E" w:rsidR="008C2141">
              <w:rPr>
                <w:rFonts w:ascii="Arial" w:hAnsi="Arial" w:cs="Arial"/>
                <w:sz w:val="20"/>
                <w:szCs w:val="20"/>
                <w:lang w:val="pt-BR"/>
              </w:rPr>
              <w:t>Âm tính</w:t>
            </w:r>
          </w:p>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xml:space="preserve">- </w:t>
            </w:r>
            <w:r w:rsidRPr="00430C3E">
              <w:rPr>
                <w:rFonts w:ascii="Arial" w:hAnsi="Arial" w:cs="Arial"/>
                <w:spacing w:val="-6"/>
                <w:sz w:val="20"/>
                <w:szCs w:val="20"/>
                <w:lang w:val="pt-BR"/>
              </w:rPr>
              <w:t>Glucose máu</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BT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A2533B" w:rsidRPr="00430C3E" w:rsidP="00942F98">
            <w:pPr>
              <w:tabs>
                <w:tab w:val="left" w:pos="5103"/>
              </w:tabs>
              <w:spacing w:before="120"/>
              <w:rPr>
                <w:rFonts w:ascii="Arial" w:hAnsi="Arial" w:cs="Arial"/>
                <w:bCs/>
                <w:sz w:val="20"/>
                <w:szCs w:val="20"/>
                <w:lang w:val="pt-BR"/>
              </w:rPr>
            </w:pPr>
            <w:r w:rsidRPr="00430C3E">
              <w:rPr>
                <w:rFonts w:ascii="Arial" w:hAnsi="Arial" w:cs="Arial"/>
                <w:bCs/>
                <w:sz w:val="20"/>
                <w:szCs w:val="20"/>
                <w:lang w:val="pt-BR"/>
              </w:rPr>
              <w:t>- SGOT; SGPT</w:t>
            </w:r>
          </w:p>
        </w:tc>
        <w:tc>
          <w:tcPr>
            <w:tcW w:w="1688" w:type="pct"/>
            <w:gridSpan w:val="2"/>
          </w:tcPr>
          <w:p w:rsidR="00A2533B"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&lt; 40 U</w:t>
            </w:r>
            <w:r w:rsidRPr="00430C3E" w:rsidR="00C268CF">
              <w:rPr>
                <w:rFonts w:ascii="Arial" w:hAnsi="Arial" w:cs="Arial"/>
                <w:sz w:val="20"/>
                <w:szCs w:val="20"/>
                <w:lang w:val="pt-BR"/>
              </w:rPr>
              <w:t>/</w:t>
            </w:r>
            <w:r w:rsidRPr="00430C3E">
              <w:rPr>
                <w:rFonts w:ascii="Arial" w:hAnsi="Arial" w:cs="Arial"/>
                <w:sz w:val="20"/>
                <w:szCs w:val="20"/>
                <w:lang w:val="pt-BR"/>
              </w:rPr>
              <w:t>L</w:t>
            </w:r>
          </w:p>
        </w:tc>
        <w:tc>
          <w:tcPr>
            <w:tcW w:w="1624" w:type="pct"/>
            <w:gridSpan w:val="2"/>
          </w:tcPr>
          <w:p w:rsidR="00A2533B"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&lt; 40 U</w:t>
            </w:r>
            <w:r w:rsidRPr="00430C3E" w:rsidR="00C268CF">
              <w:rPr>
                <w:rFonts w:ascii="Arial" w:hAnsi="Arial" w:cs="Arial"/>
                <w:sz w:val="20"/>
                <w:szCs w:val="20"/>
                <w:lang w:val="pt-BR"/>
              </w:rPr>
              <w:t>/</w:t>
            </w:r>
            <w:r w:rsidRPr="00430C3E">
              <w:rPr>
                <w:rFonts w:ascii="Arial" w:hAnsi="Arial" w:cs="Arial"/>
                <w:sz w:val="20"/>
                <w:szCs w:val="20"/>
                <w:lang w:val="pt-BR"/>
              </w:rPr>
              <w:t>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sz w:val="20"/>
                <w:szCs w:val="20"/>
                <w:lang w:val="pt-BR"/>
              </w:rPr>
            </w:pPr>
            <w:r w:rsidRPr="00430C3E">
              <w:rPr>
                <w:rFonts w:ascii="Arial" w:hAnsi="Arial" w:cs="Arial"/>
                <w:bCs/>
                <w:sz w:val="20"/>
                <w:szCs w:val="20"/>
                <w:lang w:val="pt-BR"/>
              </w:rPr>
              <w:t>- Nồng độ Alcohol máu</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 xml:space="preserve">Âm </w:t>
            </w:r>
            <w:r w:rsidRPr="00430C3E">
              <w:rPr>
                <w:rFonts w:ascii="Arial" w:hAnsi="Arial" w:cs="Arial"/>
                <w:sz w:val="20"/>
                <w:szCs w:val="20"/>
                <w:lang w:val="pt-BR"/>
              </w:rPr>
              <w:t>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167D1"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 xml:space="preserve">- Các chỉ tiêu mỡ máu </w:t>
            </w:r>
            <w:r w:rsidRPr="00430C3E">
              <w:rPr>
                <w:rFonts w:ascii="Arial" w:hAnsi="Arial" w:cs="Arial"/>
                <w:iCs/>
                <w:sz w:val="20"/>
                <w:szCs w:val="20"/>
                <w:lang w:val="pt-BR"/>
              </w:rPr>
              <w:t xml:space="preserve">(Áp dụng cho khám sức khỏe định kỳ với các thuyền viên </w:t>
            </w:r>
            <w:r w:rsidRPr="00430C3E">
              <w:rPr>
                <w:rFonts w:ascii="Symbol" w:hAnsi="Symbol" w:cs="Arial"/>
                <w:iCs/>
                <w:sz w:val="20"/>
                <w:szCs w:val="20"/>
              </w:rPr>
              <w:sym w:font="Symbol" w:char="F0B3"/>
            </w:r>
            <w:r w:rsidRPr="00430C3E">
              <w:rPr>
                <w:rFonts w:ascii="Arial" w:hAnsi="Arial" w:cs="Arial"/>
                <w:iCs/>
                <w:sz w:val="20"/>
                <w:szCs w:val="20"/>
                <w:lang w:val="pt-BR"/>
              </w:rPr>
              <w:t xml:space="preserve"> 40 tuổi).</w:t>
            </w:r>
          </w:p>
        </w:tc>
        <w:tc>
          <w:tcPr>
            <w:tcW w:w="1688" w:type="pct"/>
            <w:gridSpan w:val="2"/>
            <w:vAlign w:val="center"/>
          </w:tcPr>
          <w:p w:rsidR="009167D1"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Trong giới hạn bình thường</w:t>
            </w:r>
          </w:p>
        </w:tc>
        <w:tc>
          <w:tcPr>
            <w:tcW w:w="1624" w:type="pct"/>
            <w:gridSpan w:val="2"/>
            <w:vAlign w:val="center"/>
          </w:tcPr>
          <w:p w:rsidR="009167D1" w:rsidRPr="00430C3E" w:rsidP="00942F98">
            <w:pPr>
              <w:tabs>
                <w:tab w:val="left" w:pos="5103"/>
              </w:tabs>
              <w:spacing w:before="120"/>
              <w:rPr>
                <w:rFonts w:ascii="Arial" w:hAnsi="Arial" w:cs="Arial"/>
                <w:sz w:val="20"/>
                <w:szCs w:val="20"/>
                <w:lang w:val="pt-BR"/>
              </w:rPr>
            </w:pPr>
            <w:r w:rsidRPr="00430C3E">
              <w:rPr>
                <w:rFonts w:ascii="Arial" w:hAnsi="Arial" w:cs="Arial"/>
                <w:sz w:val="20"/>
                <w:szCs w:val="20"/>
                <w:lang w:val="pt-BR"/>
              </w:rPr>
              <w:t>Trong giới hạn bình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b/>
                <w:sz w:val="20"/>
                <w:szCs w:val="20"/>
                <w:lang w:val="pt-BR"/>
              </w:rPr>
            </w:pPr>
            <w:r w:rsidRPr="00430C3E" w:rsidR="005961AD">
              <w:rPr>
                <w:rFonts w:ascii="Arial" w:hAnsi="Arial" w:cs="Arial"/>
                <w:b/>
                <w:sz w:val="20"/>
                <w:szCs w:val="20"/>
                <w:lang w:val="pt-BR"/>
              </w:rPr>
              <w:t>2. XÉT NGHIỆM NƯỚC TIỂU:</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widowControl/>
              <w:tabs>
                <w:tab w:val="left" w:pos="360"/>
                <w:tab w:val="left" w:pos="5103"/>
              </w:tabs>
              <w:spacing w:before="120"/>
              <w:rPr>
                <w:rFonts w:ascii="Arial" w:hAnsi="Arial" w:cs="Arial"/>
                <w:b/>
                <w:sz w:val="20"/>
                <w:szCs w:val="20"/>
                <w:lang w:val="pt-BR"/>
              </w:rPr>
            </w:pPr>
            <w:r w:rsidRPr="00430C3E">
              <w:rPr>
                <w:rFonts w:ascii="Times New Roman" w:hAnsi="Times New Roman" w:cs="Arial"/>
                <w:sz w:val="20"/>
                <w:szCs w:val="20"/>
                <w:lang w:val="pt-BR"/>
              </w:rPr>
              <w:t>-</w:t>
            </w:r>
            <w:r w:rsidRPr="00430C3E" w:rsidR="005961AD">
              <w:rPr>
                <w:rFonts w:ascii="Times New Roman" w:hAnsi="Times New Roman" w:cs="Arial"/>
                <w:sz w:val="20"/>
                <w:szCs w:val="20"/>
                <w:lang w:val="pt-BR"/>
              </w:rPr>
              <w:t xml:space="preserve"> </w:t>
            </w:r>
            <w:r w:rsidRPr="00430C3E">
              <w:rPr>
                <w:rFonts w:ascii="Arial" w:hAnsi="Arial" w:cs="Arial"/>
                <w:bCs/>
                <w:sz w:val="20"/>
                <w:szCs w:val="20"/>
                <w:lang w:val="pt-BR"/>
              </w:rPr>
              <w:t>Nước tiểu toàn bộ</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 xml:space="preserve">Trong giới hạn </w:t>
            </w:r>
            <w:r w:rsidRPr="00430C3E" w:rsidR="00B22650">
              <w:rPr>
                <w:rFonts w:ascii="Arial" w:hAnsi="Arial" w:cs="Arial"/>
                <w:sz w:val="20"/>
                <w:szCs w:val="20"/>
                <w:lang w:val="pt-BR"/>
              </w:rPr>
              <w:t>bình thường</w:t>
            </w: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 xml:space="preserve">Trong giới hạn </w:t>
            </w:r>
            <w:r w:rsidRPr="00430C3E" w:rsidR="00B22650">
              <w:rPr>
                <w:rFonts w:ascii="Arial" w:hAnsi="Arial" w:cs="Arial"/>
                <w:sz w:val="20"/>
                <w:szCs w:val="20"/>
                <w:lang w:val="pt-BR"/>
              </w:rPr>
              <w:t>bình thường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widowControl/>
              <w:tabs>
                <w:tab w:val="left" w:pos="5103"/>
              </w:tabs>
              <w:spacing w:before="120"/>
              <w:rPr>
                <w:rFonts w:ascii="Arial" w:hAnsi="Arial" w:cs="Arial"/>
                <w:b/>
                <w:sz w:val="20"/>
                <w:szCs w:val="20"/>
                <w:lang w:val="pt-BR"/>
              </w:rPr>
            </w:pPr>
            <w:r w:rsidRPr="00430C3E">
              <w:rPr>
                <w:rFonts w:ascii="Times New Roman" w:hAnsi="Times New Roman" w:cs="Arial"/>
                <w:sz w:val="20"/>
                <w:szCs w:val="20"/>
                <w:lang w:val="pt-BR"/>
              </w:rPr>
              <w:t>-</w:t>
            </w:r>
            <w:r w:rsidRPr="00430C3E" w:rsidR="005961AD">
              <w:rPr>
                <w:rFonts w:ascii="Times New Roman" w:hAnsi="Times New Roman" w:cs="Arial"/>
                <w:sz w:val="20"/>
                <w:szCs w:val="20"/>
                <w:lang w:val="pt-BR"/>
              </w:rPr>
              <w:t xml:space="preserve"> </w:t>
            </w:r>
            <w:r w:rsidRPr="00430C3E" w:rsidR="001A4FFC">
              <w:rPr>
                <w:rFonts w:ascii="Arial" w:hAnsi="Arial" w:cs="Arial"/>
                <w:bCs/>
                <w:sz w:val="20"/>
                <w:szCs w:val="20"/>
                <w:lang w:val="pt-BR"/>
              </w:rPr>
              <w:t>Xét nghiệm ma túy 4 thành phần (Morphin</w:t>
            </w:r>
            <w:r w:rsidRPr="00430C3E" w:rsidR="00C268CF">
              <w:rPr>
                <w:rFonts w:ascii="Arial" w:hAnsi="Arial" w:cs="Arial"/>
                <w:bCs/>
                <w:sz w:val="20"/>
                <w:szCs w:val="20"/>
                <w:lang w:val="pt-BR"/>
              </w:rPr>
              <w:t>/</w:t>
            </w:r>
            <w:r w:rsidRPr="00430C3E" w:rsidR="001A4FFC">
              <w:rPr>
                <w:rFonts w:ascii="Arial" w:hAnsi="Arial" w:cs="Arial"/>
                <w:bCs/>
                <w:sz w:val="20"/>
                <w:szCs w:val="20"/>
                <w:lang w:val="pt-BR"/>
              </w:rPr>
              <w:t>Heroin, Amphetamin, Methamphetamin: Marijuana (cần sa):</w:t>
            </w:r>
          </w:p>
        </w:tc>
        <w:tc>
          <w:tcPr>
            <w:tcW w:w="1688" w:type="pct"/>
            <w:gridSpan w:val="2"/>
            <w:vAlign w:val="center"/>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vAlign w:val="center"/>
          </w:tcPr>
          <w:p w:rsidR="009B0968"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B0968" w:rsidRPr="00430C3E" w:rsidP="00942F98">
            <w:pPr>
              <w:tabs>
                <w:tab w:val="left" w:pos="5103"/>
              </w:tabs>
              <w:spacing w:before="120"/>
              <w:rPr>
                <w:rFonts w:ascii="Arial" w:hAnsi="Arial" w:cs="Arial"/>
                <w:b/>
                <w:bCs/>
                <w:sz w:val="20"/>
                <w:szCs w:val="20"/>
                <w:lang w:val="pt-BR"/>
              </w:rPr>
            </w:pPr>
            <w:r w:rsidRPr="00430C3E" w:rsidR="001A4FFC">
              <w:rPr>
                <w:rFonts w:ascii="Arial" w:hAnsi="Arial" w:cs="Arial"/>
                <w:b/>
                <w:bCs/>
                <w:sz w:val="20"/>
                <w:szCs w:val="20"/>
                <w:lang w:val="pt-BR"/>
              </w:rPr>
              <w:t>3. XÉT NGHIỆM PHÂN</w:t>
            </w:r>
          </w:p>
          <w:p w:rsidR="009B0968" w:rsidRPr="00430C3E" w:rsidP="00942F98">
            <w:pPr>
              <w:tabs>
                <w:tab w:val="left" w:pos="5103"/>
              </w:tabs>
              <w:spacing w:before="120"/>
              <w:rPr>
                <w:rFonts w:ascii="Arial" w:hAnsi="Arial" w:cs="Arial"/>
                <w:bCs/>
                <w:i/>
                <w:sz w:val="20"/>
                <w:szCs w:val="20"/>
                <w:lang w:val="pt-BR"/>
              </w:rPr>
            </w:pPr>
            <w:r w:rsidRPr="00430C3E">
              <w:rPr>
                <w:rFonts w:ascii="Arial" w:hAnsi="Arial" w:cs="Arial"/>
                <w:bCs/>
                <w:i/>
                <w:sz w:val="20"/>
                <w:szCs w:val="20"/>
                <w:lang w:val="pt-BR"/>
              </w:rPr>
              <w:t xml:space="preserve">(Tiêu chuẩn </w:t>
            </w:r>
            <w:r w:rsidRPr="00430C3E" w:rsidR="002E7383">
              <w:rPr>
                <w:rFonts w:ascii="Arial" w:hAnsi="Arial" w:cs="Arial"/>
                <w:bCs/>
                <w:i/>
                <w:sz w:val="20"/>
                <w:szCs w:val="20"/>
                <w:lang w:val="pt-BR"/>
              </w:rPr>
              <w:t>này</w:t>
            </w:r>
            <w:r w:rsidRPr="00430C3E">
              <w:rPr>
                <w:rFonts w:ascii="Arial" w:hAnsi="Arial" w:cs="Arial"/>
                <w:bCs/>
                <w:i/>
                <w:sz w:val="20"/>
                <w:szCs w:val="20"/>
                <w:lang w:val="pt-BR"/>
              </w:rPr>
              <w:t xml:space="preserve"> chỉ áp dụng đối với chức danh bếp, phục vụ viên).</w:t>
            </w:r>
          </w:p>
        </w:tc>
        <w:tc>
          <w:tcPr>
            <w:tcW w:w="1688" w:type="pct"/>
            <w:gridSpan w:val="2"/>
          </w:tcPr>
          <w:p w:rsidR="009B0968" w:rsidRPr="00430C3E" w:rsidP="00942F98">
            <w:pPr>
              <w:tabs>
                <w:tab w:val="left" w:pos="5103"/>
              </w:tabs>
              <w:spacing w:before="120"/>
              <w:jc w:val="center"/>
              <w:rPr>
                <w:rFonts w:ascii="Arial" w:hAnsi="Arial" w:cs="Arial"/>
                <w:sz w:val="20"/>
                <w:szCs w:val="20"/>
                <w:lang w:val="pt-BR"/>
              </w:rPr>
            </w:pPr>
          </w:p>
        </w:tc>
        <w:tc>
          <w:tcPr>
            <w:tcW w:w="1624" w:type="pct"/>
            <w:gridSpan w:val="2"/>
          </w:tcPr>
          <w:p w:rsidR="009B0968" w:rsidRPr="00430C3E" w:rsidP="00942F98">
            <w:pPr>
              <w:tabs>
                <w:tab w:val="left" w:pos="5103"/>
              </w:tabs>
              <w:spacing w:before="120"/>
              <w:jc w:val="center"/>
              <w:rPr>
                <w:rFonts w:ascii="Arial" w:hAnsi="Arial" w:cs="Arial"/>
                <w:sz w:val="20"/>
                <w:szCs w:val="20"/>
                <w:lang w:val="pt-BR"/>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167D1" w:rsidRPr="00430C3E" w:rsidP="00942F98">
            <w:pPr>
              <w:tabs>
                <w:tab w:val="left" w:pos="5103"/>
              </w:tabs>
              <w:spacing w:before="120"/>
              <w:rPr>
                <w:rFonts w:ascii="Arial" w:hAnsi="Arial" w:cs="Arial"/>
                <w:bCs/>
                <w:sz w:val="20"/>
                <w:szCs w:val="20"/>
                <w:lang w:val="pt-BR"/>
              </w:rPr>
            </w:pPr>
            <w:r w:rsidRPr="00430C3E">
              <w:rPr>
                <w:rFonts w:ascii="Arial" w:hAnsi="Arial" w:cs="Arial"/>
                <w:bCs/>
                <w:sz w:val="20"/>
                <w:szCs w:val="20"/>
                <w:lang w:val="pt-BR"/>
              </w:rPr>
              <w:t>- Trứng giun, sán</w:t>
            </w:r>
          </w:p>
        </w:tc>
        <w:tc>
          <w:tcPr>
            <w:tcW w:w="1688" w:type="pct"/>
            <w:gridSpan w:val="2"/>
          </w:tcPr>
          <w:p w:rsidR="009167D1"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tcPr>
          <w:p w:rsidR="009167D1"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167D1" w:rsidRPr="00430C3E" w:rsidP="00942F98">
            <w:pPr>
              <w:tabs>
                <w:tab w:val="left" w:pos="5103"/>
              </w:tabs>
              <w:spacing w:before="120"/>
              <w:rPr>
                <w:rFonts w:ascii="Arial" w:hAnsi="Arial" w:cs="Arial"/>
                <w:bCs/>
                <w:sz w:val="20"/>
                <w:szCs w:val="20"/>
                <w:lang w:val="pt-BR"/>
              </w:rPr>
            </w:pPr>
            <w:r w:rsidRPr="00430C3E">
              <w:rPr>
                <w:rFonts w:ascii="Arial" w:hAnsi="Arial" w:cs="Arial"/>
                <w:bCs/>
                <w:sz w:val="20"/>
                <w:szCs w:val="20"/>
                <w:lang w:val="pt-BR"/>
              </w:rPr>
              <w:t>- Amip</w:t>
            </w:r>
          </w:p>
        </w:tc>
        <w:tc>
          <w:tcPr>
            <w:tcW w:w="1688" w:type="pct"/>
            <w:gridSpan w:val="2"/>
          </w:tcPr>
          <w:p w:rsidR="009167D1"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tính</w:t>
            </w:r>
          </w:p>
        </w:tc>
        <w:tc>
          <w:tcPr>
            <w:tcW w:w="1624" w:type="pct"/>
            <w:gridSpan w:val="2"/>
          </w:tcPr>
          <w:p w:rsidR="009167D1" w:rsidRPr="00430C3E" w:rsidP="00942F98">
            <w:pPr>
              <w:tabs>
                <w:tab w:val="left" w:pos="5103"/>
              </w:tabs>
              <w:spacing w:before="120"/>
              <w:jc w:val="center"/>
              <w:rPr>
                <w:rFonts w:ascii="Arial" w:hAnsi="Arial" w:cs="Arial"/>
                <w:sz w:val="20"/>
                <w:szCs w:val="20"/>
                <w:lang w:val="pt-BR"/>
              </w:rPr>
            </w:pPr>
            <w:r w:rsidRPr="00430C3E">
              <w:rPr>
                <w:rFonts w:ascii="Arial" w:hAnsi="Arial" w:cs="Arial"/>
                <w:sz w:val="20"/>
                <w:szCs w:val="20"/>
                <w:lang w:val="pt-BR"/>
              </w:rPr>
              <w:t>Âm tín</w:t>
            </w:r>
            <w:r w:rsidRPr="00430C3E">
              <w:rPr>
                <w:rFonts w:ascii="Arial" w:hAnsi="Arial" w:cs="Arial"/>
                <w:sz w:val="20"/>
                <w:szCs w:val="20"/>
                <w:lang w:val="pt-BR"/>
              </w:rPr>
              <w: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167D1" w:rsidRPr="00430C3E" w:rsidP="00942F98">
            <w:pPr>
              <w:spacing w:before="120"/>
              <w:rPr>
                <w:rFonts w:ascii="Arial" w:hAnsi="Arial" w:cs="Arial"/>
                <w:b/>
                <w:sz w:val="20"/>
              </w:rPr>
            </w:pPr>
            <w:r w:rsidRPr="00430C3E">
              <w:rPr>
                <w:rFonts w:ascii="Arial" w:hAnsi="Arial" w:cs="Arial"/>
                <w:b/>
                <w:sz w:val="20"/>
              </w:rPr>
              <w:t>4. CHẨN ĐOÁN HÌNH ẢNH</w:t>
            </w:r>
          </w:p>
        </w:tc>
        <w:tc>
          <w:tcPr>
            <w:tcW w:w="1688" w:type="pct"/>
            <w:gridSpan w:val="2"/>
          </w:tcPr>
          <w:p w:rsidR="009167D1" w:rsidRPr="00430C3E" w:rsidP="00942F98">
            <w:pPr>
              <w:spacing w:before="120"/>
              <w:rPr>
                <w:rFonts w:ascii="Arial" w:hAnsi="Arial" w:cs="Arial"/>
                <w:sz w:val="20"/>
              </w:rPr>
            </w:pPr>
          </w:p>
        </w:tc>
        <w:tc>
          <w:tcPr>
            <w:tcW w:w="1624" w:type="pct"/>
            <w:gridSpan w:val="2"/>
          </w:tcPr>
          <w:p w:rsidR="009167D1"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88" w:type="pct"/>
          </w:tcPr>
          <w:p w:rsidR="009167D1" w:rsidRPr="00430C3E" w:rsidP="00942F98">
            <w:pPr>
              <w:spacing w:before="120"/>
              <w:rPr>
                <w:rFonts w:ascii="Arial" w:hAnsi="Arial" w:cs="Arial"/>
                <w:sz w:val="20"/>
              </w:rPr>
            </w:pPr>
            <w:r w:rsidRPr="00430C3E">
              <w:rPr>
                <w:rFonts w:ascii="Arial" w:hAnsi="Arial" w:cs="Arial"/>
                <w:sz w:val="20"/>
              </w:rPr>
              <w:t>Chụp X quang tim phổi thẳng:</w:t>
            </w:r>
          </w:p>
          <w:p w:rsidR="009167D1" w:rsidRPr="00430C3E" w:rsidP="00942F98">
            <w:pPr>
              <w:spacing w:before="120"/>
              <w:rPr>
                <w:rFonts w:ascii="Arial" w:hAnsi="Arial" w:cs="Arial"/>
                <w:sz w:val="20"/>
              </w:rPr>
            </w:pPr>
            <w:r w:rsidRPr="00430C3E">
              <w:rPr>
                <w:rFonts w:ascii="Arial" w:hAnsi="Arial" w:cs="Arial"/>
                <w:sz w:val="20"/>
              </w:rPr>
              <w:t xml:space="preserve">Các thăm dò chức năng, xét nghiệm chẩn đoán hình ảnh khác: Chỉ thực hiện khi có chỉ định của bác sỹ khám sức khỏe: </w:t>
            </w:r>
            <w:r w:rsidRPr="00430C3E" w:rsidR="009E4990">
              <w:rPr>
                <w:rFonts w:ascii="Arial" w:hAnsi="Arial" w:cs="Arial"/>
                <w:sz w:val="20"/>
                <w:lang w:val="en-US"/>
              </w:rPr>
              <w:t>X</w:t>
            </w:r>
            <w:r w:rsidRPr="00430C3E">
              <w:rPr>
                <w:rFonts w:ascii="Arial" w:hAnsi="Arial" w:cs="Arial"/>
                <w:sz w:val="20"/>
              </w:rPr>
              <w:t>.quang hoặc các kỹ thuật khác.</w:t>
            </w:r>
          </w:p>
        </w:tc>
        <w:tc>
          <w:tcPr>
            <w:tcW w:w="1688" w:type="pct"/>
            <w:gridSpan w:val="2"/>
          </w:tcPr>
          <w:p w:rsidR="009167D1" w:rsidRPr="00430C3E" w:rsidP="00942F98">
            <w:pPr>
              <w:spacing w:before="120"/>
              <w:jc w:val="center"/>
              <w:rPr>
                <w:rFonts w:ascii="Arial" w:hAnsi="Arial" w:cs="Arial"/>
                <w:sz w:val="20"/>
                <w:lang w:val="en-US"/>
              </w:rPr>
            </w:pPr>
            <w:r w:rsidRPr="00430C3E" w:rsidR="009E4990">
              <w:rPr>
                <w:rFonts w:ascii="Arial" w:hAnsi="Arial" w:cs="Arial"/>
                <w:sz w:val="20"/>
              </w:rPr>
              <w:t>Bình thường</w:t>
            </w:r>
          </w:p>
        </w:tc>
        <w:tc>
          <w:tcPr>
            <w:tcW w:w="1624" w:type="pct"/>
            <w:gridSpan w:val="2"/>
          </w:tcPr>
          <w:p w:rsidR="009167D1" w:rsidRPr="00430C3E" w:rsidP="00942F98">
            <w:pPr>
              <w:spacing w:before="120"/>
              <w:jc w:val="center"/>
              <w:rPr>
                <w:rFonts w:ascii="Arial" w:hAnsi="Arial" w:cs="Arial"/>
                <w:sz w:val="20"/>
              </w:rPr>
            </w:pPr>
            <w:r w:rsidRPr="00430C3E">
              <w:rPr>
                <w:rFonts w:ascii="Arial" w:hAnsi="Arial" w:cs="Arial"/>
                <w:sz w:val="20"/>
              </w:rPr>
              <w:t>Bình thường</w:t>
            </w:r>
          </w:p>
        </w:tc>
      </w:tr>
    </w:tbl>
    <w:p w:rsidR="009F0A5F" w:rsidRPr="00430C3E" w:rsidP="00942F98">
      <w:pPr>
        <w:spacing w:before="120"/>
        <w:jc w:val="both"/>
        <w:rPr>
          <w:rFonts w:ascii="Arial" w:hAnsi="Arial" w:cs="Arial"/>
          <w:sz w:val="20"/>
          <w:szCs w:val="20"/>
        </w:rPr>
      </w:pPr>
    </w:p>
    <w:p w:rsidR="00FE3695" w:rsidRPr="00430C3E" w:rsidP="00942F98">
      <w:pPr>
        <w:spacing w:before="120"/>
        <w:jc w:val="center"/>
        <w:rPr>
          <w:rFonts w:ascii="Arial" w:hAnsi="Arial" w:cs="Arial"/>
          <w:sz w:val="20"/>
        </w:rPr>
      </w:pPr>
      <w:bookmarkStart w:id="52" w:name="chuong_pl_2"/>
      <w:r w:rsidRPr="00430C3E" w:rsidR="001A29B0">
        <w:rPr>
          <w:rFonts w:ascii="Arial" w:hAnsi="Arial" w:cs="Arial"/>
          <w:b/>
          <w:lang w:val="en-US"/>
        </w:rPr>
        <w:t>PHỤ LỤC SỐ II</w:t>
      </w:r>
      <w:bookmarkEnd w:id="52"/>
      <w:r w:rsidRPr="00430C3E" w:rsidR="001A29B0">
        <w:rPr>
          <w:rFonts w:ascii="Arial" w:hAnsi="Arial" w:cs="Arial"/>
          <w:b/>
          <w:lang w:val="en-US"/>
        </w:rPr>
        <w:br/>
      </w:r>
      <w:bookmarkStart w:id="53" w:name="chuong_pl_2_name"/>
      <w:r w:rsidRPr="00430C3E" w:rsidR="00207C5D">
        <w:rPr>
          <w:rFonts w:ascii="Arial" w:hAnsi="Arial" w:cs="Arial"/>
          <w:sz w:val="20"/>
        </w:rPr>
        <w:t xml:space="preserve">DANH </w:t>
      </w:r>
      <w:r w:rsidRPr="00430C3E" w:rsidR="00430C3E">
        <w:rPr>
          <w:rFonts w:ascii="Arial" w:hAnsi="Arial" w:cs="Arial"/>
          <w:sz w:val="20"/>
        </w:rPr>
        <w:t>MỤC</w:t>
      </w:r>
      <w:r w:rsidRPr="00430C3E" w:rsidR="00207C5D">
        <w:rPr>
          <w:rFonts w:ascii="Arial" w:hAnsi="Arial" w:cs="Arial"/>
          <w:sz w:val="20"/>
        </w:rPr>
        <w:t xml:space="preserve"> CÁC BỆNH, TẬT KHÔNG ĐỦ </w:t>
      </w:r>
      <w:r w:rsidRPr="00430C3E" w:rsidR="00430C3E">
        <w:rPr>
          <w:rFonts w:ascii="Arial" w:hAnsi="Arial" w:cs="Arial"/>
          <w:sz w:val="20"/>
        </w:rPr>
        <w:t xml:space="preserve">ĐIỀU </w:t>
      </w:r>
      <w:r w:rsidRPr="00430C3E" w:rsidR="00207C5D">
        <w:rPr>
          <w:rFonts w:ascii="Arial" w:hAnsi="Arial" w:cs="Arial"/>
          <w:sz w:val="20"/>
        </w:rPr>
        <w:t>KIỆN LÀM VIỆC TRÊN TÀU BIỂN VIỆT NAM</w:t>
      </w:r>
      <w:bookmarkEnd w:id="53"/>
      <w:r w:rsidRPr="00430C3E">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w:t>
      </w:r>
      <w:r w:rsidRPr="00430C3E">
        <w:rPr>
          <w:rFonts w:ascii="Arial" w:hAnsi="Arial" w:cs="Arial"/>
          <w:i/>
          <w:sz w:val="20"/>
          <w:lang w:val="en-US"/>
        </w:rPr>
        <w:t xml:space="preserve"> </w:t>
      </w:r>
      <w:r w:rsidRPr="00430C3E">
        <w:rPr>
          <w:rFonts w:ascii="Arial" w:hAnsi="Arial" w:cs="Arial"/>
          <w:i/>
          <w:sz w:val="20"/>
        </w:rPr>
        <w:t>của Bộ trưởng Bộ Y tế)</w:t>
      </w:r>
    </w:p>
    <w:p w:rsidR="0036011D" w:rsidRPr="00430C3E" w:rsidP="00942F98">
      <w:pPr>
        <w:spacing w:before="120"/>
        <w:rPr>
          <w:rFonts w:ascii="Arial" w:hAnsi="Arial" w:cs="Arial"/>
          <w:i/>
          <w:sz w:val="20"/>
          <w:lang w:val="en-US"/>
        </w:rPr>
      </w:pPr>
      <w:r w:rsidRPr="00430C3E">
        <w:rPr>
          <w:rFonts w:ascii="Arial" w:hAnsi="Arial" w:cs="Arial"/>
          <w:i/>
          <w:sz w:val="20"/>
        </w:rPr>
        <w:t>(Ghi chú: Chữ viết tắ</w:t>
      </w:r>
      <w:r w:rsidRPr="00430C3E" w:rsidR="00FE3695">
        <w:rPr>
          <w:rFonts w:ascii="Arial" w:hAnsi="Arial" w:cs="Arial"/>
          <w:i/>
          <w:sz w:val="20"/>
        </w:rPr>
        <w:t>t: KĐĐK: Không đ</w:t>
      </w:r>
      <w:r w:rsidRPr="00430C3E" w:rsidR="00FE3695">
        <w:rPr>
          <w:rFonts w:ascii="Arial" w:hAnsi="Arial" w:cs="Arial"/>
          <w:i/>
          <w:sz w:val="20"/>
          <w:lang w:val="en-US"/>
        </w:rPr>
        <w:t>ủ</w:t>
      </w:r>
      <w:r w:rsidRPr="00430C3E">
        <w:rPr>
          <w:rFonts w:ascii="Arial" w:hAnsi="Arial" w:cs="Arial"/>
          <w:i/>
          <w:sz w:val="20"/>
        </w:rPr>
        <w:t xml:space="preserve"> </w:t>
      </w:r>
      <w:r w:rsidRPr="00430C3E" w:rsidR="00430C3E">
        <w:rPr>
          <w:rFonts w:ascii="Arial" w:hAnsi="Arial" w:cs="Arial"/>
          <w:i/>
          <w:sz w:val="20"/>
        </w:rPr>
        <w:t xml:space="preserve">điều </w:t>
      </w:r>
      <w:r w:rsidRPr="00430C3E">
        <w:rPr>
          <w:rFonts w:ascii="Arial" w:hAnsi="Arial" w:cs="Arial"/>
          <w:i/>
          <w:sz w:val="20"/>
        </w:rPr>
        <w:t>kiện; XTTH: Xét từng trường hợp)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4"/>
        <w:gridCol w:w="1099"/>
        <w:gridCol w:w="5999"/>
        <w:gridCol w:w="12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766"/>
        </w:trPr>
        <w:tc>
          <w:tcPr>
            <w:tcW w:w="377" w:type="pct"/>
            <w:shd w:val="clear" w:color="auto" w:fill="FFFFFF"/>
            <w:vAlign w:val="center"/>
          </w:tcPr>
          <w:p w:rsidR="00C95345" w:rsidRPr="00430C3E" w:rsidP="00942F98">
            <w:pPr>
              <w:spacing w:before="120"/>
              <w:jc w:val="center"/>
              <w:rPr>
                <w:rFonts w:ascii="Arial" w:hAnsi="Arial" w:cs="Arial"/>
                <w:b/>
                <w:sz w:val="20"/>
              </w:rPr>
            </w:pPr>
            <w:r w:rsidRPr="00430C3E">
              <w:rPr>
                <w:rFonts w:ascii="Arial" w:hAnsi="Arial" w:cs="Arial"/>
                <w:b/>
                <w:sz w:val="20"/>
              </w:rPr>
              <w:t>S</w:t>
            </w:r>
            <w:r w:rsidRPr="00430C3E" w:rsidR="00C40A3B">
              <w:rPr>
                <w:rFonts w:ascii="Arial" w:hAnsi="Arial" w:cs="Arial"/>
                <w:b/>
                <w:sz w:val="20"/>
                <w:lang w:val="en-US"/>
              </w:rPr>
              <w:t xml:space="preserve">ố </w:t>
            </w:r>
            <w:r w:rsidRPr="00430C3E">
              <w:rPr>
                <w:rFonts w:ascii="Arial" w:hAnsi="Arial" w:cs="Arial"/>
                <w:b/>
                <w:sz w:val="20"/>
              </w:rPr>
              <w:t>TT</w:t>
            </w:r>
          </w:p>
        </w:tc>
        <w:tc>
          <w:tcPr>
            <w:tcW w:w="605" w:type="pct"/>
            <w:shd w:val="clear" w:color="auto" w:fill="FFFFFF"/>
            <w:vAlign w:val="center"/>
          </w:tcPr>
          <w:p w:rsidR="00C95345" w:rsidRPr="00430C3E" w:rsidP="00942F98">
            <w:pPr>
              <w:spacing w:before="120"/>
              <w:jc w:val="center"/>
              <w:rPr>
                <w:rFonts w:ascii="Arial" w:hAnsi="Arial" w:cs="Arial"/>
                <w:b/>
                <w:sz w:val="20"/>
              </w:rPr>
            </w:pPr>
            <w:r w:rsidRPr="00430C3E">
              <w:rPr>
                <w:rFonts w:ascii="Arial" w:hAnsi="Arial" w:cs="Arial"/>
                <w:b/>
                <w:sz w:val="20"/>
              </w:rPr>
              <w:t>Mã số</w:t>
            </w:r>
            <w:r w:rsidRPr="00430C3E" w:rsidR="00C40A3B">
              <w:rPr>
                <w:rFonts w:ascii="Arial" w:hAnsi="Arial" w:cs="Arial"/>
                <w:b/>
                <w:sz w:val="20"/>
                <w:lang w:val="en-US"/>
              </w:rPr>
              <w:t xml:space="preserve"> </w:t>
            </w:r>
            <w:r w:rsidRPr="00430C3E">
              <w:rPr>
                <w:rFonts w:ascii="Arial" w:hAnsi="Arial" w:cs="Arial"/>
                <w:b/>
                <w:sz w:val="20"/>
              </w:rPr>
              <w:t>bệnh theo</w:t>
            </w:r>
            <w:r w:rsidRPr="00430C3E" w:rsidR="00C40A3B">
              <w:rPr>
                <w:rFonts w:ascii="Arial" w:hAnsi="Arial" w:cs="Arial"/>
                <w:b/>
                <w:sz w:val="20"/>
                <w:lang w:val="en-US"/>
              </w:rPr>
              <w:t xml:space="preserve"> </w:t>
            </w:r>
            <w:r w:rsidRPr="00430C3E">
              <w:rPr>
                <w:rFonts w:ascii="Arial" w:hAnsi="Arial" w:cs="Arial"/>
                <w:b/>
                <w:sz w:val="20"/>
              </w:rPr>
              <w:t>(</w:t>
            </w:r>
            <w:r w:rsidRPr="00430C3E">
              <w:rPr>
                <w:rFonts w:ascii="Arial" w:hAnsi="Arial" w:cs="Arial"/>
                <w:b/>
                <w:sz w:val="20"/>
              </w:rPr>
              <w:t>ICD</w:t>
            </w:r>
            <w:r w:rsidRPr="00430C3E" w:rsidR="009E4990">
              <w:rPr>
                <w:rFonts w:ascii="Arial" w:hAnsi="Arial" w:cs="Arial"/>
                <w:b/>
                <w:sz w:val="20"/>
                <w:lang w:val="en-US"/>
              </w:rPr>
              <w:t xml:space="preserve"> </w:t>
            </w:r>
            <w:r w:rsidRPr="00430C3E">
              <w:rPr>
                <w:rFonts w:ascii="Arial" w:hAnsi="Arial" w:cs="Arial"/>
                <w:b/>
                <w:sz w:val="20"/>
              </w:rPr>
              <w:t>X)</w:t>
            </w:r>
          </w:p>
        </w:tc>
        <w:tc>
          <w:tcPr>
            <w:tcW w:w="3303" w:type="pct"/>
            <w:shd w:val="clear" w:color="auto" w:fill="FFFFFF"/>
            <w:vAlign w:val="center"/>
          </w:tcPr>
          <w:p w:rsidR="00C95345" w:rsidRPr="00430C3E" w:rsidP="00942F98">
            <w:pPr>
              <w:spacing w:before="120"/>
              <w:jc w:val="center"/>
              <w:rPr>
                <w:rFonts w:ascii="Arial" w:hAnsi="Arial" w:cs="Arial"/>
                <w:b/>
                <w:sz w:val="20"/>
              </w:rPr>
            </w:pPr>
            <w:r w:rsidRPr="00430C3E">
              <w:rPr>
                <w:rFonts w:ascii="Arial" w:hAnsi="Arial" w:cs="Arial"/>
                <w:b/>
                <w:sz w:val="20"/>
              </w:rPr>
              <w:t>Tên bệnh và khuyết tật</w:t>
            </w:r>
          </w:p>
        </w:tc>
        <w:tc>
          <w:tcPr>
            <w:tcW w:w="715" w:type="pct"/>
            <w:shd w:val="clear" w:color="auto" w:fill="FFFFFF"/>
            <w:vAlign w:val="center"/>
          </w:tcPr>
          <w:p w:rsidR="00C95345" w:rsidRPr="00430C3E" w:rsidP="00942F98">
            <w:pPr>
              <w:spacing w:before="120"/>
              <w:jc w:val="center"/>
              <w:rPr>
                <w:rFonts w:ascii="Arial" w:hAnsi="Arial" w:cs="Arial"/>
                <w:b/>
                <w:sz w:val="20"/>
              </w:rPr>
            </w:pPr>
            <w:r w:rsidRPr="00430C3E">
              <w:rPr>
                <w:rFonts w:ascii="Arial" w:hAnsi="Arial" w:cs="Arial"/>
                <w:b/>
                <w:sz w:val="20"/>
              </w:rPr>
              <w:t>Thuyền viên</w:t>
            </w:r>
          </w:p>
        </w:tc>
      </w:tr>
    </w:tbl>
    <w:p w:rsidR="0036011D" w:rsidRPr="00430C3E" w:rsidP="00942F98">
      <w:pPr>
        <w:spacing w:before="120"/>
        <w:rPr>
          <w:rFonts w:ascii="Arial" w:hAnsi="Arial" w:cs="Arial"/>
          <w:b/>
          <w:sz w:val="20"/>
        </w:rPr>
      </w:pPr>
      <w:r w:rsidRPr="00430C3E">
        <w:rPr>
          <w:rFonts w:ascii="Arial" w:hAnsi="Arial" w:cs="Arial"/>
          <w:b/>
          <w:sz w:val="20"/>
        </w:rPr>
        <w:t>I - BỆNH NHIỄM TRÙNG VÀ KÍ SINH TRÙNG</w:t>
      </w:r>
    </w:p>
    <w:tbl>
      <w:tblPr>
        <w:tblStyle w:val="TableNormal"/>
        <w:tblW w:w="5000" w:type="pct"/>
        <w:tblCellMar>
          <w:left w:w="0" w:type="dxa"/>
          <w:right w:w="0" w:type="dxa"/>
        </w:tblCellMar>
        <w:tblLook w:val="0000"/>
      </w:tblPr>
      <w:tblGrid>
        <w:gridCol w:w="713"/>
        <w:gridCol w:w="1126"/>
        <w:gridCol w:w="6181"/>
        <w:gridCol w:w="1061"/>
      </w:tblGrid>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A06</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Nhiễm Amib chưa </w:t>
            </w:r>
            <w:r w:rsidRPr="00430C3E" w:rsidR="00430C3E">
              <w:rPr>
                <w:rFonts w:ascii="Arial" w:hAnsi="Arial" w:cs="Arial"/>
                <w:sz w:val="20"/>
              </w:rPr>
              <w:t xml:space="preserve">điều </w:t>
            </w:r>
            <w:r w:rsidRPr="00430C3E">
              <w:rPr>
                <w:rFonts w:ascii="Arial" w:hAnsi="Arial" w:cs="Arial"/>
                <w:sz w:val="20"/>
              </w:rPr>
              <w:t>trị khỏi</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2</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A 15-19</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Mắc bệnh Lao chưa </w:t>
            </w:r>
            <w:r w:rsidRPr="00430C3E" w:rsidR="00430C3E">
              <w:rPr>
                <w:rFonts w:ascii="Arial" w:hAnsi="Arial" w:cs="Arial"/>
                <w:sz w:val="20"/>
              </w:rPr>
              <w:t xml:space="preserve">điều </w:t>
            </w:r>
            <w:r w:rsidRPr="00430C3E">
              <w:rPr>
                <w:rFonts w:ascii="Arial" w:hAnsi="Arial" w:cs="Arial"/>
                <w:sz w:val="20"/>
              </w:rPr>
              <w:t xml:space="preserve">trị hoặc </w:t>
            </w:r>
            <w:r w:rsidRPr="00430C3E" w:rsidR="00430C3E">
              <w:rPr>
                <w:rFonts w:ascii="Arial" w:hAnsi="Arial" w:cs="Arial"/>
                <w:sz w:val="20"/>
              </w:rPr>
              <w:t xml:space="preserve">điều </w:t>
            </w:r>
            <w:r w:rsidRPr="00430C3E">
              <w:rPr>
                <w:rFonts w:ascii="Arial" w:hAnsi="Arial" w:cs="Arial"/>
                <w:sz w:val="20"/>
              </w:rPr>
              <w:t>trị chưa ổn định</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3</w:t>
            </w:r>
          </w:p>
        </w:tc>
        <w:tc>
          <w:tcPr>
            <w:tcW w:w="620" w:type="pct"/>
            <w:vMerge w:val="restar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A 30</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Phong đang </w:t>
            </w:r>
            <w:r w:rsidRPr="00430C3E" w:rsidR="00430C3E">
              <w:rPr>
                <w:rFonts w:ascii="Arial" w:hAnsi="Arial" w:cs="Arial"/>
                <w:sz w:val="20"/>
              </w:rPr>
              <w:t xml:space="preserve">điều </w:t>
            </w:r>
            <w:r w:rsidRPr="00430C3E">
              <w:rPr>
                <w:rFonts w:ascii="Arial" w:hAnsi="Arial" w:cs="Arial"/>
                <w:sz w:val="20"/>
              </w:rPr>
              <w:t>trị và quản lý</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4</w:t>
            </w:r>
          </w:p>
        </w:tc>
        <w:tc>
          <w:tcPr>
            <w:tcW w:w="620" w:type="pct"/>
            <w:vMerge/>
            <w:tcBorders>
              <w:top w:val="nil"/>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5</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A 53</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Giang mai chưa </w:t>
            </w:r>
            <w:r w:rsidRPr="00430C3E" w:rsidR="00430C3E">
              <w:rPr>
                <w:rFonts w:ascii="Arial" w:hAnsi="Arial" w:cs="Arial"/>
                <w:sz w:val="20"/>
              </w:rPr>
              <w:t xml:space="preserve">điều </w:t>
            </w:r>
            <w:r w:rsidRPr="00430C3E">
              <w:rPr>
                <w:rFonts w:ascii="Arial" w:hAnsi="Arial" w:cs="Arial"/>
                <w:sz w:val="20"/>
              </w:rPr>
              <w:t>trị khỏi</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6</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A 54</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Bệnh lậu chưa </w:t>
            </w:r>
            <w:r w:rsidRPr="00430C3E" w:rsidR="00430C3E">
              <w:rPr>
                <w:rFonts w:ascii="Arial" w:hAnsi="Arial" w:cs="Arial"/>
                <w:sz w:val="20"/>
              </w:rPr>
              <w:t xml:space="preserve">điều </w:t>
            </w:r>
            <w:r w:rsidRPr="00430C3E">
              <w:rPr>
                <w:rFonts w:ascii="Arial" w:hAnsi="Arial" w:cs="Arial"/>
                <w:sz w:val="20"/>
              </w:rPr>
              <w:t>trị khỏi.</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7</w:t>
            </w:r>
          </w:p>
        </w:tc>
        <w:tc>
          <w:tcPr>
            <w:tcW w:w="620" w:type="pct"/>
            <w:vMerge w:val="restar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w:t>
            </w:r>
            <w:r w:rsidRPr="00430C3E">
              <w:rPr>
                <w:rFonts w:ascii="Arial" w:hAnsi="Arial" w:cs="Arial"/>
                <w:sz w:val="20"/>
                <w:lang w:val="en-US"/>
              </w:rPr>
              <w:t>1</w:t>
            </w:r>
            <w:r w:rsidRPr="00430C3E">
              <w:rPr>
                <w:rFonts w:ascii="Arial" w:hAnsi="Arial" w:cs="Arial"/>
                <w:sz w:val="20"/>
              </w:rPr>
              <w:t>5-19</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Bệnh viêm gan virus:</w:t>
            </w:r>
          </w:p>
          <w:p w:rsidR="00C40A3B" w:rsidRPr="00430C3E" w:rsidP="00942F98">
            <w:pPr>
              <w:spacing w:before="120"/>
              <w:rPr>
                <w:rFonts w:ascii="Arial" w:hAnsi="Arial" w:cs="Arial"/>
                <w:i/>
                <w:sz w:val="20"/>
              </w:rPr>
            </w:pPr>
            <w:r w:rsidRPr="00430C3E">
              <w:rPr>
                <w:rFonts w:ascii="Arial" w:hAnsi="Arial" w:cs="Arial"/>
                <w:i/>
                <w:sz w:val="20"/>
              </w:rPr>
              <w:t xml:space="preserve">- Các thể </w:t>
            </w:r>
            <w:r w:rsidRPr="00430C3E">
              <w:rPr>
                <w:rFonts w:ascii="Arial" w:hAnsi="Arial" w:cs="Arial"/>
                <w:i/>
                <w:sz w:val="20"/>
                <w:lang w:val="en-US"/>
              </w:rPr>
              <w:t xml:space="preserve">ở </w:t>
            </w:r>
            <w:r w:rsidRPr="00430C3E">
              <w:rPr>
                <w:rFonts w:ascii="Arial" w:hAnsi="Arial" w:cs="Arial"/>
                <w:i/>
                <w:sz w:val="20"/>
              </w:rPr>
              <w:t>giai đoạn cấp;</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8</w:t>
            </w:r>
          </w:p>
        </w:tc>
        <w:tc>
          <w:tcPr>
            <w:tcW w:w="620" w:type="pct"/>
            <w:vMerge/>
            <w:tcBorders>
              <w:top w:val="nil"/>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i/>
                <w:sz w:val="20"/>
              </w:rPr>
            </w:pPr>
            <w:r w:rsidRPr="00430C3E">
              <w:rPr>
                <w:rFonts w:ascii="Arial" w:hAnsi="Arial" w:cs="Arial"/>
                <w:i/>
                <w:sz w:val="20"/>
              </w:rPr>
              <w:t>- Viêm gan virus mạn tính</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9</w:t>
            </w:r>
          </w:p>
        </w:tc>
        <w:tc>
          <w:tcPr>
            <w:tcW w:w="620" w:type="pct"/>
            <w:vMerge/>
            <w:tcBorders>
              <w:top w:val="nil"/>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i/>
                <w:sz w:val="20"/>
              </w:rPr>
            </w:pPr>
            <w:r w:rsidRPr="00430C3E">
              <w:rPr>
                <w:rFonts w:ascii="Arial" w:hAnsi="Arial" w:cs="Arial"/>
                <w:i/>
                <w:sz w:val="20"/>
              </w:rPr>
              <w:t>- Người lành mang kháng nguyên HBsAg và HBeAg (+)</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10</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B20-24</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Hội chứng suy gi</w:t>
            </w:r>
            <w:r w:rsidRPr="00430C3E" w:rsidR="004F078E">
              <w:rPr>
                <w:rFonts w:ascii="Arial" w:hAnsi="Arial" w:cs="Arial"/>
                <w:sz w:val="20"/>
                <w:lang w:val="en-US"/>
              </w:rPr>
              <w:t>ả</w:t>
            </w:r>
            <w:r w:rsidRPr="00430C3E">
              <w:rPr>
                <w:rFonts w:ascii="Arial" w:hAnsi="Arial" w:cs="Arial"/>
                <w:sz w:val="20"/>
              </w:rPr>
              <w:t>m miễn dịch m</w:t>
            </w:r>
            <w:r w:rsidRPr="00430C3E" w:rsidR="004F078E">
              <w:rPr>
                <w:rFonts w:ascii="Arial" w:hAnsi="Arial" w:cs="Arial"/>
                <w:sz w:val="20"/>
                <w:lang w:val="en-US"/>
              </w:rPr>
              <w:t>ắ</w:t>
            </w:r>
            <w:r w:rsidRPr="00430C3E">
              <w:rPr>
                <w:rFonts w:ascii="Arial" w:hAnsi="Arial" w:cs="Arial"/>
                <w:sz w:val="20"/>
              </w:rPr>
              <w:t>c phải (AIDS)</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11</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B35-B36</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Bệnh nấm da các loại chưa </w:t>
            </w:r>
            <w:r w:rsidRPr="00430C3E" w:rsidR="00430C3E">
              <w:rPr>
                <w:rFonts w:ascii="Arial" w:hAnsi="Arial" w:cs="Arial"/>
                <w:sz w:val="20"/>
              </w:rPr>
              <w:t xml:space="preserve">điều </w:t>
            </w:r>
            <w:r w:rsidRPr="00430C3E">
              <w:rPr>
                <w:rFonts w:ascii="Arial" w:hAnsi="Arial" w:cs="Arial"/>
                <w:sz w:val="20"/>
              </w:rPr>
              <w:t>trị khỏi</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12</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B50-B53</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 xml:space="preserve">Bệnh sốt rét chưa </w:t>
            </w:r>
            <w:r w:rsidRPr="00430C3E" w:rsidR="00430C3E">
              <w:rPr>
                <w:rFonts w:ascii="Arial" w:hAnsi="Arial" w:cs="Arial"/>
                <w:sz w:val="20"/>
              </w:rPr>
              <w:t xml:space="preserve">điều </w:t>
            </w:r>
            <w:r w:rsidRPr="00430C3E">
              <w:rPr>
                <w:rFonts w:ascii="Arial" w:hAnsi="Arial" w:cs="Arial"/>
                <w:sz w:val="20"/>
              </w:rPr>
              <w:t>trị khỏi</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13</w:t>
            </w:r>
          </w:p>
        </w:tc>
        <w:tc>
          <w:tcPr>
            <w:tcW w:w="620"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B07.8</w:t>
            </w:r>
          </w:p>
        </w:tc>
        <w:tc>
          <w:tcPr>
            <w:tcW w:w="3403" w:type="pct"/>
            <w:tcBorders>
              <w:top w:val="single" w:sz="4" w:space="0" w:color="auto"/>
              <w:left w:val="single" w:sz="4" w:space="0" w:color="auto"/>
              <w:bottom w:val="nil"/>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Loạn sản thượng bì dạng hạt cơm</w:t>
            </w:r>
          </w:p>
        </w:tc>
        <w:tc>
          <w:tcPr>
            <w:tcW w:w="584" w:type="pct"/>
            <w:tcBorders>
              <w:top w:val="single" w:sz="4" w:space="0" w:color="auto"/>
              <w:left w:val="single" w:sz="4" w:space="0" w:color="auto"/>
              <w:bottom w:val="nil"/>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93" w:type="pct"/>
            <w:tcBorders>
              <w:top w:val="single" w:sz="4" w:space="0" w:color="auto"/>
              <w:left w:val="single" w:sz="4" w:space="0" w:color="auto"/>
              <w:bottom w:val="single" w:sz="4" w:space="0" w:color="auto"/>
              <w:right w:val="nil"/>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14</w:t>
            </w:r>
          </w:p>
        </w:tc>
        <w:tc>
          <w:tcPr>
            <w:tcW w:w="620" w:type="pct"/>
            <w:tcBorders>
              <w:top w:val="single" w:sz="4" w:space="0" w:color="auto"/>
              <w:left w:val="single" w:sz="4" w:space="0" w:color="auto"/>
              <w:bottom w:val="single" w:sz="4" w:space="0" w:color="auto"/>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B86</w:t>
            </w:r>
          </w:p>
        </w:tc>
        <w:tc>
          <w:tcPr>
            <w:tcW w:w="3403" w:type="pct"/>
            <w:tcBorders>
              <w:top w:val="single" w:sz="4" w:space="0" w:color="auto"/>
              <w:left w:val="single" w:sz="4" w:space="0" w:color="auto"/>
              <w:bottom w:val="single" w:sz="4" w:space="0" w:color="auto"/>
              <w:right w:val="nil"/>
            </w:tcBorders>
            <w:shd w:val="clear" w:color="auto" w:fill="FFFFFF"/>
            <w:vAlign w:val="center"/>
          </w:tcPr>
          <w:p w:rsidR="00C40A3B" w:rsidRPr="00430C3E" w:rsidP="00942F98">
            <w:pPr>
              <w:spacing w:before="120"/>
              <w:rPr>
                <w:rFonts w:ascii="Arial" w:hAnsi="Arial" w:cs="Arial"/>
                <w:sz w:val="20"/>
              </w:rPr>
            </w:pPr>
            <w:r w:rsidRPr="00430C3E">
              <w:rPr>
                <w:rFonts w:ascii="Arial" w:hAnsi="Arial" w:cs="Arial"/>
                <w:sz w:val="20"/>
              </w:rPr>
              <w:t>Bệnh ghẻ (Scabies)</w:t>
            </w:r>
          </w:p>
        </w:tc>
        <w:tc>
          <w:tcPr>
            <w:tcW w:w="584" w:type="pct"/>
            <w:tcBorders>
              <w:top w:val="single" w:sz="4" w:space="0" w:color="auto"/>
              <w:left w:val="single" w:sz="4" w:space="0" w:color="auto"/>
              <w:bottom w:val="single" w:sz="4" w:space="0" w:color="auto"/>
              <w:right w:val="single" w:sz="4" w:space="0" w:color="auto"/>
            </w:tcBorders>
            <w:shd w:val="clear" w:color="auto" w:fill="FFFFFF"/>
            <w:vAlign w:val="center"/>
          </w:tcPr>
          <w:p w:rsidR="00C40A3B"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lang w:val="en-US"/>
        </w:rPr>
      </w:pPr>
      <w:r w:rsidRPr="00430C3E">
        <w:rPr>
          <w:rFonts w:ascii="Arial" w:hAnsi="Arial" w:cs="Arial"/>
          <w:b/>
          <w:sz w:val="20"/>
        </w:rPr>
        <w:t>II - BƯỚU TÂN SINH</w:t>
      </w:r>
    </w:p>
    <w:tbl>
      <w:tblPr>
        <w:tblStyle w:val="TableNormal"/>
        <w:tblW w:w="5000" w:type="pct"/>
        <w:tblCellMar>
          <w:left w:w="0" w:type="dxa"/>
          <w:right w:w="0" w:type="dxa"/>
        </w:tblCellMar>
        <w:tblLook w:val="0000"/>
      </w:tblPr>
      <w:tblGrid>
        <w:gridCol w:w="707"/>
        <w:gridCol w:w="1133"/>
        <w:gridCol w:w="6182"/>
        <w:gridCol w:w="1059"/>
      </w:tblGrid>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145FA" w:rsidRPr="00430C3E" w:rsidP="00942F98">
            <w:pPr>
              <w:spacing w:before="120"/>
              <w:jc w:val="center"/>
              <w:rPr>
                <w:rFonts w:ascii="Arial" w:hAnsi="Arial" w:cs="Arial"/>
                <w:sz w:val="20"/>
              </w:rPr>
            </w:pPr>
            <w:r w:rsidRPr="00430C3E">
              <w:rPr>
                <w:rFonts w:ascii="Arial" w:hAnsi="Arial" w:cs="Arial"/>
                <w:sz w:val="20"/>
              </w:rPr>
              <w:t>15</w:t>
            </w:r>
          </w:p>
        </w:tc>
        <w:tc>
          <w:tcPr>
            <w:tcW w:w="624" w:type="pct"/>
            <w:tcBorders>
              <w:top w:val="single" w:sz="4" w:space="0" w:color="auto"/>
              <w:left w:val="single" w:sz="4" w:space="0" w:color="auto"/>
              <w:bottom w:val="nil"/>
              <w:right w:val="nil"/>
            </w:tcBorders>
            <w:shd w:val="clear" w:color="auto" w:fill="FFFFFF"/>
          </w:tcPr>
          <w:p w:rsidR="006145FA" w:rsidRPr="00430C3E" w:rsidP="00942F98">
            <w:pPr>
              <w:spacing w:before="120"/>
              <w:rPr>
                <w:rFonts w:ascii="Arial" w:hAnsi="Arial" w:cs="Arial"/>
                <w:sz w:val="20"/>
              </w:rPr>
            </w:pPr>
            <w:r w:rsidRPr="00430C3E">
              <w:rPr>
                <w:rFonts w:ascii="Arial" w:hAnsi="Arial" w:cs="Arial"/>
                <w:sz w:val="20"/>
                <w:lang w:val="en-US"/>
              </w:rPr>
              <w:t>C</w:t>
            </w:r>
            <w:r w:rsidRPr="00430C3E">
              <w:rPr>
                <w:rFonts w:ascii="Arial" w:hAnsi="Arial" w:cs="Arial"/>
                <w:sz w:val="20"/>
              </w:rPr>
              <w:t xml:space="preserve"> 00 - 96</w:t>
            </w:r>
          </w:p>
        </w:tc>
        <w:tc>
          <w:tcPr>
            <w:tcW w:w="3404" w:type="pct"/>
            <w:tcBorders>
              <w:top w:val="single" w:sz="4" w:space="0" w:color="auto"/>
              <w:left w:val="single" w:sz="4" w:space="0" w:color="auto"/>
              <w:bottom w:val="nil"/>
              <w:right w:val="nil"/>
            </w:tcBorders>
            <w:shd w:val="clear" w:color="auto" w:fill="FFFFFF"/>
          </w:tcPr>
          <w:p w:rsidR="006145FA" w:rsidRPr="00430C3E" w:rsidP="00942F98">
            <w:pPr>
              <w:spacing w:before="120"/>
              <w:rPr>
                <w:rFonts w:ascii="Arial" w:hAnsi="Arial" w:cs="Arial"/>
                <w:sz w:val="20"/>
              </w:rPr>
            </w:pPr>
            <w:r w:rsidRPr="00430C3E">
              <w:rPr>
                <w:rFonts w:ascii="Arial" w:hAnsi="Arial" w:cs="Arial"/>
                <w:sz w:val="20"/>
              </w:rPr>
              <w:t>Ung thư các loại</w:t>
            </w:r>
          </w:p>
        </w:tc>
        <w:tc>
          <w:tcPr>
            <w:tcW w:w="583" w:type="pct"/>
            <w:tcBorders>
              <w:top w:val="single" w:sz="4" w:space="0" w:color="auto"/>
              <w:left w:val="single" w:sz="4" w:space="0" w:color="auto"/>
              <w:bottom w:val="single" w:sz="4" w:space="0" w:color="auto"/>
              <w:right w:val="single" w:sz="4" w:space="0" w:color="auto"/>
            </w:tcBorders>
            <w:shd w:val="clear" w:color="auto" w:fill="FFFFFF"/>
          </w:tcPr>
          <w:p w:rsidR="006145FA"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single" w:sz="4" w:space="0" w:color="auto"/>
              <w:right w:val="nil"/>
            </w:tcBorders>
            <w:shd w:val="clear" w:color="auto" w:fill="FFFFFF"/>
          </w:tcPr>
          <w:p w:rsidR="006145FA" w:rsidRPr="00430C3E" w:rsidP="00942F98">
            <w:pPr>
              <w:spacing w:before="120"/>
              <w:jc w:val="center"/>
              <w:rPr>
                <w:rFonts w:ascii="Arial" w:hAnsi="Arial" w:cs="Arial"/>
                <w:sz w:val="20"/>
              </w:rPr>
            </w:pPr>
            <w:r w:rsidRPr="00430C3E">
              <w:rPr>
                <w:rFonts w:ascii="Arial" w:hAnsi="Arial" w:cs="Arial"/>
                <w:sz w:val="20"/>
              </w:rPr>
              <w:t>16</w:t>
            </w:r>
          </w:p>
        </w:tc>
        <w:tc>
          <w:tcPr>
            <w:tcW w:w="624" w:type="pct"/>
            <w:tcBorders>
              <w:top w:val="single" w:sz="4" w:space="0" w:color="auto"/>
              <w:left w:val="single" w:sz="4" w:space="0" w:color="auto"/>
              <w:bottom w:val="single" w:sz="4" w:space="0" w:color="auto"/>
              <w:right w:val="nil"/>
            </w:tcBorders>
            <w:shd w:val="clear" w:color="auto" w:fill="FFFFFF"/>
          </w:tcPr>
          <w:p w:rsidR="006145FA" w:rsidRPr="00430C3E" w:rsidP="00942F98">
            <w:pPr>
              <w:spacing w:before="120"/>
              <w:rPr>
                <w:rFonts w:ascii="Arial" w:hAnsi="Arial" w:cs="Arial"/>
                <w:sz w:val="20"/>
              </w:rPr>
            </w:pPr>
            <w:r w:rsidRPr="00430C3E">
              <w:rPr>
                <w:rFonts w:ascii="Arial" w:hAnsi="Arial" w:cs="Arial"/>
                <w:sz w:val="20"/>
              </w:rPr>
              <w:t>D 10-21</w:t>
            </w:r>
          </w:p>
        </w:tc>
        <w:tc>
          <w:tcPr>
            <w:tcW w:w="3404" w:type="pct"/>
            <w:tcBorders>
              <w:top w:val="single" w:sz="4" w:space="0" w:color="auto"/>
              <w:left w:val="single" w:sz="4" w:space="0" w:color="auto"/>
              <w:bottom w:val="single" w:sz="4" w:space="0" w:color="auto"/>
              <w:right w:val="nil"/>
            </w:tcBorders>
            <w:shd w:val="clear" w:color="auto" w:fill="FFFFFF"/>
          </w:tcPr>
          <w:p w:rsidR="006145FA" w:rsidRPr="00430C3E" w:rsidP="00942F98">
            <w:pPr>
              <w:spacing w:before="120"/>
              <w:rPr>
                <w:rFonts w:ascii="Arial" w:hAnsi="Arial" w:cs="Arial"/>
                <w:sz w:val="20"/>
              </w:rPr>
            </w:pPr>
            <w:r w:rsidRPr="00430C3E">
              <w:rPr>
                <w:rFonts w:ascii="Arial" w:hAnsi="Arial" w:cs="Arial"/>
                <w:sz w:val="20"/>
                <w:lang w:val="en-US"/>
              </w:rPr>
              <w:t>U</w:t>
            </w:r>
            <w:r w:rsidRPr="00430C3E">
              <w:rPr>
                <w:rFonts w:ascii="Arial" w:hAnsi="Arial" w:cs="Arial"/>
                <w:sz w:val="20"/>
              </w:rPr>
              <w:t xml:space="preserve"> lành vùng môi, miệng mặt, phần mềm, da ảnh hưởng tới thẩm mỹ, không ảnh hưởng tới chức năng</w:t>
            </w:r>
          </w:p>
        </w:tc>
        <w:tc>
          <w:tcPr>
            <w:tcW w:w="583" w:type="pct"/>
            <w:tcBorders>
              <w:top w:val="single" w:sz="4" w:space="0" w:color="auto"/>
              <w:left w:val="single" w:sz="4" w:space="0" w:color="auto"/>
              <w:bottom w:val="single" w:sz="4" w:space="0" w:color="auto"/>
              <w:right w:val="single" w:sz="4" w:space="0" w:color="auto"/>
            </w:tcBorders>
            <w:shd w:val="clear" w:color="auto" w:fill="FFFFFF"/>
          </w:tcPr>
          <w:p w:rsidR="006145FA"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lang w:val="en-US"/>
        </w:rPr>
      </w:pPr>
      <w:r w:rsidRPr="00430C3E" w:rsidR="006145FA">
        <w:rPr>
          <w:rFonts w:ascii="Arial" w:hAnsi="Arial" w:cs="Arial"/>
          <w:b/>
          <w:sz w:val="20"/>
          <w:lang w:val="en-US"/>
        </w:rPr>
        <w:t>III - BỆNH MÁU, CƠ QUAN TẠO MÁU VÀ CÁC RỐI LOẠN LIÊN QUAN ĐẾN CƠ CHẾ MIỄN DỊCH</w:t>
      </w:r>
    </w:p>
    <w:tbl>
      <w:tblPr>
        <w:tblStyle w:val="TableNormal"/>
        <w:tblW w:w="5000" w:type="pct"/>
        <w:tblCellMar>
          <w:left w:w="0" w:type="dxa"/>
          <w:right w:w="0" w:type="dxa"/>
        </w:tblCellMar>
        <w:tblLook w:val="0000"/>
      </w:tblPr>
      <w:tblGrid>
        <w:gridCol w:w="707"/>
        <w:gridCol w:w="1131"/>
        <w:gridCol w:w="6175"/>
        <w:gridCol w:w="1068"/>
      </w:tblGrid>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17</w:t>
            </w:r>
          </w:p>
        </w:tc>
        <w:tc>
          <w:tcPr>
            <w:tcW w:w="623"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D50-52</w:t>
            </w:r>
          </w:p>
        </w:tc>
        <w:tc>
          <w:tcPr>
            <w:tcW w:w="3400"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Các thiếu máu do thiếu sắ</w:t>
            </w:r>
            <w:r w:rsidRPr="00430C3E" w:rsidR="00B2009D">
              <w:rPr>
                <w:rFonts w:ascii="Arial" w:hAnsi="Arial" w:cs="Arial"/>
                <w:sz w:val="20"/>
              </w:rPr>
              <w:t xml:space="preserve">t, B12, acid </w:t>
            </w:r>
            <w:r w:rsidRPr="00430C3E" w:rsidR="00B2009D">
              <w:rPr>
                <w:rFonts w:ascii="Arial" w:hAnsi="Arial" w:cs="Arial"/>
                <w:sz w:val="20"/>
                <w:lang w:val="en-US"/>
              </w:rPr>
              <w:t>f</w:t>
            </w:r>
            <w:r w:rsidRPr="00430C3E" w:rsidR="00B2009D">
              <w:rPr>
                <w:rFonts w:ascii="Arial" w:hAnsi="Arial" w:cs="Arial"/>
                <w:sz w:val="20"/>
                <w:lang w:val="en-US"/>
              </w:rPr>
              <w:t>o</w:t>
            </w:r>
            <w:r w:rsidRPr="00430C3E">
              <w:rPr>
                <w:rFonts w:ascii="Arial" w:hAnsi="Arial" w:cs="Arial"/>
                <w:sz w:val="20"/>
              </w:rPr>
              <w:t>lic</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18</w:t>
            </w:r>
          </w:p>
        </w:tc>
        <w:tc>
          <w:tcPr>
            <w:tcW w:w="623"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D55-56</w:t>
            </w:r>
          </w:p>
        </w:tc>
        <w:tc>
          <w:tcPr>
            <w:tcW w:w="3400"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Thiếu máu huyết tán</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19</w:t>
            </w:r>
          </w:p>
        </w:tc>
        <w:tc>
          <w:tcPr>
            <w:tcW w:w="623"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D60-64</w:t>
            </w:r>
          </w:p>
        </w:tc>
        <w:tc>
          <w:tcPr>
            <w:tcW w:w="3400"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Suy tủy xương và các bệnh thiếu máu khác</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20</w:t>
            </w:r>
          </w:p>
        </w:tc>
        <w:tc>
          <w:tcPr>
            <w:tcW w:w="623"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D65-68</w:t>
            </w:r>
          </w:p>
        </w:tc>
        <w:tc>
          <w:tcPr>
            <w:tcW w:w="3400"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Các loại rối loạn đông máu</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nil"/>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21</w:t>
            </w:r>
          </w:p>
        </w:tc>
        <w:tc>
          <w:tcPr>
            <w:tcW w:w="623"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 70</w:t>
            </w:r>
          </w:p>
        </w:tc>
        <w:tc>
          <w:tcPr>
            <w:tcW w:w="3400" w:type="pct"/>
            <w:tcBorders>
              <w:top w:val="single" w:sz="4" w:space="0" w:color="auto"/>
              <w:left w:val="single" w:sz="4" w:space="0" w:color="auto"/>
              <w:bottom w:val="nil"/>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Thiếu hụt bạch cầu (Agranulocytose)</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single" w:sz="4" w:space="0" w:color="auto"/>
              <w:right w:val="nil"/>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22</w:t>
            </w:r>
          </w:p>
        </w:tc>
        <w:tc>
          <w:tcPr>
            <w:tcW w:w="623" w:type="pct"/>
            <w:tcBorders>
              <w:top w:val="single" w:sz="4" w:space="0" w:color="auto"/>
              <w:left w:val="single" w:sz="4" w:space="0" w:color="auto"/>
              <w:bottom w:val="single" w:sz="4" w:space="0" w:color="auto"/>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D 73</w:t>
            </w:r>
          </w:p>
        </w:tc>
        <w:tc>
          <w:tcPr>
            <w:tcW w:w="3400" w:type="pct"/>
            <w:tcBorders>
              <w:top w:val="single" w:sz="4" w:space="0" w:color="auto"/>
              <w:left w:val="single" w:sz="4" w:space="0" w:color="auto"/>
              <w:bottom w:val="single" w:sz="4" w:space="0" w:color="auto"/>
              <w:right w:val="nil"/>
            </w:tcBorders>
            <w:shd w:val="clear" w:color="auto" w:fill="FFFFFF"/>
          </w:tcPr>
          <w:p w:rsidR="00657722" w:rsidRPr="00430C3E" w:rsidP="00942F98">
            <w:pPr>
              <w:spacing w:before="120"/>
              <w:rPr>
                <w:rFonts w:ascii="Arial" w:hAnsi="Arial" w:cs="Arial"/>
                <w:sz w:val="20"/>
              </w:rPr>
            </w:pPr>
            <w:r w:rsidRPr="00430C3E">
              <w:rPr>
                <w:rFonts w:ascii="Arial" w:hAnsi="Arial" w:cs="Arial"/>
                <w:sz w:val="20"/>
              </w:rPr>
              <w:t>Cường lách, lách to</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657722"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89" w:type="pct"/>
            <w:tcBorders>
              <w:top w:val="single" w:sz="4" w:space="0" w:color="auto"/>
              <w:left w:val="single" w:sz="4" w:space="0" w:color="auto"/>
              <w:bottom w:val="single" w:sz="4" w:space="0" w:color="auto"/>
              <w:right w:val="nil"/>
            </w:tcBorders>
            <w:shd w:val="clear" w:color="auto" w:fill="FFFFFF"/>
          </w:tcPr>
          <w:p w:rsidR="00B2009D" w:rsidRPr="00430C3E" w:rsidP="00942F98">
            <w:pPr>
              <w:spacing w:before="120"/>
              <w:jc w:val="center"/>
              <w:rPr>
                <w:rFonts w:ascii="Arial" w:hAnsi="Arial" w:cs="Arial"/>
                <w:sz w:val="20"/>
              </w:rPr>
            </w:pPr>
            <w:r w:rsidRPr="00430C3E">
              <w:rPr>
                <w:rFonts w:ascii="Arial" w:hAnsi="Arial" w:cs="Arial"/>
                <w:sz w:val="20"/>
              </w:rPr>
              <w:t>23</w:t>
            </w:r>
          </w:p>
        </w:tc>
        <w:tc>
          <w:tcPr>
            <w:tcW w:w="623" w:type="pct"/>
            <w:tcBorders>
              <w:top w:val="single" w:sz="4" w:space="0" w:color="auto"/>
              <w:left w:val="single" w:sz="4" w:space="0" w:color="auto"/>
              <w:bottom w:val="single" w:sz="4" w:space="0" w:color="auto"/>
              <w:right w:val="nil"/>
            </w:tcBorders>
            <w:shd w:val="clear" w:color="auto" w:fill="FFFFFF"/>
          </w:tcPr>
          <w:p w:rsidR="00B2009D" w:rsidRPr="00430C3E" w:rsidP="00942F98">
            <w:pPr>
              <w:spacing w:before="120"/>
              <w:rPr>
                <w:rFonts w:ascii="Arial" w:hAnsi="Arial" w:cs="Arial"/>
                <w:sz w:val="20"/>
              </w:rPr>
            </w:pPr>
            <w:r w:rsidRPr="00430C3E">
              <w:rPr>
                <w:rFonts w:ascii="Arial" w:hAnsi="Arial" w:cs="Arial"/>
                <w:sz w:val="20"/>
              </w:rPr>
              <w:t>D 80</w:t>
            </w:r>
          </w:p>
        </w:tc>
        <w:tc>
          <w:tcPr>
            <w:tcW w:w="3400" w:type="pct"/>
            <w:tcBorders>
              <w:top w:val="single" w:sz="4" w:space="0" w:color="auto"/>
              <w:left w:val="single" w:sz="4" w:space="0" w:color="auto"/>
              <w:bottom w:val="single" w:sz="4" w:space="0" w:color="auto"/>
              <w:right w:val="nil"/>
            </w:tcBorders>
            <w:shd w:val="clear" w:color="auto" w:fill="FFFFFF"/>
          </w:tcPr>
          <w:p w:rsidR="00B2009D" w:rsidRPr="00430C3E" w:rsidP="00942F98">
            <w:pPr>
              <w:spacing w:before="120"/>
              <w:rPr>
                <w:rFonts w:ascii="Arial" w:hAnsi="Arial" w:cs="Arial"/>
                <w:sz w:val="20"/>
              </w:rPr>
            </w:pPr>
            <w:r w:rsidRPr="00430C3E">
              <w:rPr>
                <w:rFonts w:ascii="Arial" w:hAnsi="Arial" w:cs="Arial"/>
                <w:sz w:val="20"/>
              </w:rPr>
              <w:t>Hội chứng thiếu hụt miễn dịch</w:t>
            </w:r>
          </w:p>
        </w:tc>
        <w:tc>
          <w:tcPr>
            <w:tcW w:w="588" w:type="pct"/>
            <w:tcBorders>
              <w:top w:val="single" w:sz="4" w:space="0" w:color="auto"/>
              <w:left w:val="single" w:sz="4" w:space="0" w:color="auto"/>
              <w:bottom w:val="single" w:sz="4" w:space="0" w:color="auto"/>
              <w:right w:val="single" w:sz="4" w:space="0" w:color="auto"/>
            </w:tcBorders>
            <w:shd w:val="clear" w:color="auto" w:fill="FFFFFF"/>
          </w:tcPr>
          <w:p w:rsidR="00B2009D"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lang w:val="en-US"/>
        </w:rPr>
      </w:pPr>
      <w:r w:rsidRPr="00430C3E">
        <w:rPr>
          <w:rFonts w:ascii="Arial" w:hAnsi="Arial" w:cs="Arial"/>
          <w:b/>
          <w:sz w:val="20"/>
        </w:rPr>
        <w:t xml:space="preserve">IV- BỆNH NỘI </w:t>
      </w:r>
      <w:r w:rsidRPr="00430C3E" w:rsidR="002E7383">
        <w:rPr>
          <w:rFonts w:ascii="Arial" w:hAnsi="Arial" w:cs="Arial"/>
          <w:b/>
          <w:sz w:val="20"/>
        </w:rPr>
        <w:t>TIẾT</w:t>
      </w:r>
      <w:r w:rsidRPr="00430C3E">
        <w:rPr>
          <w:rFonts w:ascii="Arial" w:hAnsi="Arial" w:cs="Arial"/>
          <w:b/>
          <w:sz w:val="20"/>
        </w:rPr>
        <w:t>, DINH DƯỠ</w:t>
      </w:r>
      <w:r w:rsidRPr="00430C3E" w:rsidR="002A3156">
        <w:rPr>
          <w:rFonts w:ascii="Arial" w:hAnsi="Arial" w:cs="Arial"/>
          <w:b/>
          <w:sz w:val="20"/>
        </w:rPr>
        <w:t>NG VÀ CHUY</w:t>
      </w:r>
      <w:r w:rsidRPr="00430C3E" w:rsidR="002A3156">
        <w:rPr>
          <w:rFonts w:ascii="Arial" w:hAnsi="Arial" w:cs="Arial"/>
          <w:b/>
          <w:sz w:val="20"/>
          <w:lang w:val="en-US"/>
        </w:rPr>
        <w:t>Ể</w:t>
      </w:r>
      <w:r w:rsidRPr="00430C3E">
        <w:rPr>
          <w:rFonts w:ascii="Arial" w:hAnsi="Arial" w:cs="Arial"/>
          <w:b/>
          <w:sz w:val="20"/>
        </w:rPr>
        <w:t>N H</w:t>
      </w:r>
      <w:r w:rsidRPr="00430C3E" w:rsidR="002A3156">
        <w:rPr>
          <w:rFonts w:ascii="Arial" w:hAnsi="Arial" w:cs="Arial"/>
          <w:b/>
          <w:sz w:val="20"/>
          <w:lang w:val="en-US"/>
        </w:rPr>
        <w:t>ÓA</w:t>
      </w:r>
    </w:p>
    <w:tbl>
      <w:tblPr>
        <w:tblStyle w:val="TableNormal"/>
        <w:tblW w:w="5000" w:type="pct"/>
        <w:tblCellMar>
          <w:left w:w="0" w:type="dxa"/>
          <w:right w:w="0" w:type="dxa"/>
        </w:tblCellMar>
        <w:tblLook w:val="0000"/>
      </w:tblPr>
      <w:tblGrid>
        <w:gridCol w:w="685"/>
        <w:gridCol w:w="1099"/>
        <w:gridCol w:w="5995"/>
        <w:gridCol w:w="1302"/>
      </w:tblGrid>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24</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02-03</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Suy giáp mắc phải</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25</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E05</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Cường giáp (Basedo</w:t>
            </w:r>
            <w:r w:rsidRPr="00430C3E" w:rsidR="00E161BD">
              <w:rPr>
                <w:rFonts w:ascii="Arial" w:hAnsi="Arial" w:cs="Arial"/>
                <w:sz w:val="20"/>
                <w:lang w:val="en-US"/>
              </w:rPr>
              <w:t>w</w:t>
            </w:r>
            <w:r w:rsidRPr="00430C3E">
              <w:rPr>
                <w:rFonts w:ascii="Arial" w:hAnsi="Arial" w:cs="Arial"/>
                <w:sz w:val="20"/>
              </w:rPr>
              <w:t>)</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26</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10-14</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Đái tháo đường</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27</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15-16</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Các thể hạ đường huyết</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28</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22</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Cường tuyến yên</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29</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23</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Suy tuyến yên và các rối loạn khác</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30</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24</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Bệnh Cushing</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31</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27-1</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Bệnh Addison</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32</w:t>
            </w:r>
          </w:p>
        </w:tc>
        <w:tc>
          <w:tcPr>
            <w:tcW w:w="605"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31</w:t>
            </w:r>
          </w:p>
        </w:tc>
        <w:tc>
          <w:tcPr>
            <w:tcW w:w="3301" w:type="pct"/>
            <w:tcBorders>
              <w:top w:val="single" w:sz="4" w:space="0" w:color="auto"/>
              <w:left w:val="single" w:sz="4" w:space="0" w:color="auto"/>
              <w:bottom w:val="nil"/>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Rối loạn chức năng đa tuyến</w:t>
            </w:r>
          </w:p>
        </w:tc>
        <w:tc>
          <w:tcPr>
            <w:tcW w:w="717" w:type="pct"/>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CellMar>
            <w:left w:w="0" w:type="dxa"/>
            <w:right w:w="0" w:type="dxa"/>
          </w:tblCellMar>
          <w:tblLook w:val="0000"/>
        </w:tblPrEx>
        <w:tc>
          <w:tcPr>
            <w:tcW w:w="377" w:type="pct"/>
            <w:tcBorders>
              <w:top w:val="single" w:sz="4" w:space="0" w:color="auto"/>
              <w:left w:val="single" w:sz="4" w:space="0" w:color="auto"/>
              <w:bottom w:val="single" w:sz="4" w:space="0" w:color="auto"/>
              <w:right w:val="nil"/>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33</w:t>
            </w:r>
          </w:p>
        </w:tc>
        <w:tc>
          <w:tcPr>
            <w:tcW w:w="605" w:type="pct"/>
            <w:tcBorders>
              <w:top w:val="single" w:sz="4" w:space="0" w:color="auto"/>
              <w:left w:val="single" w:sz="4" w:space="0" w:color="auto"/>
              <w:bottom w:val="single" w:sz="4" w:space="0" w:color="auto"/>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E 52</w:t>
            </w:r>
          </w:p>
        </w:tc>
        <w:tc>
          <w:tcPr>
            <w:tcW w:w="3301" w:type="pct"/>
            <w:tcBorders>
              <w:top w:val="single" w:sz="4" w:space="0" w:color="auto"/>
              <w:left w:val="single" w:sz="4" w:space="0" w:color="auto"/>
              <w:bottom w:val="single" w:sz="4" w:space="0" w:color="auto"/>
              <w:right w:val="nil"/>
            </w:tcBorders>
            <w:shd w:val="clear" w:color="auto" w:fill="FFFFFF"/>
          </w:tcPr>
          <w:p w:rsidR="0036011D" w:rsidRPr="00430C3E" w:rsidP="00942F98">
            <w:pPr>
              <w:spacing w:before="120"/>
              <w:rPr>
                <w:rFonts w:ascii="Arial" w:hAnsi="Arial" w:cs="Arial"/>
                <w:sz w:val="20"/>
              </w:rPr>
            </w:pPr>
            <w:r w:rsidRPr="00430C3E">
              <w:rPr>
                <w:rFonts w:ascii="Arial" w:hAnsi="Arial" w:cs="Arial"/>
                <w:sz w:val="20"/>
              </w:rPr>
              <w:t>Pel</w:t>
            </w:r>
            <w:r w:rsidRPr="00430C3E" w:rsidR="007970D3">
              <w:rPr>
                <w:rFonts w:ascii="Arial" w:hAnsi="Arial" w:cs="Arial"/>
                <w:sz w:val="20"/>
                <w:lang w:val="en-US"/>
              </w:rPr>
              <w:t>l</w:t>
            </w:r>
            <w:r w:rsidRPr="00430C3E">
              <w:rPr>
                <w:rFonts w:ascii="Arial" w:hAnsi="Arial" w:cs="Arial"/>
                <w:sz w:val="20"/>
              </w:rPr>
              <w:t>agra</w:t>
            </w:r>
          </w:p>
        </w:tc>
        <w:tc>
          <w:tcPr>
            <w:tcW w:w="717" w:type="pct"/>
            <w:tcBorders>
              <w:top w:val="single" w:sz="4" w:space="0" w:color="auto"/>
              <w:left w:val="single" w:sz="4" w:space="0" w:color="auto"/>
              <w:bottom w:val="single" w:sz="4" w:space="0" w:color="auto"/>
              <w:right w:val="single" w:sz="4" w:space="0" w:color="auto"/>
            </w:tcBorders>
            <w:shd w:val="clear" w:color="auto" w:fill="FFFFFF"/>
          </w:tcPr>
          <w:p w:rsidR="0036011D"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rPr>
      </w:pPr>
      <w:r w:rsidRPr="00430C3E">
        <w:rPr>
          <w:rFonts w:ascii="Arial" w:hAnsi="Arial" w:cs="Arial"/>
          <w:b/>
          <w:sz w:val="20"/>
        </w:rPr>
        <w:t>V- BỆNH RỐI LOẠN TÂM THẦN VÀ HÀNH VI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1"/>
        <w:gridCol w:w="1130"/>
        <w:gridCol w:w="6166"/>
        <w:gridCol w:w="10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34</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06</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Các rối loạn tâm thần khác do tổn thương và rối loạn chức năng não và do bệnh.</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35</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10</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Loạn tâm thần do nghiện rượu</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36</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11-14</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Nghiện ma túy</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37</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16</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Các r</w:t>
            </w:r>
            <w:r w:rsidRPr="00430C3E">
              <w:rPr>
                <w:rFonts w:ascii="Arial" w:hAnsi="Arial" w:cs="Arial"/>
                <w:sz w:val="20"/>
                <w:lang w:val="en-US"/>
              </w:rPr>
              <w:t>ối</w:t>
            </w:r>
            <w:r w:rsidRPr="00430C3E">
              <w:rPr>
                <w:rFonts w:ascii="Arial" w:hAnsi="Arial" w:cs="Arial"/>
                <w:sz w:val="20"/>
              </w:rPr>
              <w:t xml:space="preserve"> loạn tâm thần và hành vi do sử dụng các chất gây ảo giác.</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38</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20-29</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Tâm thần phân liệt các thể, các rối loạn loại phân liệt và các rối loạn hoang tưởng.</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39</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30-39</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Rối loạn khí s</w:t>
            </w:r>
            <w:r w:rsidRPr="00430C3E">
              <w:rPr>
                <w:rFonts w:ascii="Arial" w:hAnsi="Arial" w:cs="Arial"/>
                <w:sz w:val="20"/>
                <w:lang w:val="en-US"/>
              </w:rPr>
              <w:t>ắ</w:t>
            </w:r>
            <w:r w:rsidRPr="00430C3E">
              <w:rPr>
                <w:rFonts w:ascii="Arial" w:hAnsi="Arial" w:cs="Arial"/>
                <w:sz w:val="20"/>
              </w:rPr>
              <w:t>c (cảm xúc)</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40</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40-42</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Các rối loạn lo âu, ám ảnh</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41</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60-63</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Các rối loạn nhân cách và hành vi ở người thành niên (như ám ảnh, hoang tưởng...)</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42</w:t>
            </w:r>
          </w:p>
        </w:tc>
        <w:tc>
          <w:tcPr>
            <w:tcW w:w="622"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F 91-5</w:t>
            </w:r>
          </w:p>
        </w:tc>
        <w:tc>
          <w:tcPr>
            <w:tcW w:w="3395" w:type="pct"/>
            <w:shd w:val="clear" w:color="auto" w:fill="FFFFFF"/>
          </w:tcPr>
          <w:p w:rsidR="007970D3" w:rsidRPr="00430C3E" w:rsidP="00942F98">
            <w:pPr>
              <w:spacing w:before="120"/>
              <w:rPr>
                <w:rFonts w:ascii="Arial" w:hAnsi="Arial" w:cs="Arial"/>
                <w:sz w:val="20"/>
              </w:rPr>
            </w:pPr>
            <w:r w:rsidRPr="00430C3E">
              <w:rPr>
                <w:rFonts w:ascii="Arial" w:hAnsi="Arial" w:cs="Arial"/>
                <w:sz w:val="20"/>
              </w:rPr>
              <w:t>Chứng nói lắp</w:t>
            </w:r>
          </w:p>
        </w:tc>
        <w:tc>
          <w:tcPr>
            <w:tcW w:w="597" w:type="pct"/>
            <w:shd w:val="clear" w:color="auto" w:fill="FFFFFF"/>
          </w:tcPr>
          <w:p w:rsidR="007970D3"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rPr>
      </w:pPr>
      <w:r w:rsidRPr="00430C3E">
        <w:rPr>
          <w:rFonts w:ascii="Arial" w:hAnsi="Arial" w:cs="Arial"/>
          <w:b/>
          <w:sz w:val="20"/>
        </w:rPr>
        <w:t>VI - BỆNH HỆ THẦN</w:t>
      </w:r>
      <w:r w:rsidRPr="00430C3E">
        <w:rPr>
          <w:rFonts w:ascii="Arial" w:hAnsi="Arial" w:cs="Arial"/>
          <w:b/>
          <w:sz w:val="20"/>
        </w:rPr>
        <w:t xml:space="preserve"> KINH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1"/>
        <w:gridCol w:w="1130"/>
        <w:gridCol w:w="6155"/>
        <w:gridCol w:w="109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43</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11</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 xml:space="preserve">Hội chứng tiểu não như mất </w:t>
            </w:r>
            <w:r w:rsidRPr="00430C3E" w:rsidR="00430C3E">
              <w:rPr>
                <w:rFonts w:ascii="Arial" w:hAnsi="Arial" w:cs="Arial"/>
                <w:sz w:val="20"/>
              </w:rPr>
              <w:t xml:space="preserve">điều </w:t>
            </w:r>
            <w:r w:rsidRPr="00430C3E">
              <w:rPr>
                <w:rFonts w:ascii="Arial" w:hAnsi="Arial" w:cs="Arial"/>
                <w:sz w:val="20"/>
              </w:rPr>
              <w:t>phối, run hữu ý, giảm trương lực cơ, rung giật nhãn cầu, chóng mặt có hệ thống, rối loạn ngôn ngữ</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44</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21</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Hội chứng Parkinson</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45</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24</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Loạn trương lực cơ</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46</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40-41</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Động kinh các thể</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47</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w:t>
            </w:r>
            <w:r w:rsidRPr="00430C3E">
              <w:rPr>
                <w:rFonts w:ascii="Arial" w:hAnsi="Arial" w:cs="Arial"/>
                <w:sz w:val="20"/>
              </w:rPr>
              <w:t xml:space="preserve"> 43</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 xml:space="preserve">Chứng đau </w:t>
            </w:r>
            <w:r w:rsidRPr="00430C3E">
              <w:rPr>
                <w:rFonts w:ascii="Arial" w:hAnsi="Arial" w:cs="Arial"/>
                <w:sz w:val="20"/>
                <w:lang w:val="en-US"/>
              </w:rPr>
              <w:t>nửa</w:t>
            </w:r>
            <w:r w:rsidRPr="00430C3E">
              <w:rPr>
                <w:rFonts w:ascii="Arial" w:hAnsi="Arial" w:cs="Arial"/>
                <w:sz w:val="20"/>
              </w:rPr>
              <w:t xml:space="preserve"> đầu</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48</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50</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Liệt dây thần kinh sinh 3</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49</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51</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Liệt dây thần kinh mặt</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50</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54</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Bệnh rễ thần kinh và đám rối</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51</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w:t>
            </w:r>
            <w:r w:rsidRPr="00430C3E" w:rsidR="003A17F8">
              <w:rPr>
                <w:rFonts w:ascii="Arial" w:hAnsi="Arial" w:cs="Arial"/>
                <w:sz w:val="20"/>
                <w:lang w:val="en-US"/>
              </w:rPr>
              <w:t xml:space="preserve"> </w:t>
            </w:r>
            <w:r w:rsidRPr="00430C3E">
              <w:rPr>
                <w:rFonts w:ascii="Arial" w:hAnsi="Arial" w:cs="Arial"/>
                <w:sz w:val="20"/>
              </w:rPr>
              <w:t>57-0</w:t>
            </w:r>
          </w:p>
        </w:tc>
        <w:tc>
          <w:tcPr>
            <w:tcW w:w="3389" w:type="pct"/>
            <w:shd w:val="clear" w:color="auto" w:fill="FFFFFF"/>
          </w:tcPr>
          <w:p w:rsidR="008921F0" w:rsidRPr="00430C3E" w:rsidP="00942F98">
            <w:pPr>
              <w:spacing w:before="120"/>
              <w:rPr>
                <w:rFonts w:ascii="Arial" w:hAnsi="Arial" w:cs="Arial"/>
                <w:sz w:val="20"/>
                <w:lang w:val="en-US"/>
              </w:rPr>
            </w:pPr>
            <w:r w:rsidRPr="00430C3E">
              <w:rPr>
                <w:rFonts w:ascii="Arial" w:hAnsi="Arial" w:cs="Arial"/>
                <w:sz w:val="20"/>
              </w:rPr>
              <w:t xml:space="preserve">Viêm dây thần kinh </w:t>
            </w:r>
            <w:r w:rsidRPr="00430C3E">
              <w:rPr>
                <w:rFonts w:ascii="Arial" w:hAnsi="Arial" w:cs="Arial"/>
                <w:sz w:val="20"/>
                <w:lang w:val="en-US"/>
              </w:rPr>
              <w:t>tọa</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52</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83.0</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Liệt teo cơ ở 1 hoặc 2 tay</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53</w:t>
            </w:r>
          </w:p>
        </w:tc>
        <w:tc>
          <w:tcPr>
            <w:tcW w:w="622"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G 83.1</w:t>
            </w:r>
          </w:p>
        </w:tc>
        <w:tc>
          <w:tcPr>
            <w:tcW w:w="3389" w:type="pct"/>
            <w:shd w:val="clear" w:color="auto" w:fill="FFFFFF"/>
          </w:tcPr>
          <w:p w:rsidR="008921F0" w:rsidRPr="00430C3E" w:rsidP="00942F98">
            <w:pPr>
              <w:spacing w:before="120"/>
              <w:rPr>
                <w:rFonts w:ascii="Arial" w:hAnsi="Arial" w:cs="Arial"/>
                <w:sz w:val="20"/>
              </w:rPr>
            </w:pPr>
            <w:r w:rsidRPr="00430C3E">
              <w:rPr>
                <w:rFonts w:ascii="Arial" w:hAnsi="Arial" w:cs="Arial"/>
                <w:sz w:val="20"/>
              </w:rPr>
              <w:t>Liệt teo cơ ở 1 hoặc 2 chân</w:t>
            </w:r>
          </w:p>
        </w:tc>
        <w:tc>
          <w:tcPr>
            <w:tcW w:w="603" w:type="pct"/>
            <w:shd w:val="clear" w:color="auto" w:fill="FFFFFF"/>
          </w:tcPr>
          <w:p w:rsidR="008921F0"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rPr>
      </w:pPr>
      <w:r w:rsidRPr="00430C3E" w:rsidR="004A660B">
        <w:rPr>
          <w:rFonts w:ascii="Arial" w:hAnsi="Arial" w:cs="Arial"/>
          <w:b/>
          <w:sz w:val="20"/>
          <w:lang w:val="en-US"/>
        </w:rPr>
        <w:t>VII - BỆNH CỦA MẮT VÀ PHẦN PHỤ CỦA MẮT ẢNH HƯỞNG ĐẾN THỊ L</w:t>
      </w:r>
      <w:r w:rsidRPr="00430C3E" w:rsidR="003A17F8">
        <w:rPr>
          <w:rFonts w:ascii="Arial" w:hAnsi="Arial" w:cs="Arial"/>
          <w:b/>
          <w:sz w:val="20"/>
          <w:lang w:val="en-US"/>
        </w:rPr>
        <w:t>ỰC VÀ</w:t>
      </w:r>
      <w:r w:rsidRPr="00430C3E" w:rsidR="004A660B">
        <w:rPr>
          <w:rFonts w:ascii="Arial" w:hAnsi="Arial" w:cs="Arial"/>
          <w:b/>
          <w:sz w:val="20"/>
          <w:lang w:val="en-US"/>
        </w:rPr>
        <w:t xml:space="preserve"> THỊ TRƯỜNG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4"/>
        <w:gridCol w:w="1128"/>
        <w:gridCol w:w="6182"/>
        <w:gridCol w:w="105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54</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w:t>
            </w:r>
            <w:r w:rsidRPr="00430C3E" w:rsidR="00E645DD">
              <w:rPr>
                <w:rFonts w:ascii="Arial" w:hAnsi="Arial" w:cs="Arial"/>
                <w:sz w:val="20"/>
                <w:lang w:val="en-US"/>
              </w:rPr>
              <w:t xml:space="preserve"> </w:t>
            </w:r>
            <w:r w:rsidRPr="00430C3E">
              <w:rPr>
                <w:rFonts w:ascii="Arial" w:hAnsi="Arial" w:cs="Arial"/>
                <w:sz w:val="20"/>
              </w:rPr>
              <w:t>10</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Viêm kết mạc dị ứng</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55</w:t>
            </w:r>
          </w:p>
        </w:tc>
        <w:tc>
          <w:tcPr>
            <w:tcW w:w="621" w:type="pct"/>
            <w:vMerge w:val="restart"/>
            <w:shd w:val="clear" w:color="auto" w:fill="FFFFFF"/>
            <w:vAlign w:val="center"/>
          </w:tcPr>
          <w:p w:rsidR="004A660B" w:rsidRPr="00430C3E" w:rsidP="00942F98">
            <w:pPr>
              <w:spacing w:before="120"/>
              <w:rPr>
                <w:rFonts w:ascii="Arial" w:hAnsi="Arial" w:cs="Arial"/>
                <w:sz w:val="20"/>
              </w:rPr>
            </w:pPr>
            <w:r w:rsidRPr="00430C3E">
              <w:rPr>
                <w:rFonts w:ascii="Arial" w:hAnsi="Arial" w:cs="Arial"/>
                <w:sz w:val="20"/>
              </w:rPr>
              <w:t>H</w:t>
            </w:r>
            <w:r w:rsidRPr="00430C3E" w:rsidR="00E645DD">
              <w:rPr>
                <w:rFonts w:ascii="Arial" w:hAnsi="Arial" w:cs="Arial"/>
                <w:sz w:val="20"/>
                <w:lang w:val="en-US"/>
              </w:rPr>
              <w:t xml:space="preserve"> </w:t>
            </w:r>
            <w:r w:rsidRPr="00430C3E">
              <w:rPr>
                <w:rFonts w:ascii="Arial" w:hAnsi="Arial" w:cs="Arial"/>
                <w:sz w:val="20"/>
              </w:rPr>
              <w:t>11</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Mộng thịt từ độ III trở lên chưa mổ</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56</w:t>
            </w:r>
          </w:p>
        </w:tc>
        <w:tc>
          <w:tcPr>
            <w:tcW w:w="621" w:type="pct"/>
            <w:vMerge/>
            <w:shd w:val="clear" w:color="auto" w:fill="FFFFFF"/>
          </w:tcPr>
          <w:p w:rsidR="004A660B" w:rsidRPr="00430C3E" w:rsidP="00942F98">
            <w:pPr>
              <w:spacing w:before="120"/>
              <w:rPr>
                <w:rFonts w:ascii="Arial" w:hAnsi="Arial" w:cs="Arial"/>
                <w:sz w:val="20"/>
              </w:rPr>
            </w:pP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Mộng thịt độ III đã mổ, tái phát gây dính</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57</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16</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Loét giác mạc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58</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17</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Sẹo và đục giác mạc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59</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18</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Các bệnh về giác mạc khác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60</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25</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Đục nhân m</w:t>
            </w:r>
            <w:r w:rsidRPr="00430C3E" w:rsidR="003A17F8">
              <w:rPr>
                <w:rFonts w:ascii="Arial" w:hAnsi="Arial" w:cs="Arial"/>
                <w:sz w:val="20"/>
                <w:lang w:val="en-US"/>
              </w:rPr>
              <w:t>ắ</w:t>
            </w:r>
            <w:r w:rsidRPr="00430C3E">
              <w:rPr>
                <w:rFonts w:ascii="Arial" w:hAnsi="Arial" w:cs="Arial"/>
                <w:sz w:val="20"/>
              </w:rPr>
              <w:t xml:space="preserve">t sau đã mổ đạt tiêu chuẩn thị lực (có </w:t>
            </w:r>
            <w:r w:rsidRPr="00430C3E" w:rsidR="00430C3E">
              <w:rPr>
                <w:rFonts w:ascii="Arial" w:hAnsi="Arial" w:cs="Arial"/>
                <w:sz w:val="20"/>
              </w:rPr>
              <w:t xml:space="preserve">điều </w:t>
            </w:r>
            <w:r w:rsidRPr="00430C3E">
              <w:rPr>
                <w:rFonts w:ascii="Arial" w:hAnsi="Arial" w:cs="Arial"/>
                <w:sz w:val="20"/>
              </w:rPr>
              <w:t>chỉnh kính)</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61</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30 - 36</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Bong và tổn thương võng mạc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62</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43</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Các bệnh về dịch kính (xuất huyết, co kéo...)</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63</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40</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Bệnh Glôcôm</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64</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43</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Viêm màng bồ đào</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65</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w:t>
            </w:r>
            <w:r w:rsidRPr="00430C3E" w:rsidR="003A17F8">
              <w:rPr>
                <w:rFonts w:ascii="Arial" w:hAnsi="Arial" w:cs="Arial"/>
                <w:sz w:val="20"/>
                <w:lang w:val="en-US"/>
              </w:rPr>
              <w:t xml:space="preserve"> </w:t>
            </w:r>
            <w:r w:rsidRPr="00430C3E">
              <w:rPr>
                <w:rFonts w:ascii="Arial" w:hAnsi="Arial" w:cs="Arial"/>
                <w:sz w:val="20"/>
              </w:rPr>
              <w:t>46-47</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 xml:space="preserve">Teo gai thị, thoái </w:t>
            </w:r>
            <w:r w:rsidRPr="00430C3E" w:rsidR="00E6065F">
              <w:rPr>
                <w:rFonts w:ascii="Arial" w:hAnsi="Arial" w:cs="Arial"/>
                <w:sz w:val="20"/>
                <w:lang w:val="en-US"/>
              </w:rPr>
              <w:t>hóa</w:t>
            </w:r>
            <w:r w:rsidRPr="00430C3E">
              <w:rPr>
                <w:rFonts w:ascii="Arial" w:hAnsi="Arial" w:cs="Arial"/>
                <w:sz w:val="20"/>
              </w:rPr>
              <w:t xml:space="preserve"> hoàng </w:t>
            </w:r>
            <w:r w:rsidRPr="00430C3E" w:rsidR="00430C3E">
              <w:rPr>
                <w:rFonts w:ascii="Arial" w:hAnsi="Arial" w:cs="Arial"/>
                <w:sz w:val="20"/>
              </w:rPr>
              <w:t xml:space="preserve">điểm </w:t>
            </w:r>
            <w:r w:rsidRPr="00430C3E">
              <w:rPr>
                <w:rFonts w:ascii="Arial" w:hAnsi="Arial" w:cs="Arial"/>
                <w:sz w:val="20"/>
              </w:rPr>
              <w:t>hai mắt</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66</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49</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Lác mắt có ảnh hưởng đến thị trường và thị lực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67</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52. 0-1</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Cận, viễn thị trên 6 D</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68</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w:t>
            </w:r>
            <w:r w:rsidRPr="00430C3E" w:rsidR="003A17F8">
              <w:rPr>
                <w:rFonts w:ascii="Arial" w:hAnsi="Arial" w:cs="Arial"/>
                <w:sz w:val="20"/>
                <w:lang w:val="en-US"/>
              </w:rPr>
              <w:t xml:space="preserve"> </w:t>
            </w:r>
            <w:r w:rsidRPr="00430C3E">
              <w:rPr>
                <w:rFonts w:ascii="Arial" w:hAnsi="Arial" w:cs="Arial"/>
                <w:sz w:val="20"/>
              </w:rPr>
              <w:t>52.2</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 xml:space="preserve">Loạn thị đã </w:t>
            </w:r>
            <w:r w:rsidRPr="00430C3E" w:rsidR="00430C3E">
              <w:rPr>
                <w:rFonts w:ascii="Arial" w:hAnsi="Arial" w:cs="Arial"/>
                <w:sz w:val="20"/>
              </w:rPr>
              <w:t xml:space="preserve">điều </w:t>
            </w:r>
            <w:r w:rsidRPr="00430C3E">
              <w:rPr>
                <w:rFonts w:ascii="Arial" w:hAnsi="Arial" w:cs="Arial"/>
                <w:sz w:val="20"/>
              </w:rPr>
              <w:t>chỉnh bằng kính</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69</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53.2</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Song thị</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70</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53.5</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Rối loạn s</w:t>
            </w:r>
            <w:r w:rsidRPr="00430C3E" w:rsidR="00D12724">
              <w:rPr>
                <w:rFonts w:ascii="Arial" w:hAnsi="Arial" w:cs="Arial"/>
                <w:sz w:val="20"/>
                <w:lang w:val="en-US"/>
              </w:rPr>
              <w:t>ắ</w:t>
            </w:r>
            <w:r w:rsidRPr="00430C3E">
              <w:rPr>
                <w:rFonts w:ascii="Arial" w:hAnsi="Arial" w:cs="Arial"/>
                <w:sz w:val="20"/>
              </w:rPr>
              <w:t>c giác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71</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53.6</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Quáng gà</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72</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55</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Rung giật nhãn cầu</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73</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A</w:t>
            </w:r>
            <w:r w:rsidRPr="00430C3E" w:rsidR="003A17F8">
              <w:rPr>
                <w:rFonts w:ascii="Arial" w:hAnsi="Arial" w:cs="Arial"/>
                <w:sz w:val="20"/>
                <w:lang w:val="en-US"/>
              </w:rPr>
              <w:t xml:space="preserve"> </w:t>
            </w:r>
            <w:r w:rsidRPr="00430C3E">
              <w:rPr>
                <w:rFonts w:ascii="Arial" w:hAnsi="Arial" w:cs="Arial"/>
                <w:sz w:val="20"/>
              </w:rPr>
              <w:t>71</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Bệnh mắt hột có biến chứng, ảnh hưởng tới thị lực.</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74</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02.4</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Sụp mi</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3"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75</w:t>
            </w:r>
          </w:p>
        </w:tc>
        <w:tc>
          <w:tcPr>
            <w:tcW w:w="621"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H 58</w:t>
            </w:r>
          </w:p>
        </w:tc>
        <w:tc>
          <w:tcPr>
            <w:tcW w:w="3404" w:type="pct"/>
            <w:shd w:val="clear" w:color="auto" w:fill="FFFFFF"/>
          </w:tcPr>
          <w:p w:rsidR="004A660B" w:rsidRPr="00430C3E" w:rsidP="00942F98">
            <w:pPr>
              <w:spacing w:before="120"/>
              <w:rPr>
                <w:rFonts w:ascii="Arial" w:hAnsi="Arial" w:cs="Arial"/>
                <w:sz w:val="20"/>
              </w:rPr>
            </w:pPr>
            <w:r w:rsidRPr="00430C3E">
              <w:rPr>
                <w:rFonts w:ascii="Arial" w:hAnsi="Arial" w:cs="Arial"/>
                <w:sz w:val="20"/>
              </w:rPr>
              <w:t>Các bệnh chấn thương về mắt</w:t>
            </w:r>
          </w:p>
        </w:tc>
        <w:tc>
          <w:tcPr>
            <w:tcW w:w="582" w:type="pct"/>
            <w:shd w:val="clear" w:color="auto" w:fill="FFFFFF"/>
          </w:tcPr>
          <w:p w:rsidR="004A660B"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rPr>
      </w:pPr>
      <w:r w:rsidRPr="00430C3E">
        <w:rPr>
          <w:rFonts w:ascii="Arial" w:hAnsi="Arial" w:cs="Arial"/>
          <w:b/>
          <w:sz w:val="20"/>
        </w:rPr>
        <w:t>VIII - BỆNH TAI -MŨI - HỌNG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2"/>
        <w:gridCol w:w="1130"/>
        <w:gridCol w:w="6197"/>
        <w:gridCol w:w="104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76</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31</w:t>
            </w:r>
          </w:p>
        </w:tc>
        <w:tc>
          <w:tcPr>
            <w:tcW w:w="3412" w:type="pct"/>
            <w:shd w:val="clear" w:color="auto" w:fill="FFFFFF"/>
          </w:tcPr>
          <w:p w:rsidR="00D12724" w:rsidRPr="00430C3E" w:rsidP="00942F98">
            <w:pPr>
              <w:spacing w:before="120"/>
              <w:rPr>
                <w:rFonts w:ascii="Arial" w:hAnsi="Arial" w:cs="Arial"/>
                <w:sz w:val="20"/>
              </w:rPr>
            </w:pPr>
            <w:r w:rsidRPr="00430C3E" w:rsidR="003A17F8">
              <w:rPr>
                <w:rFonts w:ascii="Arial" w:hAnsi="Arial" w:cs="Arial"/>
                <w:sz w:val="20"/>
              </w:rPr>
              <w:t>Tr</w:t>
            </w:r>
            <w:r w:rsidRPr="00430C3E" w:rsidR="003A17F8">
              <w:rPr>
                <w:rFonts w:ascii="Arial" w:hAnsi="Arial" w:cs="Arial"/>
                <w:sz w:val="20"/>
                <w:lang w:val="en-US"/>
              </w:rPr>
              <w:t>ĩ</w:t>
            </w:r>
            <w:r w:rsidRPr="00430C3E">
              <w:rPr>
                <w:rFonts w:ascii="Arial" w:hAnsi="Arial" w:cs="Arial"/>
                <w:sz w:val="20"/>
              </w:rPr>
              <w:t xml:space="preserve"> mũi</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77</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32</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Viêm xoang hàm, xoang t</w:t>
            </w:r>
            <w:r w:rsidRPr="00430C3E" w:rsidR="00CA6529">
              <w:rPr>
                <w:rFonts w:ascii="Arial" w:hAnsi="Arial" w:cs="Arial"/>
                <w:sz w:val="20"/>
                <w:lang w:val="en-US"/>
              </w:rPr>
              <w:t>r</w:t>
            </w:r>
            <w:r w:rsidRPr="00430C3E">
              <w:rPr>
                <w:rFonts w:ascii="Arial" w:hAnsi="Arial" w:cs="Arial"/>
                <w:sz w:val="20"/>
              </w:rPr>
              <w:t xml:space="preserve">án mạn tính có thoái </w:t>
            </w:r>
            <w:r w:rsidRPr="00430C3E" w:rsidR="00CA6529">
              <w:rPr>
                <w:rFonts w:ascii="Arial" w:hAnsi="Arial" w:cs="Arial"/>
                <w:sz w:val="20"/>
              </w:rPr>
              <w:t xml:space="preserve">hóa </w:t>
            </w:r>
            <w:r w:rsidRPr="00430C3E">
              <w:rPr>
                <w:rFonts w:ascii="Arial" w:hAnsi="Arial" w:cs="Arial"/>
                <w:sz w:val="20"/>
              </w:rPr>
              <w:t>niêm mạc hoặc viêm đa xoang</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78</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33</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 xml:space="preserve">Polyp mũi chưa </w:t>
            </w:r>
            <w:r w:rsidRPr="00430C3E" w:rsidR="00430C3E">
              <w:rPr>
                <w:rFonts w:ascii="Arial" w:hAnsi="Arial" w:cs="Arial"/>
                <w:sz w:val="20"/>
              </w:rPr>
              <w:t xml:space="preserve">điều </w:t>
            </w:r>
            <w:r w:rsidRPr="00430C3E">
              <w:rPr>
                <w:rFonts w:ascii="Arial" w:hAnsi="Arial" w:cs="Arial"/>
                <w:sz w:val="20"/>
              </w:rPr>
              <w:t>trị ổn định</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79</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34</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D</w:t>
            </w:r>
            <w:r w:rsidRPr="00430C3E" w:rsidR="00CA6529">
              <w:rPr>
                <w:rFonts w:ascii="Arial" w:hAnsi="Arial" w:cs="Arial"/>
                <w:sz w:val="20"/>
                <w:lang w:val="en-US"/>
              </w:rPr>
              <w:t>ị</w:t>
            </w:r>
            <w:r w:rsidRPr="00430C3E">
              <w:rPr>
                <w:rFonts w:ascii="Arial" w:hAnsi="Arial" w:cs="Arial"/>
                <w:sz w:val="20"/>
              </w:rPr>
              <w:t xml:space="preserve"> dạng mũi họng gây rối loạn hô hấp và phát âm</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w:t>
            </w:r>
            <w:r w:rsidRPr="00430C3E">
              <w:rPr>
                <w:rFonts w:ascii="Arial" w:hAnsi="Arial" w:cs="Arial"/>
                <w:sz w:val="20"/>
              </w:rPr>
              <w:t>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80</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 60</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 xml:space="preserve">Viêm ống tai mạn tính gây chít hẹp </w:t>
            </w:r>
            <w:r w:rsidRPr="00430C3E" w:rsidR="003A17F8">
              <w:rPr>
                <w:rFonts w:ascii="Arial" w:hAnsi="Arial" w:cs="Arial"/>
                <w:sz w:val="20"/>
                <w:lang w:val="en-US"/>
              </w:rPr>
              <w:t>ố</w:t>
            </w:r>
            <w:r w:rsidRPr="00430C3E">
              <w:rPr>
                <w:rFonts w:ascii="Arial" w:hAnsi="Arial" w:cs="Arial"/>
                <w:sz w:val="20"/>
              </w:rPr>
              <w:t>ng tai</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81</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 70. 0-1</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 xml:space="preserve">Viêm tai xương chũm cấp và mạn chưa </w:t>
            </w:r>
            <w:r w:rsidRPr="00430C3E" w:rsidR="00430C3E">
              <w:rPr>
                <w:rFonts w:ascii="Arial" w:hAnsi="Arial" w:cs="Arial"/>
                <w:sz w:val="20"/>
              </w:rPr>
              <w:t xml:space="preserve">điều </w:t>
            </w:r>
            <w:r w:rsidRPr="00430C3E">
              <w:rPr>
                <w:rFonts w:ascii="Arial" w:hAnsi="Arial" w:cs="Arial"/>
                <w:sz w:val="20"/>
              </w:rPr>
              <w:t>trị khỏi</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82</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 67</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Viêm tai giữa đang ch</w:t>
            </w:r>
            <w:r w:rsidRPr="00430C3E" w:rsidR="003A17F8">
              <w:rPr>
                <w:rFonts w:ascii="Arial" w:hAnsi="Arial" w:cs="Arial"/>
                <w:sz w:val="20"/>
                <w:lang w:val="en-US"/>
              </w:rPr>
              <w:t>ả</w:t>
            </w:r>
            <w:r w:rsidRPr="00430C3E">
              <w:rPr>
                <w:rFonts w:ascii="Arial" w:hAnsi="Arial" w:cs="Arial"/>
                <w:sz w:val="20"/>
              </w:rPr>
              <w:t>y mủ</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83</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 81</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Hội chứng tiền đình (Ménière)</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84</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H</w:t>
            </w:r>
            <w:r w:rsidRPr="00430C3E" w:rsidR="003A17F8">
              <w:rPr>
                <w:rFonts w:ascii="Arial" w:hAnsi="Arial" w:cs="Arial"/>
                <w:sz w:val="20"/>
                <w:lang w:val="en-US"/>
              </w:rPr>
              <w:t xml:space="preserve"> </w:t>
            </w:r>
            <w:r w:rsidRPr="00430C3E">
              <w:rPr>
                <w:rFonts w:ascii="Arial" w:hAnsi="Arial" w:cs="Arial"/>
                <w:sz w:val="20"/>
              </w:rPr>
              <w:t>90</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 xml:space="preserve">Điếc và giảm sức nghe: </w:t>
            </w:r>
            <w:r w:rsidRPr="00430C3E">
              <w:rPr>
                <w:rFonts w:ascii="Arial" w:hAnsi="Arial" w:cs="Arial"/>
                <w:i/>
                <w:sz w:val="20"/>
              </w:rPr>
              <w:t>Đo bằng máy</w:t>
            </w:r>
            <w:r w:rsidRPr="00430C3E">
              <w:rPr>
                <w:rFonts w:ascii="Arial" w:hAnsi="Arial" w:cs="Arial"/>
                <w:i/>
                <w:sz w:val="20"/>
              </w:rPr>
              <w:t xml:space="preserve"> &gt;30 dBA</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85</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35.1</w:t>
            </w:r>
          </w:p>
        </w:tc>
        <w:tc>
          <w:tcPr>
            <w:tcW w:w="341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Viêm Amyđan mạn tính quá phát</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2"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86</w:t>
            </w:r>
          </w:p>
        </w:tc>
        <w:tc>
          <w:tcPr>
            <w:tcW w:w="622" w:type="pct"/>
            <w:shd w:val="clear" w:color="auto" w:fill="FFFFFF"/>
          </w:tcPr>
          <w:p w:rsidR="00D12724" w:rsidRPr="00430C3E" w:rsidP="00942F98">
            <w:pPr>
              <w:spacing w:before="120"/>
              <w:rPr>
                <w:rFonts w:ascii="Arial" w:hAnsi="Arial" w:cs="Arial"/>
                <w:sz w:val="20"/>
              </w:rPr>
            </w:pPr>
            <w:r w:rsidRPr="00430C3E">
              <w:rPr>
                <w:rFonts w:ascii="Arial" w:hAnsi="Arial" w:cs="Arial"/>
                <w:sz w:val="20"/>
              </w:rPr>
              <w:t>J 38</w:t>
            </w:r>
          </w:p>
        </w:tc>
        <w:tc>
          <w:tcPr>
            <w:tcW w:w="3412" w:type="pct"/>
            <w:shd w:val="clear" w:color="auto" w:fill="FFFFFF"/>
          </w:tcPr>
          <w:p w:rsidR="00D12724" w:rsidRPr="00430C3E" w:rsidP="00942F98">
            <w:pPr>
              <w:spacing w:before="120"/>
              <w:rPr>
                <w:rFonts w:ascii="Arial" w:hAnsi="Arial" w:cs="Arial"/>
                <w:sz w:val="20"/>
                <w:lang w:val="en-US"/>
              </w:rPr>
            </w:pPr>
            <w:r w:rsidRPr="00430C3E">
              <w:rPr>
                <w:rFonts w:ascii="Arial" w:hAnsi="Arial" w:cs="Arial"/>
                <w:sz w:val="20"/>
              </w:rPr>
              <w:t>Bệnh lý thanh quản gây rối loạn giọng hoặc khó th</w:t>
            </w:r>
            <w:r w:rsidRPr="00430C3E" w:rsidR="00D47081">
              <w:rPr>
                <w:rFonts w:ascii="Arial" w:hAnsi="Arial" w:cs="Arial"/>
                <w:sz w:val="20"/>
                <w:lang w:val="en-US"/>
              </w:rPr>
              <w:t>ở</w:t>
            </w:r>
          </w:p>
        </w:tc>
        <w:tc>
          <w:tcPr>
            <w:tcW w:w="574" w:type="pct"/>
            <w:shd w:val="clear" w:color="auto" w:fill="FFFFFF"/>
          </w:tcPr>
          <w:p w:rsidR="00D12724"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rPr>
      </w:pPr>
      <w:r w:rsidRPr="00430C3E">
        <w:rPr>
          <w:rFonts w:ascii="Arial" w:hAnsi="Arial" w:cs="Arial"/>
          <w:b/>
          <w:sz w:val="20"/>
        </w:rPr>
        <w:t>IX. BỆNH HỆ TUẦN HOÀN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1"/>
        <w:gridCol w:w="1135"/>
        <w:gridCol w:w="6193"/>
        <w:gridCol w:w="104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87</w:t>
            </w:r>
          </w:p>
        </w:tc>
        <w:tc>
          <w:tcPr>
            <w:tcW w:w="625" w:type="pct"/>
            <w:shd w:val="clear" w:color="auto" w:fill="FFFFFF"/>
          </w:tcPr>
          <w:p w:rsidR="00D47081" w:rsidRPr="00430C3E" w:rsidP="00942F98">
            <w:pPr>
              <w:spacing w:before="120"/>
              <w:rPr>
                <w:rFonts w:ascii="Arial" w:hAnsi="Arial" w:cs="Arial"/>
                <w:sz w:val="20"/>
              </w:rPr>
            </w:pPr>
            <w:r w:rsidRPr="00430C3E" w:rsidR="00873D2C">
              <w:rPr>
                <w:rFonts w:ascii="Arial" w:hAnsi="Arial" w:cs="Arial"/>
                <w:sz w:val="20"/>
              </w:rPr>
              <w:t>I 05 -</w:t>
            </w:r>
            <w:r w:rsidRPr="00430C3E" w:rsidR="00873D2C">
              <w:rPr>
                <w:rFonts w:ascii="Arial" w:hAnsi="Arial" w:cs="Arial"/>
                <w:sz w:val="20"/>
                <w:lang w:val="en-US"/>
              </w:rPr>
              <w:t>I</w:t>
            </w:r>
            <w:r w:rsidRPr="00430C3E">
              <w:rPr>
                <w:rFonts w:ascii="Arial" w:hAnsi="Arial" w:cs="Arial"/>
                <w:sz w:val="20"/>
              </w:rPr>
              <w:t xml:space="preserve"> 08</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Các bệnh van tim thực thể do thấp</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88</w:t>
            </w:r>
          </w:p>
        </w:tc>
        <w:tc>
          <w:tcPr>
            <w:tcW w:w="625" w:type="pct"/>
            <w:shd w:val="clear" w:color="auto" w:fill="FFFFFF"/>
          </w:tcPr>
          <w:p w:rsidR="00D47081" w:rsidRPr="00430C3E" w:rsidP="00942F98">
            <w:pPr>
              <w:spacing w:before="120"/>
              <w:rPr>
                <w:rFonts w:ascii="Arial" w:hAnsi="Arial" w:cs="Arial"/>
                <w:sz w:val="20"/>
              </w:rPr>
            </w:pPr>
            <w:r w:rsidRPr="00430C3E" w:rsidR="00873D2C">
              <w:rPr>
                <w:rFonts w:ascii="Arial" w:hAnsi="Arial" w:cs="Arial"/>
                <w:sz w:val="20"/>
                <w:lang w:val="en-US"/>
              </w:rPr>
              <w:t xml:space="preserve">I </w:t>
            </w:r>
            <w:r w:rsidRPr="00430C3E">
              <w:rPr>
                <w:rFonts w:ascii="Arial" w:hAnsi="Arial" w:cs="Arial"/>
                <w:sz w:val="20"/>
              </w:rPr>
              <w:t>10</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 xml:space="preserve">Tăng huyết áp giai đoạn II (theo JNC VII), </w:t>
            </w:r>
            <w:r w:rsidRPr="00430C3E" w:rsidR="00430C3E">
              <w:rPr>
                <w:rFonts w:ascii="Arial" w:hAnsi="Arial" w:cs="Arial"/>
                <w:sz w:val="20"/>
              </w:rPr>
              <w:t xml:space="preserve">điều </w:t>
            </w:r>
            <w:r w:rsidRPr="00430C3E">
              <w:rPr>
                <w:rFonts w:ascii="Arial" w:hAnsi="Arial" w:cs="Arial"/>
                <w:sz w:val="20"/>
              </w:rPr>
              <w:t>trị không có kết quả.</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89</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20 - 25</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Bệnh tim thiếu máu cục bộ</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90</w:t>
            </w:r>
          </w:p>
        </w:tc>
        <w:tc>
          <w:tcPr>
            <w:tcW w:w="625"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Q</w:t>
            </w:r>
            <w:r w:rsidRPr="00430C3E" w:rsidR="00873D2C">
              <w:rPr>
                <w:rFonts w:ascii="Arial" w:hAnsi="Arial" w:cs="Arial"/>
                <w:sz w:val="20"/>
                <w:lang w:val="en-US"/>
              </w:rPr>
              <w:t xml:space="preserve"> </w:t>
            </w:r>
            <w:r w:rsidRPr="00430C3E">
              <w:rPr>
                <w:rFonts w:ascii="Arial" w:hAnsi="Arial" w:cs="Arial"/>
                <w:sz w:val="20"/>
              </w:rPr>
              <w:t>21 -28</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 xml:space="preserve">Các bệnh tim mạch bẩm sinh chưa được </w:t>
            </w:r>
            <w:r w:rsidRPr="00430C3E" w:rsidR="00430C3E">
              <w:rPr>
                <w:rFonts w:ascii="Arial" w:hAnsi="Arial" w:cs="Arial"/>
                <w:sz w:val="20"/>
              </w:rPr>
              <w:t xml:space="preserve">điều </w:t>
            </w:r>
            <w:r w:rsidRPr="00430C3E">
              <w:rPr>
                <w:rFonts w:ascii="Arial" w:hAnsi="Arial" w:cs="Arial"/>
                <w:sz w:val="20"/>
              </w:rPr>
              <w:t>trị</w:t>
            </w:r>
            <w:r w:rsidRPr="00430C3E" w:rsidR="00873D2C">
              <w:rPr>
                <w:rFonts w:ascii="Arial" w:hAnsi="Arial" w:cs="Arial"/>
                <w:sz w:val="20"/>
              </w:rPr>
              <w:t xml:space="preserve"> hoàn ch</w:t>
            </w:r>
            <w:r w:rsidRPr="00430C3E" w:rsidR="00873D2C">
              <w:rPr>
                <w:rFonts w:ascii="Arial" w:hAnsi="Arial" w:cs="Arial"/>
                <w:sz w:val="20"/>
                <w:lang w:val="en-US"/>
              </w:rPr>
              <w:t>ỉ</w:t>
            </w:r>
            <w:r w:rsidRPr="00430C3E">
              <w:rPr>
                <w:rFonts w:ascii="Arial" w:hAnsi="Arial" w:cs="Arial"/>
                <w:sz w:val="20"/>
              </w:rPr>
              <w:t>nh</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91</w:t>
            </w:r>
          </w:p>
        </w:tc>
        <w:tc>
          <w:tcPr>
            <w:tcW w:w="625" w:type="pct"/>
            <w:shd w:val="clear" w:color="auto" w:fill="FFFFFF"/>
          </w:tcPr>
          <w:p w:rsidR="00D47081" w:rsidRPr="00430C3E" w:rsidP="00942F98">
            <w:pPr>
              <w:spacing w:before="120"/>
              <w:rPr>
                <w:rFonts w:ascii="Arial" w:hAnsi="Arial" w:cs="Arial"/>
                <w:sz w:val="20"/>
              </w:rPr>
            </w:pPr>
            <w:r w:rsidRPr="00430C3E" w:rsidR="00873D2C">
              <w:rPr>
                <w:rFonts w:ascii="Arial" w:hAnsi="Arial" w:cs="Arial"/>
                <w:sz w:val="20"/>
                <w:lang w:val="en-US"/>
              </w:rPr>
              <w:t xml:space="preserve">I </w:t>
            </w:r>
            <w:r w:rsidRPr="00430C3E">
              <w:rPr>
                <w:rFonts w:ascii="Arial" w:hAnsi="Arial" w:cs="Arial"/>
                <w:sz w:val="20"/>
              </w:rPr>
              <w:t>27</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Tim phổi mạn</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92</w:t>
            </w:r>
          </w:p>
        </w:tc>
        <w:tc>
          <w:tcPr>
            <w:tcW w:w="625" w:type="pct"/>
            <w:shd w:val="clear" w:color="auto" w:fill="FFFFFF"/>
          </w:tcPr>
          <w:p w:rsidR="00D47081" w:rsidRPr="00430C3E" w:rsidP="00942F98">
            <w:pPr>
              <w:spacing w:before="120"/>
              <w:rPr>
                <w:rFonts w:ascii="Arial" w:hAnsi="Arial" w:cs="Arial"/>
                <w:sz w:val="20"/>
              </w:rPr>
            </w:pPr>
            <w:r w:rsidRPr="00430C3E" w:rsidR="00873D2C">
              <w:rPr>
                <w:rFonts w:ascii="Arial" w:hAnsi="Arial" w:cs="Arial"/>
                <w:sz w:val="20"/>
                <w:lang w:val="en-US"/>
              </w:rPr>
              <w:t xml:space="preserve">I </w:t>
            </w:r>
            <w:r w:rsidRPr="00430C3E">
              <w:rPr>
                <w:rFonts w:ascii="Arial" w:hAnsi="Arial" w:cs="Arial"/>
                <w:sz w:val="20"/>
              </w:rPr>
              <w:t>30-32</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Viêm màng ngoài tim cấp và mạn</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93</w:t>
            </w:r>
          </w:p>
        </w:tc>
        <w:tc>
          <w:tcPr>
            <w:tcW w:w="625" w:type="pct"/>
            <w:shd w:val="clear" w:color="auto" w:fill="FFFFFF"/>
          </w:tcPr>
          <w:p w:rsidR="00D47081" w:rsidRPr="00430C3E" w:rsidP="00942F98">
            <w:pPr>
              <w:spacing w:before="120"/>
              <w:rPr>
                <w:rFonts w:ascii="Arial" w:hAnsi="Arial" w:cs="Arial"/>
                <w:sz w:val="20"/>
              </w:rPr>
            </w:pPr>
            <w:r w:rsidRPr="00430C3E" w:rsidR="00873D2C">
              <w:rPr>
                <w:rFonts w:ascii="Arial" w:hAnsi="Arial" w:cs="Arial"/>
                <w:sz w:val="20"/>
                <w:lang w:val="en-US"/>
              </w:rPr>
              <w:t xml:space="preserve">I </w:t>
            </w:r>
            <w:r w:rsidRPr="00430C3E">
              <w:rPr>
                <w:rFonts w:ascii="Arial" w:hAnsi="Arial" w:cs="Arial"/>
                <w:sz w:val="20"/>
              </w:rPr>
              <w:t>33</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Viêm màng trong tim cấp và mạn</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94</w:t>
            </w:r>
          </w:p>
        </w:tc>
        <w:tc>
          <w:tcPr>
            <w:tcW w:w="625" w:type="pct"/>
            <w:vMerge w:val="restart"/>
            <w:shd w:val="clear" w:color="auto" w:fill="FFFFFF"/>
            <w:vAlign w:val="center"/>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44</w:t>
            </w:r>
          </w:p>
        </w:tc>
        <w:tc>
          <w:tcPr>
            <w:tcW w:w="3410" w:type="pct"/>
            <w:shd w:val="clear" w:color="auto" w:fill="FFFFFF"/>
          </w:tcPr>
          <w:p w:rsidR="00873D2C" w:rsidRPr="00430C3E" w:rsidP="00942F98">
            <w:pPr>
              <w:spacing w:before="120"/>
              <w:rPr>
                <w:rFonts w:ascii="Arial" w:hAnsi="Arial" w:cs="Arial"/>
                <w:sz w:val="20"/>
                <w:lang w:val="en-US"/>
              </w:rPr>
            </w:pPr>
            <w:r w:rsidRPr="00430C3E" w:rsidR="00D47081">
              <w:rPr>
                <w:rFonts w:ascii="Arial" w:hAnsi="Arial" w:cs="Arial"/>
                <w:sz w:val="20"/>
              </w:rPr>
              <w:t xml:space="preserve">Block nhĩ thất: </w:t>
            </w:r>
          </w:p>
          <w:p w:rsidR="00D47081" w:rsidRPr="00430C3E" w:rsidP="00942F98">
            <w:pPr>
              <w:spacing w:before="120"/>
              <w:rPr>
                <w:rFonts w:ascii="Arial" w:hAnsi="Arial" w:cs="Arial"/>
                <w:sz w:val="20"/>
                <w:lang w:val="en-US"/>
              </w:rPr>
            </w:pPr>
            <w:r w:rsidRPr="00430C3E">
              <w:rPr>
                <w:rFonts w:ascii="Arial" w:hAnsi="Arial" w:cs="Arial"/>
                <w:sz w:val="20"/>
              </w:rPr>
              <w:t>- Đ</w:t>
            </w:r>
            <w:r w:rsidRPr="00430C3E" w:rsidR="00873D2C">
              <w:rPr>
                <w:rFonts w:ascii="Arial" w:hAnsi="Arial" w:cs="Arial"/>
                <w:sz w:val="20"/>
                <w:lang w:val="en-US"/>
              </w:rPr>
              <w:t>ộ I</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95</w:t>
            </w:r>
          </w:p>
        </w:tc>
        <w:tc>
          <w:tcPr>
            <w:tcW w:w="625" w:type="pct"/>
            <w:vMerge/>
            <w:shd w:val="clear" w:color="auto" w:fill="FFFFFF"/>
          </w:tcPr>
          <w:p w:rsidR="00D47081" w:rsidRPr="00430C3E" w:rsidP="00942F98">
            <w:pPr>
              <w:spacing w:before="120"/>
              <w:rPr>
                <w:rFonts w:ascii="Arial" w:hAnsi="Arial" w:cs="Arial"/>
                <w:sz w:val="20"/>
              </w:rPr>
            </w:pP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 Độ II</w:t>
            </w:r>
            <w:r w:rsidRPr="00430C3E" w:rsidR="00873D2C">
              <w:rPr>
                <w:rFonts w:ascii="Arial" w:hAnsi="Arial" w:cs="Arial"/>
                <w:sz w:val="20"/>
                <w:lang w:val="en-US"/>
              </w:rPr>
              <w:t xml:space="preserve"> tr</w:t>
            </w:r>
            <w:r w:rsidRPr="00430C3E">
              <w:rPr>
                <w:rFonts w:ascii="Arial" w:hAnsi="Arial" w:cs="Arial"/>
                <w:sz w:val="20"/>
              </w:rPr>
              <w:t>ở lên</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96</w:t>
            </w:r>
          </w:p>
        </w:tc>
        <w:tc>
          <w:tcPr>
            <w:tcW w:w="625" w:type="pct"/>
            <w:vMerge w:val="restart"/>
            <w:shd w:val="clear" w:color="auto" w:fill="FFFFFF"/>
            <w:vAlign w:val="center"/>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47</w:t>
            </w:r>
          </w:p>
        </w:tc>
        <w:tc>
          <w:tcPr>
            <w:tcW w:w="3410" w:type="pct"/>
            <w:shd w:val="clear" w:color="auto" w:fill="FFFFFF"/>
          </w:tcPr>
          <w:p w:rsidR="005F2B20" w:rsidRPr="00430C3E" w:rsidP="00942F98">
            <w:pPr>
              <w:spacing w:before="120"/>
              <w:rPr>
                <w:rFonts w:ascii="Arial" w:hAnsi="Arial" w:cs="Arial"/>
                <w:sz w:val="20"/>
                <w:lang w:val="en-US"/>
              </w:rPr>
            </w:pPr>
            <w:r w:rsidRPr="00430C3E" w:rsidR="00D47081">
              <w:rPr>
                <w:rFonts w:ascii="Arial" w:hAnsi="Arial" w:cs="Arial"/>
                <w:sz w:val="20"/>
              </w:rPr>
              <w:t xml:space="preserve">Các rối loạn nhịp tim như: </w:t>
            </w:r>
          </w:p>
          <w:p w:rsidR="00D47081" w:rsidRPr="00430C3E" w:rsidP="00942F98">
            <w:pPr>
              <w:spacing w:before="120"/>
              <w:rPr>
                <w:rFonts w:ascii="Arial" w:hAnsi="Arial" w:cs="Arial"/>
                <w:i/>
                <w:sz w:val="20"/>
              </w:rPr>
            </w:pPr>
            <w:r w:rsidRPr="00430C3E">
              <w:rPr>
                <w:rFonts w:ascii="Arial" w:hAnsi="Arial" w:cs="Arial"/>
                <w:i/>
                <w:sz w:val="20"/>
              </w:rPr>
              <w:t>- Loạn nhịp hoàn toàn</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97</w:t>
            </w:r>
          </w:p>
        </w:tc>
        <w:tc>
          <w:tcPr>
            <w:tcW w:w="625" w:type="pct"/>
            <w:vMerge/>
            <w:shd w:val="clear" w:color="auto" w:fill="FFFFFF"/>
          </w:tcPr>
          <w:p w:rsidR="00D47081" w:rsidRPr="00430C3E" w:rsidP="00942F98">
            <w:pPr>
              <w:spacing w:before="120"/>
              <w:rPr>
                <w:rFonts w:ascii="Arial" w:hAnsi="Arial" w:cs="Arial"/>
                <w:sz w:val="20"/>
              </w:rPr>
            </w:pPr>
          </w:p>
        </w:tc>
        <w:tc>
          <w:tcPr>
            <w:tcW w:w="3410" w:type="pct"/>
            <w:shd w:val="clear" w:color="auto" w:fill="FFFFFF"/>
          </w:tcPr>
          <w:p w:rsidR="00D47081" w:rsidRPr="00430C3E" w:rsidP="00942F98">
            <w:pPr>
              <w:spacing w:before="120"/>
              <w:rPr>
                <w:rFonts w:ascii="Arial" w:hAnsi="Arial" w:cs="Arial"/>
                <w:i/>
                <w:sz w:val="20"/>
              </w:rPr>
            </w:pPr>
            <w:r w:rsidRPr="00430C3E">
              <w:rPr>
                <w:rFonts w:ascii="Arial" w:hAnsi="Arial" w:cs="Arial"/>
                <w:i/>
                <w:sz w:val="20"/>
              </w:rPr>
              <w:t>- Nhịp nhanh kịch phát</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98</w:t>
            </w:r>
          </w:p>
        </w:tc>
        <w:tc>
          <w:tcPr>
            <w:tcW w:w="625" w:type="pct"/>
            <w:vMerge/>
            <w:shd w:val="clear" w:color="auto" w:fill="FFFFFF"/>
          </w:tcPr>
          <w:p w:rsidR="00D47081" w:rsidRPr="00430C3E" w:rsidP="00942F98">
            <w:pPr>
              <w:spacing w:before="120"/>
              <w:rPr>
                <w:rFonts w:ascii="Arial" w:hAnsi="Arial" w:cs="Arial"/>
                <w:sz w:val="20"/>
              </w:rPr>
            </w:pPr>
          </w:p>
        </w:tc>
        <w:tc>
          <w:tcPr>
            <w:tcW w:w="3410" w:type="pct"/>
            <w:shd w:val="clear" w:color="auto" w:fill="FFFFFF"/>
          </w:tcPr>
          <w:p w:rsidR="00D47081" w:rsidRPr="00430C3E" w:rsidP="00942F98">
            <w:pPr>
              <w:spacing w:before="120"/>
              <w:rPr>
                <w:rFonts w:ascii="Arial" w:hAnsi="Arial" w:cs="Arial"/>
                <w:i/>
                <w:sz w:val="20"/>
              </w:rPr>
            </w:pPr>
            <w:r w:rsidRPr="00430C3E">
              <w:rPr>
                <w:rFonts w:ascii="Arial" w:hAnsi="Arial" w:cs="Arial"/>
                <w:i/>
                <w:sz w:val="20"/>
              </w:rPr>
              <w:t>- Nhịp nhanh trên 110 lần</w:t>
            </w:r>
            <w:r w:rsidRPr="00430C3E" w:rsidR="00C268CF">
              <w:rPr>
                <w:rFonts w:ascii="Arial" w:hAnsi="Arial" w:cs="Arial"/>
                <w:i/>
                <w:sz w:val="20"/>
              </w:rPr>
              <w:t>/</w:t>
            </w:r>
            <w:r w:rsidRPr="00430C3E">
              <w:rPr>
                <w:rFonts w:ascii="Arial" w:hAnsi="Arial" w:cs="Arial"/>
                <w:i/>
                <w:sz w:val="20"/>
              </w:rPr>
              <w:t>phút có bi</w:t>
            </w:r>
            <w:r w:rsidRPr="00430C3E" w:rsidR="005F2B20">
              <w:rPr>
                <w:rFonts w:ascii="Arial" w:hAnsi="Arial" w:cs="Arial"/>
                <w:i/>
                <w:sz w:val="20"/>
                <w:lang w:val="en-US"/>
              </w:rPr>
              <w:t>ể</w:t>
            </w:r>
            <w:r w:rsidRPr="00430C3E">
              <w:rPr>
                <w:rFonts w:ascii="Arial" w:hAnsi="Arial" w:cs="Arial"/>
                <w:i/>
                <w:sz w:val="20"/>
              </w:rPr>
              <w:t xml:space="preserve">u hiện thường xuyên, </w:t>
            </w:r>
            <w:r w:rsidRPr="00430C3E" w:rsidR="00430C3E">
              <w:rPr>
                <w:rFonts w:ascii="Arial" w:hAnsi="Arial" w:cs="Arial"/>
                <w:i/>
                <w:sz w:val="20"/>
              </w:rPr>
              <w:t xml:space="preserve">điều </w:t>
            </w:r>
            <w:r w:rsidRPr="00430C3E">
              <w:rPr>
                <w:rFonts w:ascii="Arial" w:hAnsi="Arial" w:cs="Arial"/>
                <w:i/>
                <w:sz w:val="20"/>
              </w:rPr>
              <w:t>trị chưa có kết qu</w:t>
            </w:r>
            <w:r w:rsidRPr="00430C3E" w:rsidR="005F2B20">
              <w:rPr>
                <w:rFonts w:ascii="Arial" w:hAnsi="Arial" w:cs="Arial"/>
                <w:i/>
                <w:sz w:val="20"/>
                <w:lang w:val="en-US"/>
              </w:rPr>
              <w:t>ả</w:t>
            </w:r>
            <w:r w:rsidRPr="00430C3E">
              <w:rPr>
                <w:rFonts w:ascii="Arial" w:hAnsi="Arial" w:cs="Arial"/>
                <w:i/>
                <w:sz w:val="20"/>
              </w:rPr>
              <w:t>.</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99</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50</w:t>
            </w:r>
          </w:p>
        </w:tc>
        <w:tc>
          <w:tcPr>
            <w:tcW w:w="3410" w:type="pct"/>
            <w:shd w:val="clear" w:color="auto" w:fill="FFFFFF"/>
          </w:tcPr>
          <w:p w:rsidR="00D47081" w:rsidRPr="00430C3E" w:rsidP="00942F98">
            <w:pPr>
              <w:spacing w:before="120"/>
              <w:rPr>
                <w:rFonts w:ascii="Arial" w:hAnsi="Arial" w:cs="Arial"/>
                <w:sz w:val="20"/>
                <w:lang w:val="en-US"/>
              </w:rPr>
            </w:pPr>
            <w:r w:rsidRPr="00430C3E">
              <w:rPr>
                <w:rFonts w:ascii="Arial" w:hAnsi="Arial" w:cs="Arial"/>
                <w:sz w:val="20"/>
              </w:rPr>
              <w:t>Suy tim do bất cứ nguyên nhân nà</w:t>
            </w:r>
            <w:r w:rsidRPr="00430C3E" w:rsidR="005F2B20">
              <w:rPr>
                <w:rFonts w:ascii="Arial" w:hAnsi="Arial" w:cs="Arial"/>
                <w:sz w:val="20"/>
                <w:lang w:val="en-US"/>
              </w:rPr>
              <w:t>o</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100</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69</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Di chứng bệnh mạch máu não</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101</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73</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Viêm tắc động mạch, tĩnh mạch</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102</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83</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Giãn tĩnh mạch chi dưới thành búi.</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103</w:t>
            </w:r>
          </w:p>
        </w:tc>
        <w:tc>
          <w:tcPr>
            <w:tcW w:w="625"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I 84</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 xml:space="preserve">Trĩ ngoại nhiều búi đã </w:t>
            </w:r>
            <w:r w:rsidRPr="00430C3E" w:rsidR="00430C3E">
              <w:rPr>
                <w:rFonts w:ascii="Arial" w:hAnsi="Arial" w:cs="Arial"/>
                <w:sz w:val="20"/>
              </w:rPr>
              <w:t xml:space="preserve">điều </w:t>
            </w:r>
            <w:r w:rsidRPr="00430C3E">
              <w:rPr>
                <w:rFonts w:ascii="Arial" w:hAnsi="Arial" w:cs="Arial"/>
                <w:sz w:val="20"/>
              </w:rPr>
              <w:t>trị nhiều lần vẫn tá</w:t>
            </w:r>
            <w:r w:rsidRPr="00430C3E">
              <w:rPr>
                <w:rFonts w:ascii="Arial" w:hAnsi="Arial" w:cs="Arial"/>
                <w:sz w:val="20"/>
              </w:rPr>
              <w:t>i phát</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104</w:t>
            </w:r>
          </w:p>
        </w:tc>
        <w:tc>
          <w:tcPr>
            <w:tcW w:w="625" w:type="pct"/>
            <w:shd w:val="clear" w:color="auto" w:fill="FFFFFF"/>
          </w:tcPr>
          <w:p w:rsidR="00D47081" w:rsidRPr="00430C3E" w:rsidP="00942F98">
            <w:pPr>
              <w:spacing w:before="120"/>
              <w:rPr>
                <w:rFonts w:ascii="Arial" w:hAnsi="Arial" w:cs="Arial"/>
                <w:sz w:val="20"/>
              </w:rPr>
            </w:pPr>
            <w:r w:rsidRPr="00430C3E" w:rsidR="00906F43">
              <w:rPr>
                <w:rFonts w:ascii="Arial" w:hAnsi="Arial" w:cs="Arial"/>
                <w:sz w:val="20"/>
                <w:lang w:val="en-US"/>
              </w:rPr>
              <w:t xml:space="preserve">I </w:t>
            </w:r>
            <w:r w:rsidRPr="00430C3E">
              <w:rPr>
                <w:rFonts w:ascii="Arial" w:hAnsi="Arial" w:cs="Arial"/>
                <w:sz w:val="20"/>
              </w:rPr>
              <w:t>95</w:t>
            </w:r>
          </w:p>
        </w:tc>
        <w:tc>
          <w:tcPr>
            <w:tcW w:w="3410" w:type="pct"/>
            <w:shd w:val="clear" w:color="auto" w:fill="FFFFFF"/>
          </w:tcPr>
          <w:p w:rsidR="00D47081" w:rsidRPr="00430C3E" w:rsidP="00942F98">
            <w:pPr>
              <w:spacing w:before="120"/>
              <w:rPr>
                <w:rFonts w:ascii="Arial" w:hAnsi="Arial" w:cs="Arial"/>
                <w:sz w:val="20"/>
              </w:rPr>
            </w:pPr>
            <w:r w:rsidRPr="00430C3E">
              <w:rPr>
                <w:rFonts w:ascii="Arial" w:hAnsi="Arial" w:cs="Arial"/>
                <w:sz w:val="20"/>
              </w:rPr>
              <w:t>Huyết áp tối đa thấp (thường xuyên &lt; 95 mmHg)</w:t>
            </w:r>
          </w:p>
        </w:tc>
        <w:tc>
          <w:tcPr>
            <w:tcW w:w="574" w:type="pct"/>
            <w:shd w:val="clear" w:color="auto" w:fill="FFFFFF"/>
          </w:tcPr>
          <w:p w:rsidR="00D47081"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rPr>
      </w:pPr>
      <w:r w:rsidRPr="00430C3E">
        <w:rPr>
          <w:rFonts w:ascii="Arial" w:hAnsi="Arial" w:cs="Arial"/>
          <w:b/>
          <w:sz w:val="20"/>
        </w:rPr>
        <w:t>X-BỆNH HỆ H</w:t>
      </w:r>
      <w:r w:rsidRPr="00430C3E" w:rsidR="005F2B20">
        <w:rPr>
          <w:rFonts w:ascii="Arial" w:hAnsi="Arial" w:cs="Arial"/>
          <w:b/>
          <w:sz w:val="20"/>
          <w:lang w:val="en-US"/>
        </w:rPr>
        <w:t>Ô</w:t>
      </w:r>
      <w:r w:rsidRPr="00430C3E">
        <w:rPr>
          <w:rFonts w:ascii="Arial" w:hAnsi="Arial" w:cs="Arial"/>
          <w:b/>
          <w:sz w:val="20"/>
        </w:rPr>
        <w:t xml:space="preserve"> HẤP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8"/>
        <w:gridCol w:w="1137"/>
        <w:gridCol w:w="6201"/>
        <w:gridCol w:w="103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105</w:t>
            </w:r>
          </w:p>
        </w:tc>
        <w:tc>
          <w:tcPr>
            <w:tcW w:w="626"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J 44</w:t>
            </w:r>
          </w:p>
        </w:tc>
        <w:tc>
          <w:tcPr>
            <w:tcW w:w="3414"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Bệnh phổi tắc nghẽn mạn tính (COPD)</w:t>
            </w:r>
          </w:p>
        </w:tc>
        <w:tc>
          <w:tcPr>
            <w:tcW w:w="57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106</w:t>
            </w:r>
          </w:p>
        </w:tc>
        <w:tc>
          <w:tcPr>
            <w:tcW w:w="626"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J 45</w:t>
            </w:r>
          </w:p>
        </w:tc>
        <w:tc>
          <w:tcPr>
            <w:tcW w:w="3414"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Hen phế qu</w:t>
            </w:r>
            <w:r w:rsidRPr="00430C3E" w:rsidR="003A17F8">
              <w:rPr>
                <w:rFonts w:ascii="Arial" w:hAnsi="Arial" w:cs="Arial"/>
                <w:sz w:val="20"/>
                <w:lang w:val="en-US"/>
              </w:rPr>
              <w:t>ả</w:t>
            </w:r>
            <w:r w:rsidRPr="00430C3E">
              <w:rPr>
                <w:rFonts w:ascii="Arial" w:hAnsi="Arial" w:cs="Arial"/>
                <w:sz w:val="20"/>
              </w:rPr>
              <w:t>n</w:t>
            </w:r>
          </w:p>
        </w:tc>
        <w:tc>
          <w:tcPr>
            <w:tcW w:w="57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107</w:t>
            </w:r>
          </w:p>
        </w:tc>
        <w:tc>
          <w:tcPr>
            <w:tcW w:w="626"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J 47</w:t>
            </w:r>
          </w:p>
        </w:tc>
        <w:tc>
          <w:tcPr>
            <w:tcW w:w="3414"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Giãn phế quản</w:t>
            </w:r>
          </w:p>
        </w:tc>
        <w:tc>
          <w:tcPr>
            <w:tcW w:w="570" w:type="pct"/>
            <w:shd w:val="clear" w:color="auto" w:fill="FFFFFF"/>
          </w:tcPr>
          <w:p w:rsidR="005F2B20" w:rsidRPr="00430C3E" w:rsidP="00942F98">
            <w:pPr>
              <w:spacing w:before="120"/>
              <w:jc w:val="center"/>
              <w:rPr>
                <w:rFonts w:ascii="Arial" w:hAnsi="Arial" w:cs="Arial"/>
                <w:sz w:val="20"/>
              </w:rPr>
            </w:pPr>
            <w:r w:rsidRPr="00430C3E" w:rsidR="00162ACE">
              <w:rPr>
                <w:rFonts w:ascii="Arial" w:hAnsi="Arial" w:cs="Arial"/>
                <w:sz w:val="20"/>
              </w:rPr>
              <w:t>K</w:t>
            </w:r>
            <w:r w:rsidRPr="00430C3E">
              <w:rPr>
                <w:rFonts w:ascii="Arial" w:hAnsi="Arial" w:cs="Arial"/>
                <w:sz w:val="20"/>
              </w:rPr>
              <w:t>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108</w:t>
            </w:r>
          </w:p>
        </w:tc>
        <w:tc>
          <w:tcPr>
            <w:tcW w:w="626"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J 90 - 92</w:t>
            </w:r>
          </w:p>
        </w:tc>
        <w:tc>
          <w:tcPr>
            <w:tcW w:w="3414" w:type="pct"/>
            <w:shd w:val="clear" w:color="auto" w:fill="FFFFFF"/>
          </w:tcPr>
          <w:p w:rsidR="005F2B20" w:rsidRPr="00430C3E" w:rsidP="00942F98">
            <w:pPr>
              <w:spacing w:before="120"/>
              <w:rPr>
                <w:rFonts w:ascii="Arial" w:hAnsi="Arial" w:cs="Arial"/>
                <w:sz w:val="20"/>
              </w:rPr>
            </w:pPr>
            <w:r w:rsidRPr="00430C3E">
              <w:rPr>
                <w:rFonts w:ascii="Arial" w:hAnsi="Arial" w:cs="Arial"/>
                <w:sz w:val="20"/>
              </w:rPr>
              <w:t>Viêm màng phổi cấp</w:t>
            </w:r>
          </w:p>
        </w:tc>
        <w:tc>
          <w:tcPr>
            <w:tcW w:w="570" w:type="pct"/>
            <w:shd w:val="clear" w:color="auto" w:fill="FFFFFF"/>
          </w:tcPr>
          <w:p w:rsidR="005F2B2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109</w:t>
            </w:r>
          </w:p>
        </w:tc>
        <w:tc>
          <w:tcPr>
            <w:tcW w:w="626" w:type="pct"/>
            <w:shd w:val="clear" w:color="auto" w:fill="FFFFFF"/>
          </w:tcPr>
          <w:p w:rsidR="009A1EE4" w:rsidRPr="00430C3E" w:rsidP="00942F98">
            <w:pPr>
              <w:spacing w:before="120"/>
              <w:rPr>
                <w:rFonts w:ascii="Arial" w:hAnsi="Arial" w:cs="Arial"/>
                <w:sz w:val="20"/>
              </w:rPr>
            </w:pPr>
          </w:p>
        </w:tc>
        <w:tc>
          <w:tcPr>
            <w:tcW w:w="3414" w:type="pct"/>
            <w:shd w:val="clear" w:color="auto" w:fill="FFFFFF"/>
          </w:tcPr>
          <w:p w:rsidR="009A1EE4" w:rsidRPr="00430C3E" w:rsidP="00942F98">
            <w:pPr>
              <w:spacing w:before="120"/>
              <w:rPr>
                <w:rFonts w:ascii="Arial" w:hAnsi="Arial" w:cs="Arial"/>
                <w:sz w:val="20"/>
              </w:rPr>
            </w:pPr>
            <w:r w:rsidRPr="00430C3E">
              <w:rPr>
                <w:rFonts w:ascii="Arial" w:hAnsi="Arial" w:cs="Arial"/>
                <w:sz w:val="20"/>
              </w:rPr>
              <w:t>Dày dính màng</w:t>
            </w:r>
            <w:r w:rsidRPr="00430C3E">
              <w:rPr>
                <w:rFonts w:ascii="Arial" w:hAnsi="Arial" w:cs="Arial"/>
                <w:sz w:val="20"/>
              </w:rPr>
              <w:t xml:space="preserve"> ph</w:t>
            </w:r>
            <w:r w:rsidRPr="00430C3E" w:rsidR="00162ACE">
              <w:rPr>
                <w:rFonts w:ascii="Arial" w:hAnsi="Arial" w:cs="Arial"/>
                <w:sz w:val="20"/>
                <w:lang w:val="en-US"/>
              </w:rPr>
              <w:t>ổ</w:t>
            </w:r>
            <w:r w:rsidRPr="00430C3E">
              <w:rPr>
                <w:rFonts w:ascii="Arial" w:hAnsi="Arial" w:cs="Arial"/>
                <w:sz w:val="20"/>
              </w:rPr>
              <w:t>i</w:t>
            </w:r>
          </w:p>
        </w:tc>
        <w:tc>
          <w:tcPr>
            <w:tcW w:w="57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110</w:t>
            </w:r>
          </w:p>
        </w:tc>
        <w:tc>
          <w:tcPr>
            <w:tcW w:w="626" w:type="pct"/>
            <w:shd w:val="clear" w:color="auto" w:fill="FFFFFF"/>
          </w:tcPr>
          <w:p w:rsidR="009A1EE4" w:rsidRPr="00430C3E" w:rsidP="00942F98">
            <w:pPr>
              <w:spacing w:before="120"/>
              <w:rPr>
                <w:rFonts w:ascii="Arial" w:hAnsi="Arial" w:cs="Arial"/>
                <w:sz w:val="20"/>
              </w:rPr>
            </w:pPr>
            <w:r w:rsidRPr="00430C3E">
              <w:rPr>
                <w:rFonts w:ascii="Arial" w:hAnsi="Arial" w:cs="Arial"/>
                <w:sz w:val="20"/>
              </w:rPr>
              <w:t>J 93</w:t>
            </w:r>
          </w:p>
        </w:tc>
        <w:tc>
          <w:tcPr>
            <w:tcW w:w="3414" w:type="pct"/>
            <w:shd w:val="clear" w:color="auto" w:fill="FFFFFF"/>
          </w:tcPr>
          <w:p w:rsidR="009A1EE4" w:rsidRPr="00430C3E" w:rsidP="00942F98">
            <w:pPr>
              <w:spacing w:before="120"/>
              <w:rPr>
                <w:rFonts w:ascii="Arial" w:hAnsi="Arial" w:cs="Arial"/>
                <w:sz w:val="20"/>
              </w:rPr>
            </w:pPr>
            <w:r w:rsidRPr="00430C3E">
              <w:rPr>
                <w:rFonts w:ascii="Arial" w:hAnsi="Arial" w:cs="Arial"/>
                <w:sz w:val="20"/>
              </w:rPr>
              <w:t>Tràn khí màng phổi</w:t>
            </w:r>
          </w:p>
        </w:tc>
        <w:tc>
          <w:tcPr>
            <w:tcW w:w="57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111</w:t>
            </w:r>
          </w:p>
        </w:tc>
        <w:tc>
          <w:tcPr>
            <w:tcW w:w="626" w:type="pct"/>
            <w:shd w:val="clear" w:color="auto" w:fill="FFFFFF"/>
          </w:tcPr>
          <w:p w:rsidR="009A1EE4" w:rsidRPr="00430C3E" w:rsidP="00942F98">
            <w:pPr>
              <w:spacing w:before="120"/>
              <w:rPr>
                <w:rFonts w:ascii="Arial" w:hAnsi="Arial" w:cs="Arial"/>
                <w:sz w:val="20"/>
              </w:rPr>
            </w:pPr>
            <w:r w:rsidRPr="00430C3E">
              <w:rPr>
                <w:rFonts w:ascii="Arial" w:hAnsi="Arial" w:cs="Arial"/>
                <w:sz w:val="20"/>
              </w:rPr>
              <w:t>J 96</w:t>
            </w:r>
          </w:p>
        </w:tc>
        <w:tc>
          <w:tcPr>
            <w:tcW w:w="3414" w:type="pct"/>
            <w:shd w:val="clear" w:color="auto" w:fill="FFFFFF"/>
          </w:tcPr>
          <w:p w:rsidR="009A1EE4" w:rsidRPr="00430C3E" w:rsidP="00942F98">
            <w:pPr>
              <w:spacing w:before="120"/>
              <w:rPr>
                <w:rFonts w:ascii="Arial" w:hAnsi="Arial" w:cs="Arial"/>
                <w:sz w:val="20"/>
              </w:rPr>
            </w:pPr>
            <w:r w:rsidRPr="00430C3E">
              <w:rPr>
                <w:rFonts w:ascii="Arial" w:hAnsi="Arial" w:cs="Arial"/>
                <w:sz w:val="20"/>
              </w:rPr>
              <w:t>Suy hô hấp mạn</w:t>
            </w:r>
          </w:p>
        </w:tc>
        <w:tc>
          <w:tcPr>
            <w:tcW w:w="570" w:type="pct"/>
            <w:shd w:val="clear" w:color="auto" w:fill="FFFFFF"/>
          </w:tcPr>
          <w:p w:rsidR="009A1EE4"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rPr>
      </w:pPr>
      <w:r w:rsidRPr="00430C3E">
        <w:rPr>
          <w:rFonts w:ascii="Arial" w:hAnsi="Arial" w:cs="Arial"/>
          <w:b/>
          <w:sz w:val="20"/>
        </w:rPr>
        <w:t>XI. BỆNH HỆ TIÊU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7"/>
        <w:gridCol w:w="1137"/>
        <w:gridCol w:w="6202"/>
        <w:gridCol w:w="103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112</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02</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Mất 8 răng trở lên chưa làm phục hình hàm gi</w:t>
            </w:r>
            <w:r w:rsidRPr="00430C3E" w:rsidR="00162ACE">
              <w:rPr>
                <w:rFonts w:ascii="Arial" w:hAnsi="Arial" w:cs="Arial"/>
                <w:sz w:val="20"/>
                <w:lang w:val="en-US"/>
              </w:rPr>
              <w:t>ả</w:t>
            </w:r>
            <w:r w:rsidRPr="00430C3E">
              <w:rPr>
                <w:rFonts w:ascii="Arial" w:hAnsi="Arial" w:cs="Arial"/>
                <w:sz w:val="20"/>
              </w:rPr>
              <w:t xml:space="preserve"> và răng giả</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113</w:t>
            </w:r>
          </w:p>
          <w:p w:rsidR="00E44B8D" w:rsidRPr="00430C3E" w:rsidP="00942F98">
            <w:pPr>
              <w:spacing w:before="120"/>
              <w:jc w:val="center"/>
              <w:rPr>
                <w:rFonts w:ascii="Arial" w:hAnsi="Arial" w:cs="Arial"/>
                <w:sz w:val="20"/>
              </w:rPr>
            </w:pPr>
            <w:r w:rsidRPr="00430C3E">
              <w:rPr>
                <w:rFonts w:ascii="Arial" w:hAnsi="Arial" w:cs="Arial"/>
                <w:sz w:val="20"/>
              </w:rPr>
              <w:t>114</w:t>
            </w:r>
          </w:p>
        </w:tc>
        <w:tc>
          <w:tcPr>
            <w:tcW w:w="626" w:type="pc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w:t>
            </w:r>
            <w:r w:rsidRPr="00430C3E" w:rsidR="007B725F">
              <w:rPr>
                <w:rFonts w:ascii="Arial" w:hAnsi="Arial" w:cs="Arial"/>
                <w:sz w:val="20"/>
                <w:lang w:val="en-US"/>
              </w:rPr>
              <w:t xml:space="preserve"> </w:t>
            </w:r>
            <w:r w:rsidRPr="00430C3E">
              <w:rPr>
                <w:rFonts w:ascii="Arial" w:hAnsi="Arial" w:cs="Arial"/>
                <w:sz w:val="20"/>
              </w:rPr>
              <w:t>05</w:t>
            </w:r>
          </w:p>
        </w:tc>
        <w:tc>
          <w:tcPr>
            <w:tcW w:w="3415" w:type="pc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Viêm quanh răng từ 12 răng trở lên đang tiến triển có biến chứng</w:t>
            </w:r>
          </w:p>
        </w:tc>
        <w:tc>
          <w:tcPr>
            <w:tcW w:w="570" w:type="pct"/>
            <w:shd w:val="clear" w:color="auto" w:fill="FFFFFF"/>
            <w:vAlign w:val="center"/>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vMerge w:val="restar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w:t>
            </w:r>
            <w:r w:rsidRPr="00430C3E">
              <w:rPr>
                <w:rFonts w:ascii="Arial" w:hAnsi="Arial" w:cs="Arial"/>
                <w:sz w:val="20"/>
              </w:rPr>
              <w:t>5</w:t>
            </w:r>
          </w:p>
          <w:p w:rsidR="00E44B8D" w:rsidRPr="00430C3E" w:rsidP="00942F98">
            <w:pPr>
              <w:spacing w:before="120"/>
              <w:jc w:val="center"/>
              <w:rPr>
                <w:rFonts w:ascii="Arial" w:hAnsi="Arial" w:cs="Arial"/>
                <w:sz w:val="20"/>
              </w:rPr>
            </w:pPr>
            <w:r w:rsidRPr="00430C3E">
              <w:rPr>
                <w:rFonts w:ascii="Arial" w:hAnsi="Arial" w:cs="Arial"/>
                <w:sz w:val="20"/>
              </w:rPr>
              <w:t>116</w:t>
            </w:r>
          </w:p>
        </w:tc>
        <w:tc>
          <w:tcPr>
            <w:tcW w:w="626" w:type="pct"/>
            <w:vMerge w:val="restar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 22</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Loét thực qu</w:t>
            </w:r>
            <w:r w:rsidRPr="00430C3E">
              <w:rPr>
                <w:rFonts w:ascii="Arial" w:hAnsi="Arial" w:cs="Arial"/>
                <w:sz w:val="20"/>
                <w:lang w:val="en-US"/>
              </w:rPr>
              <w:t>ả</w:t>
            </w:r>
            <w:r w:rsidRPr="00430C3E">
              <w:rPr>
                <w:rFonts w:ascii="Arial" w:hAnsi="Arial" w:cs="Arial"/>
                <w:sz w:val="20"/>
              </w:rPr>
              <w:t>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vMerge/>
            <w:shd w:val="clear" w:color="auto" w:fill="FFFFFF"/>
          </w:tcPr>
          <w:p w:rsidR="00E44B8D" w:rsidRPr="00430C3E" w:rsidP="00942F98">
            <w:pPr>
              <w:spacing w:before="120"/>
              <w:jc w:val="center"/>
              <w:rPr>
                <w:rFonts w:ascii="Arial" w:hAnsi="Arial" w:cs="Arial"/>
                <w:sz w:val="20"/>
              </w:rPr>
            </w:pP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Trào ngược th</w:t>
            </w:r>
            <w:r w:rsidRPr="00430C3E">
              <w:rPr>
                <w:rFonts w:ascii="Arial" w:hAnsi="Arial" w:cs="Arial"/>
                <w:sz w:val="20"/>
                <w:lang w:val="en-US"/>
              </w:rPr>
              <w:t>ự</w:t>
            </w:r>
            <w:r w:rsidRPr="00430C3E">
              <w:rPr>
                <w:rFonts w:ascii="Arial" w:hAnsi="Arial" w:cs="Arial"/>
                <w:sz w:val="20"/>
              </w:rPr>
              <w:t>c quản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117</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22.4</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 xml:space="preserve">Co thắt, hẹp thực quản chưa </w:t>
            </w:r>
            <w:r w:rsidRPr="00430C3E" w:rsidR="00430C3E">
              <w:rPr>
                <w:rFonts w:ascii="Arial" w:hAnsi="Arial" w:cs="Arial"/>
                <w:sz w:val="20"/>
              </w:rPr>
              <w:t xml:space="preserve">điều </w:t>
            </w:r>
            <w:r w:rsidRPr="00430C3E">
              <w:rPr>
                <w:rFonts w:ascii="Arial" w:hAnsi="Arial" w:cs="Arial"/>
                <w:sz w:val="20"/>
              </w:rPr>
              <w:t>trị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118</w:t>
            </w:r>
          </w:p>
        </w:tc>
        <w:tc>
          <w:tcPr>
            <w:tcW w:w="626" w:type="pct"/>
            <w:vMerge w:val="restar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 25-26</w:t>
            </w:r>
          </w:p>
        </w:tc>
        <w:tc>
          <w:tcPr>
            <w:tcW w:w="3415" w:type="pct"/>
            <w:shd w:val="clear" w:color="auto" w:fill="FFFFFF"/>
          </w:tcPr>
          <w:p w:rsidR="007B725F" w:rsidRPr="00430C3E" w:rsidP="00942F98">
            <w:pPr>
              <w:spacing w:before="120"/>
              <w:rPr>
                <w:rFonts w:ascii="Arial" w:hAnsi="Arial" w:cs="Arial"/>
                <w:sz w:val="20"/>
                <w:lang w:val="en-US"/>
              </w:rPr>
            </w:pPr>
            <w:r w:rsidRPr="00430C3E" w:rsidR="00E44B8D">
              <w:rPr>
                <w:rFonts w:ascii="Arial" w:hAnsi="Arial" w:cs="Arial"/>
                <w:sz w:val="20"/>
              </w:rPr>
              <w:t>Viêm</w:t>
            </w:r>
            <w:r w:rsidRPr="00430C3E" w:rsidR="00C268CF">
              <w:rPr>
                <w:rFonts w:ascii="Arial" w:hAnsi="Arial" w:cs="Arial"/>
                <w:sz w:val="20"/>
              </w:rPr>
              <w:t>/</w:t>
            </w:r>
            <w:r w:rsidRPr="00430C3E" w:rsidR="00E44B8D">
              <w:rPr>
                <w:rFonts w:ascii="Arial" w:hAnsi="Arial" w:cs="Arial"/>
                <w:sz w:val="20"/>
              </w:rPr>
              <w:t xml:space="preserve">loét dạ dày tá tràng: </w:t>
            </w:r>
          </w:p>
          <w:p w:rsidR="00E44B8D" w:rsidRPr="00430C3E" w:rsidP="00942F98">
            <w:pPr>
              <w:spacing w:before="120"/>
              <w:rPr>
                <w:rFonts w:ascii="Arial" w:hAnsi="Arial" w:cs="Arial"/>
                <w:i/>
                <w:sz w:val="20"/>
              </w:rPr>
            </w:pPr>
            <w:r w:rsidRPr="00430C3E">
              <w:rPr>
                <w:rFonts w:ascii="Arial" w:hAnsi="Arial" w:cs="Arial"/>
                <w:i/>
                <w:sz w:val="20"/>
              </w:rPr>
              <w:t>- Đang tiến triển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119</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i/>
                <w:sz w:val="20"/>
              </w:rPr>
            </w:pPr>
            <w:r w:rsidRPr="00430C3E">
              <w:rPr>
                <w:rFonts w:ascii="Arial" w:hAnsi="Arial" w:cs="Arial"/>
                <w:i/>
                <w:sz w:val="20"/>
              </w:rPr>
              <w:t xml:space="preserve">- Đã </w:t>
            </w:r>
            <w:r w:rsidRPr="00430C3E" w:rsidR="00430C3E">
              <w:rPr>
                <w:rFonts w:ascii="Arial" w:hAnsi="Arial" w:cs="Arial"/>
                <w:i/>
                <w:sz w:val="20"/>
              </w:rPr>
              <w:t xml:space="preserve">điều </w:t>
            </w:r>
            <w:r w:rsidRPr="00430C3E">
              <w:rPr>
                <w:rFonts w:ascii="Arial" w:hAnsi="Arial" w:cs="Arial"/>
                <w:i/>
                <w:sz w:val="20"/>
              </w:rPr>
              <w:t>trị ổn định</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120</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i/>
                <w:sz w:val="20"/>
              </w:rPr>
            </w:pPr>
            <w:r w:rsidRPr="00430C3E">
              <w:rPr>
                <w:rFonts w:ascii="Arial" w:hAnsi="Arial" w:cs="Arial"/>
                <w:i/>
                <w:sz w:val="20"/>
              </w:rPr>
              <w:t>- Có biến chứng nhiều lần trong năm như</w:t>
            </w:r>
            <w:r w:rsidRPr="00430C3E">
              <w:rPr>
                <w:rFonts w:ascii="Arial" w:hAnsi="Arial" w:cs="Arial"/>
                <w:i/>
                <w:sz w:val="20"/>
              </w:rPr>
              <w:t xml:space="preserve"> ch</w:t>
            </w:r>
            <w:r w:rsidRPr="00430C3E" w:rsidR="007B725F">
              <w:rPr>
                <w:rFonts w:ascii="Arial" w:hAnsi="Arial" w:cs="Arial"/>
                <w:i/>
                <w:sz w:val="20"/>
                <w:lang w:val="en-US"/>
              </w:rPr>
              <w:t>ả</w:t>
            </w:r>
            <w:r w:rsidRPr="00430C3E">
              <w:rPr>
                <w:rFonts w:ascii="Arial" w:hAnsi="Arial" w:cs="Arial"/>
                <w:i/>
                <w:sz w:val="20"/>
              </w:rPr>
              <w:t>y máu, hẹp môn vị.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121</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40 - 41</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Các thoát vị sau mổ ổn định</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122</w:t>
            </w:r>
          </w:p>
        </w:tc>
        <w:tc>
          <w:tcPr>
            <w:tcW w:w="626" w:type="pct"/>
            <w:vMerge w:val="restar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 51</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loét đại, trực tràng xuất huyết đang tiến triển.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123</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đại tràng mạn tính</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124</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51.4</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 xml:space="preserve">Polip đại tràng chưa </w:t>
            </w:r>
            <w:r w:rsidRPr="00430C3E" w:rsidR="00430C3E">
              <w:rPr>
                <w:rFonts w:ascii="Arial" w:hAnsi="Arial" w:cs="Arial"/>
                <w:sz w:val="20"/>
              </w:rPr>
              <w:t xml:space="preserve">điều </w:t>
            </w:r>
            <w:r w:rsidRPr="00430C3E">
              <w:rPr>
                <w:rFonts w:ascii="Arial" w:hAnsi="Arial" w:cs="Arial"/>
                <w:sz w:val="20"/>
              </w:rPr>
              <w:t>trị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125</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56.2</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Xoắn đại tràng mạ</w:t>
            </w:r>
            <w:r w:rsidRPr="00430C3E">
              <w:rPr>
                <w:rFonts w:ascii="Arial" w:hAnsi="Arial" w:cs="Arial"/>
                <w:sz w:val="20"/>
              </w:rPr>
              <w:t>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126</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60.5</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Rò hậu môn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127</w:t>
            </w:r>
          </w:p>
        </w:tc>
        <w:tc>
          <w:tcPr>
            <w:tcW w:w="626" w:type="pct"/>
            <w:vMerge w:val="restar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 64</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Trĩ độ 2</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128</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Tr</w:t>
            </w:r>
            <w:r w:rsidRPr="00430C3E" w:rsidR="00162ACE">
              <w:rPr>
                <w:rFonts w:ascii="Arial" w:hAnsi="Arial" w:cs="Arial"/>
                <w:sz w:val="20"/>
                <w:lang w:val="en-US"/>
              </w:rPr>
              <w:t>ĩ</w:t>
            </w:r>
            <w:r w:rsidRPr="00430C3E">
              <w:rPr>
                <w:rFonts w:ascii="Arial" w:hAnsi="Arial" w:cs="Arial"/>
                <w:sz w:val="20"/>
              </w:rPr>
              <w:t xml:space="preserve"> độ 3, độ 4</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129</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 xml:space="preserve">Trĩ biến chứng chưa </w:t>
            </w:r>
            <w:r w:rsidRPr="00430C3E" w:rsidR="00430C3E">
              <w:rPr>
                <w:rFonts w:ascii="Arial" w:hAnsi="Arial" w:cs="Arial"/>
                <w:sz w:val="20"/>
              </w:rPr>
              <w:t xml:space="preserve">điều </w:t>
            </w:r>
            <w:r w:rsidRPr="00430C3E">
              <w:rPr>
                <w:rFonts w:ascii="Arial" w:hAnsi="Arial" w:cs="Arial"/>
                <w:sz w:val="20"/>
              </w:rPr>
              <w:t>trị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130</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62.3</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Sa trực tràng</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131</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70</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gan do rượu</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132</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73</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gan mạn tiến triển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133</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74</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Xơ gan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134</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w:t>
            </w:r>
            <w:r w:rsidRPr="00430C3E">
              <w:rPr>
                <w:rFonts w:ascii="Arial" w:hAnsi="Arial" w:cs="Arial"/>
                <w:sz w:val="20"/>
              </w:rPr>
              <w:t xml:space="preserve"> 75</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Áp xe gan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135</w:t>
            </w:r>
          </w:p>
        </w:tc>
        <w:tc>
          <w:tcPr>
            <w:tcW w:w="626" w:type="pct"/>
            <w:vMerge w:val="restart"/>
            <w:shd w:val="clear" w:color="auto" w:fill="FFFFFF"/>
            <w:vAlign w:val="center"/>
          </w:tcPr>
          <w:p w:rsidR="00E44B8D" w:rsidRPr="00430C3E" w:rsidP="00942F98">
            <w:pPr>
              <w:spacing w:before="120"/>
              <w:rPr>
                <w:rFonts w:ascii="Arial" w:hAnsi="Arial" w:cs="Arial"/>
                <w:sz w:val="20"/>
              </w:rPr>
            </w:pPr>
            <w:r w:rsidRPr="00430C3E">
              <w:rPr>
                <w:rFonts w:ascii="Arial" w:hAnsi="Arial" w:cs="Arial"/>
                <w:sz w:val="20"/>
              </w:rPr>
              <w:t>K 80 (từ K 80.0 - K 80.5)</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S</w:t>
            </w:r>
            <w:r w:rsidRPr="00430C3E" w:rsidR="00EA2246">
              <w:rPr>
                <w:rFonts w:ascii="Arial" w:hAnsi="Arial" w:cs="Arial"/>
                <w:sz w:val="20"/>
                <w:lang w:val="en-US"/>
              </w:rPr>
              <w:t>ỏ</w:t>
            </w:r>
            <w:r w:rsidRPr="00430C3E">
              <w:rPr>
                <w:rFonts w:ascii="Arial" w:hAnsi="Arial" w:cs="Arial"/>
                <w:sz w:val="20"/>
              </w:rPr>
              <w:t xml:space="preserve">i túi mật chưa </w:t>
            </w:r>
            <w:r w:rsidRPr="00430C3E" w:rsidR="00430C3E">
              <w:rPr>
                <w:rFonts w:ascii="Arial" w:hAnsi="Arial" w:cs="Arial"/>
                <w:sz w:val="20"/>
              </w:rPr>
              <w:t xml:space="preserve">điều </w:t>
            </w:r>
            <w:r w:rsidRPr="00430C3E">
              <w:rPr>
                <w:rFonts w:ascii="Arial" w:hAnsi="Arial" w:cs="Arial"/>
                <w:sz w:val="20"/>
              </w:rPr>
              <w:t>trị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136</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sidR="00EA2246">
              <w:rPr>
                <w:rFonts w:ascii="Arial" w:hAnsi="Arial" w:cs="Arial"/>
                <w:sz w:val="20"/>
              </w:rPr>
              <w:t>S</w:t>
            </w:r>
            <w:r w:rsidRPr="00430C3E" w:rsidR="00EA2246">
              <w:rPr>
                <w:rFonts w:ascii="Arial" w:hAnsi="Arial" w:cs="Arial"/>
                <w:sz w:val="20"/>
                <w:lang w:val="en-US"/>
              </w:rPr>
              <w:t>ỏ</w:t>
            </w:r>
            <w:r w:rsidRPr="00430C3E">
              <w:rPr>
                <w:rFonts w:ascii="Arial" w:hAnsi="Arial" w:cs="Arial"/>
                <w:sz w:val="20"/>
              </w:rPr>
              <w:t xml:space="preserve">i ống mật chủ đã </w:t>
            </w:r>
            <w:r w:rsidRPr="00430C3E" w:rsidR="00430C3E">
              <w:rPr>
                <w:rFonts w:ascii="Arial" w:hAnsi="Arial" w:cs="Arial"/>
                <w:sz w:val="20"/>
              </w:rPr>
              <w:t xml:space="preserve">điều </w:t>
            </w:r>
            <w:r w:rsidRPr="00430C3E" w:rsidR="00EA2246">
              <w:rPr>
                <w:rFonts w:ascii="Arial" w:hAnsi="Arial" w:cs="Arial"/>
                <w:sz w:val="20"/>
                <w:lang w:val="en-US"/>
              </w:rPr>
              <w:t>tr</w:t>
            </w:r>
            <w:r w:rsidRPr="00430C3E">
              <w:rPr>
                <w:rFonts w:ascii="Arial" w:hAnsi="Arial" w:cs="Arial"/>
                <w:sz w:val="20"/>
              </w:rPr>
              <w:t>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137</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 xml:space="preserve">Sỏi ống mật chủ chưa </w:t>
            </w:r>
            <w:r w:rsidRPr="00430C3E" w:rsidR="00430C3E">
              <w:rPr>
                <w:rFonts w:ascii="Arial" w:hAnsi="Arial" w:cs="Arial"/>
                <w:sz w:val="20"/>
              </w:rPr>
              <w:t xml:space="preserve">điều </w:t>
            </w:r>
            <w:r w:rsidRPr="00430C3E">
              <w:rPr>
                <w:rFonts w:ascii="Arial" w:hAnsi="Arial" w:cs="Arial"/>
                <w:sz w:val="20"/>
              </w:rPr>
              <w:t>trị</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138</w:t>
            </w:r>
          </w:p>
        </w:tc>
        <w:tc>
          <w:tcPr>
            <w:tcW w:w="626" w:type="pct"/>
            <w:vMerge/>
            <w:shd w:val="clear" w:color="auto" w:fill="FFFFFF"/>
          </w:tcPr>
          <w:p w:rsidR="00E44B8D" w:rsidRPr="00430C3E" w:rsidP="00942F98">
            <w:pPr>
              <w:spacing w:before="120"/>
              <w:rPr>
                <w:rFonts w:ascii="Arial" w:hAnsi="Arial" w:cs="Arial"/>
                <w:sz w:val="20"/>
              </w:rPr>
            </w:pP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S</w:t>
            </w:r>
            <w:r w:rsidRPr="00430C3E" w:rsidR="00EA2246">
              <w:rPr>
                <w:rFonts w:ascii="Arial" w:hAnsi="Arial" w:cs="Arial"/>
                <w:sz w:val="20"/>
                <w:lang w:val="en-US"/>
              </w:rPr>
              <w:t>ỏ</w:t>
            </w:r>
            <w:r w:rsidRPr="00430C3E">
              <w:rPr>
                <w:rFonts w:ascii="Arial" w:hAnsi="Arial" w:cs="Arial"/>
                <w:sz w:val="20"/>
              </w:rPr>
              <w:t>i trong gan</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138</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85</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tụy cấp</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140</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86.1</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Viêm tụy mạn thể nặng và trung</w:t>
            </w:r>
            <w:r w:rsidRPr="00430C3E">
              <w:rPr>
                <w:rFonts w:ascii="Arial" w:hAnsi="Arial" w:cs="Arial"/>
                <w:sz w:val="20"/>
              </w:rPr>
              <w:t xml:space="preserve"> bình</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141</w:t>
            </w:r>
          </w:p>
        </w:tc>
        <w:tc>
          <w:tcPr>
            <w:tcW w:w="626"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K 86.2</w:t>
            </w:r>
          </w:p>
        </w:tc>
        <w:tc>
          <w:tcPr>
            <w:tcW w:w="3415" w:type="pct"/>
            <w:shd w:val="clear" w:color="auto" w:fill="FFFFFF"/>
          </w:tcPr>
          <w:p w:rsidR="00E44B8D" w:rsidRPr="00430C3E" w:rsidP="00942F98">
            <w:pPr>
              <w:spacing w:before="120"/>
              <w:rPr>
                <w:rFonts w:ascii="Arial" w:hAnsi="Arial" w:cs="Arial"/>
                <w:sz w:val="20"/>
              </w:rPr>
            </w:pPr>
            <w:r w:rsidRPr="00430C3E">
              <w:rPr>
                <w:rFonts w:ascii="Arial" w:hAnsi="Arial" w:cs="Arial"/>
                <w:sz w:val="20"/>
              </w:rPr>
              <w:t>Nang tụy</w:t>
            </w:r>
          </w:p>
        </w:tc>
        <w:tc>
          <w:tcPr>
            <w:tcW w:w="570" w:type="pct"/>
            <w:shd w:val="clear" w:color="auto" w:fill="FFFFFF"/>
          </w:tcPr>
          <w:p w:rsidR="00E44B8D"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9"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142</w:t>
            </w:r>
          </w:p>
        </w:tc>
        <w:tc>
          <w:tcPr>
            <w:tcW w:w="626"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K 86.3</w:t>
            </w:r>
          </w:p>
        </w:tc>
        <w:tc>
          <w:tcPr>
            <w:tcW w:w="3415"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Nang giả tụy</w:t>
            </w:r>
          </w:p>
        </w:tc>
        <w:tc>
          <w:tcPr>
            <w:tcW w:w="57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rPr>
      </w:pPr>
      <w:r w:rsidRPr="00430C3E" w:rsidR="00EA2246">
        <w:rPr>
          <w:rFonts w:ascii="Arial" w:hAnsi="Arial" w:cs="Arial"/>
          <w:b/>
          <w:sz w:val="20"/>
          <w:lang w:val="en-US"/>
        </w:rPr>
        <w:t>XII- CÁC BỆNH DA VÀ MÔ DƯỚI DA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0"/>
        <w:gridCol w:w="1130"/>
        <w:gridCol w:w="6188"/>
        <w:gridCol w:w="105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143</w:t>
            </w:r>
          </w:p>
        </w:tc>
        <w:tc>
          <w:tcPr>
            <w:tcW w:w="622" w:type="pct"/>
            <w:shd w:val="clear" w:color="auto" w:fill="FFFFFF"/>
          </w:tcPr>
          <w:p w:rsidR="00EA2246" w:rsidRPr="00430C3E" w:rsidP="00942F98">
            <w:pPr>
              <w:spacing w:before="120"/>
              <w:rPr>
                <w:rFonts w:ascii="Arial" w:hAnsi="Arial" w:cs="Arial"/>
                <w:sz w:val="20"/>
              </w:rPr>
            </w:pPr>
            <w:r w:rsidRPr="00430C3E" w:rsidR="00FA2EC9">
              <w:rPr>
                <w:rFonts w:ascii="Arial" w:hAnsi="Arial" w:cs="Arial"/>
                <w:sz w:val="20"/>
              </w:rPr>
              <w:t>L</w:t>
            </w:r>
            <w:r w:rsidRPr="00430C3E" w:rsidR="00FA2EC9">
              <w:rPr>
                <w:rFonts w:ascii="Arial" w:hAnsi="Arial" w:cs="Arial"/>
                <w:sz w:val="20"/>
                <w:lang w:val="en-US"/>
              </w:rPr>
              <w:t xml:space="preserve"> </w:t>
            </w:r>
            <w:r w:rsidRPr="00430C3E">
              <w:rPr>
                <w:rFonts w:ascii="Arial" w:hAnsi="Arial" w:cs="Arial"/>
                <w:sz w:val="20"/>
              </w:rPr>
              <w:t>23</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Viêm da tiếp xúc dị ứng</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144</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w:t>
            </w:r>
            <w:r w:rsidRPr="00430C3E" w:rsidR="00FA2EC9">
              <w:rPr>
                <w:rFonts w:ascii="Arial" w:hAnsi="Arial" w:cs="Arial"/>
                <w:sz w:val="20"/>
                <w:lang w:val="en-US"/>
              </w:rPr>
              <w:t xml:space="preserve"> </w:t>
            </w:r>
            <w:r w:rsidRPr="00430C3E">
              <w:rPr>
                <w:rFonts w:ascii="Arial" w:hAnsi="Arial" w:cs="Arial"/>
                <w:sz w:val="20"/>
              </w:rPr>
              <w:t>55</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w:t>
            </w:r>
            <w:r w:rsidRPr="00430C3E" w:rsidR="00162ACE">
              <w:rPr>
                <w:rFonts w:ascii="Arial" w:hAnsi="Arial" w:cs="Arial"/>
                <w:sz w:val="20"/>
                <w:lang w:val="en-US"/>
              </w:rPr>
              <w:t>ỏ</w:t>
            </w:r>
            <w:r w:rsidRPr="00430C3E">
              <w:rPr>
                <w:rFonts w:ascii="Arial" w:hAnsi="Arial" w:cs="Arial"/>
                <w:sz w:val="20"/>
              </w:rPr>
              <w:t>ng nắng</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145</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w:t>
            </w:r>
            <w:r w:rsidRPr="00430C3E" w:rsidR="00FA2EC9">
              <w:rPr>
                <w:rFonts w:ascii="Arial" w:hAnsi="Arial" w:cs="Arial"/>
                <w:sz w:val="20"/>
                <w:lang w:val="en-US"/>
              </w:rPr>
              <w:t xml:space="preserve"> </w:t>
            </w:r>
            <w:r w:rsidRPr="00430C3E">
              <w:rPr>
                <w:rFonts w:ascii="Arial" w:hAnsi="Arial" w:cs="Arial"/>
                <w:sz w:val="20"/>
              </w:rPr>
              <w:t>56</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Biến đổi da cấp tính khác do bức xạ tia cực tím</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146</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w:t>
            </w:r>
            <w:r w:rsidRPr="00430C3E" w:rsidR="00FA2EC9">
              <w:rPr>
                <w:rFonts w:ascii="Arial" w:hAnsi="Arial" w:cs="Arial"/>
                <w:sz w:val="20"/>
                <w:lang w:val="en-US"/>
              </w:rPr>
              <w:t xml:space="preserve"> </w:t>
            </w:r>
            <w:r w:rsidRPr="00430C3E">
              <w:rPr>
                <w:rFonts w:ascii="Arial" w:hAnsi="Arial" w:cs="Arial"/>
                <w:sz w:val="20"/>
              </w:rPr>
              <w:t>85.3</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Khô da sắc tố</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147</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w:t>
            </w:r>
            <w:r w:rsidRPr="00430C3E" w:rsidR="00FA2EC9">
              <w:rPr>
                <w:rFonts w:ascii="Arial" w:hAnsi="Arial" w:cs="Arial"/>
                <w:sz w:val="20"/>
                <w:lang w:val="en-US"/>
              </w:rPr>
              <w:t xml:space="preserve"> </w:t>
            </w:r>
            <w:r w:rsidRPr="00430C3E">
              <w:rPr>
                <w:rFonts w:ascii="Arial" w:hAnsi="Arial" w:cs="Arial"/>
                <w:sz w:val="20"/>
              </w:rPr>
              <w:t>20</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Viêm da cơ địa</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148</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50</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Mày đay mạn</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149</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12</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Pemphigoid</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150</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13</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Bỏng nước tự miễn</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151</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40</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Vẩy nến</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152</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E 70.3</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Bạch tạng</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153</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Q 80</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Bệnh vẩy cá bẩm sinh</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154</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Q 81</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Ly thượng bì bọng nước bẩm sinh</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155</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 xml:space="preserve">Q </w:t>
            </w:r>
            <w:r w:rsidRPr="00430C3E">
              <w:rPr>
                <w:rFonts w:ascii="Arial" w:hAnsi="Arial" w:cs="Arial"/>
                <w:sz w:val="20"/>
              </w:rPr>
              <w:t>82.1</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Khô da sắc tố</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156</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80</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Bạch biến</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157</w:t>
            </w:r>
          </w:p>
        </w:tc>
        <w:tc>
          <w:tcPr>
            <w:tcW w:w="622"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L 98.8</w:t>
            </w:r>
          </w:p>
        </w:tc>
        <w:tc>
          <w:tcPr>
            <w:tcW w:w="3407" w:type="pct"/>
            <w:shd w:val="clear" w:color="auto" w:fill="FFFFFF"/>
          </w:tcPr>
          <w:p w:rsidR="00EA2246" w:rsidRPr="00430C3E" w:rsidP="00942F98">
            <w:pPr>
              <w:spacing w:before="120"/>
              <w:rPr>
                <w:rFonts w:ascii="Arial" w:hAnsi="Arial" w:cs="Arial"/>
                <w:sz w:val="20"/>
              </w:rPr>
            </w:pPr>
            <w:r w:rsidRPr="00430C3E">
              <w:rPr>
                <w:rFonts w:ascii="Arial" w:hAnsi="Arial" w:cs="Arial"/>
                <w:sz w:val="20"/>
              </w:rPr>
              <w:t>Porphyrin da chậm</w:t>
            </w:r>
          </w:p>
        </w:tc>
        <w:tc>
          <w:tcPr>
            <w:tcW w:w="580" w:type="pct"/>
            <w:shd w:val="clear" w:color="auto" w:fill="FFFFFF"/>
          </w:tcPr>
          <w:p w:rsidR="00EA2246" w:rsidRPr="00430C3E" w:rsidP="00942F98">
            <w:pPr>
              <w:spacing w:before="120"/>
              <w:jc w:val="center"/>
              <w:rPr>
                <w:rFonts w:ascii="Arial" w:hAnsi="Arial" w:cs="Arial"/>
                <w:sz w:val="20"/>
              </w:rPr>
            </w:pPr>
            <w:r w:rsidRPr="00430C3E">
              <w:rPr>
                <w:rFonts w:ascii="Arial" w:hAnsi="Arial" w:cs="Arial"/>
                <w:sz w:val="20"/>
              </w:rPr>
              <w:t>XTTH</w:t>
            </w:r>
          </w:p>
        </w:tc>
      </w:tr>
    </w:tbl>
    <w:p w:rsidR="0036011D" w:rsidRPr="00430C3E" w:rsidP="00942F98">
      <w:pPr>
        <w:spacing w:before="120"/>
        <w:rPr>
          <w:rFonts w:ascii="Arial" w:hAnsi="Arial" w:cs="Arial"/>
          <w:b/>
          <w:sz w:val="20"/>
        </w:rPr>
      </w:pPr>
      <w:r w:rsidRPr="00430C3E" w:rsidR="00755D35">
        <w:rPr>
          <w:rFonts w:ascii="Arial" w:hAnsi="Arial" w:cs="Arial"/>
          <w:b/>
          <w:sz w:val="20"/>
        </w:rPr>
        <w:t>XNI - BỆNH HỆ CƠ, XƯƠNG, KHỚP VÀ MÔ L</w:t>
      </w:r>
      <w:r w:rsidRPr="00430C3E" w:rsidR="00755D35">
        <w:rPr>
          <w:rFonts w:ascii="Arial" w:hAnsi="Arial" w:cs="Arial"/>
          <w:b/>
          <w:sz w:val="20"/>
          <w:lang w:val="en-US"/>
        </w:rPr>
        <w:t>I</w:t>
      </w:r>
      <w:r w:rsidRPr="00430C3E" w:rsidR="00755D35">
        <w:rPr>
          <w:rFonts w:ascii="Arial" w:hAnsi="Arial" w:cs="Arial"/>
          <w:b/>
          <w:sz w:val="20"/>
        </w:rPr>
        <w:t>ÊN KẾT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8"/>
        <w:gridCol w:w="1124"/>
        <w:gridCol w:w="6168"/>
        <w:gridCol w:w="1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157</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00 - 01</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Viêm khớp do nhiễm khuẩn hay nguyên nhân khác</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158</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05</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Viêm đa khớp dạng thấp</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159</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10</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Bệnh Gút</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160</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21</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Chân bẹt và dị dạng chi</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161</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30-36</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Các bệnh của mô liên kết hệ thống</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162</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40</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Gù và vẹo cột sống</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163</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50-51</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Các thoát vị đĩa đệm cột sống</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164</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M 88</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Bệnh Paget (Xương trán hoặc xương khác).</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165</w:t>
            </w:r>
          </w:p>
        </w:tc>
        <w:tc>
          <w:tcPr>
            <w:tcW w:w="619" w:type="pct"/>
            <w:vMerge w:val="restart"/>
            <w:shd w:val="clear" w:color="auto" w:fill="FFFFFF"/>
            <w:vAlign w:val="center"/>
          </w:tcPr>
          <w:p w:rsidR="00AC309C" w:rsidRPr="00430C3E" w:rsidP="00942F98">
            <w:pPr>
              <w:spacing w:before="120"/>
              <w:rPr>
                <w:rFonts w:ascii="Arial" w:hAnsi="Arial" w:cs="Arial"/>
                <w:sz w:val="20"/>
              </w:rPr>
            </w:pPr>
            <w:r w:rsidRPr="00430C3E">
              <w:rPr>
                <w:rFonts w:ascii="Arial" w:hAnsi="Arial" w:cs="Arial"/>
                <w:sz w:val="20"/>
              </w:rPr>
              <w:t>Z89</w:t>
            </w:r>
          </w:p>
        </w:tc>
        <w:tc>
          <w:tcPr>
            <w:tcW w:w="3396" w:type="pct"/>
            <w:shd w:val="clear" w:color="auto" w:fill="FFFFFF"/>
          </w:tcPr>
          <w:p w:rsidR="00AC309C" w:rsidRPr="00430C3E" w:rsidP="00942F98">
            <w:pPr>
              <w:spacing w:before="120"/>
              <w:rPr>
                <w:rFonts w:ascii="Arial" w:hAnsi="Arial" w:cs="Arial"/>
                <w:sz w:val="20"/>
              </w:rPr>
            </w:pPr>
            <w:r w:rsidRPr="00430C3E">
              <w:rPr>
                <w:rFonts w:ascii="Arial" w:hAnsi="Arial" w:cs="Arial"/>
                <w:sz w:val="20"/>
              </w:rPr>
              <w:t>Mất chi hoặc một phần chi m</w:t>
            </w:r>
            <w:r w:rsidRPr="00430C3E">
              <w:rPr>
                <w:rFonts w:ascii="Arial" w:hAnsi="Arial" w:cs="Arial"/>
                <w:sz w:val="20"/>
                <w:lang w:val="en-US"/>
              </w:rPr>
              <w:t>ắ</w:t>
            </w:r>
            <w:r w:rsidRPr="00430C3E">
              <w:rPr>
                <w:rFonts w:ascii="Arial" w:hAnsi="Arial" w:cs="Arial"/>
                <w:sz w:val="20"/>
              </w:rPr>
              <w:t>c</w:t>
            </w:r>
            <w:r w:rsidRPr="00430C3E">
              <w:rPr>
                <w:rFonts w:ascii="Arial" w:hAnsi="Arial" w:cs="Arial"/>
                <w:sz w:val="20"/>
                <w:lang w:val="en-US"/>
              </w:rPr>
              <w:t xml:space="preserve"> </w:t>
            </w:r>
            <w:r w:rsidRPr="00430C3E">
              <w:rPr>
                <w:rFonts w:ascii="Arial" w:hAnsi="Arial" w:cs="Arial"/>
                <w:sz w:val="20"/>
              </w:rPr>
              <w:t>phải:</w:t>
            </w:r>
          </w:p>
          <w:p w:rsidR="00AC309C" w:rsidRPr="00430C3E" w:rsidP="00942F98">
            <w:pPr>
              <w:spacing w:before="120"/>
              <w:rPr>
                <w:rFonts w:ascii="Arial" w:hAnsi="Arial" w:cs="Arial"/>
                <w:sz w:val="20"/>
              </w:rPr>
            </w:pPr>
            <w:r w:rsidRPr="00430C3E">
              <w:rPr>
                <w:rFonts w:ascii="Arial" w:hAnsi="Arial" w:cs="Arial"/>
                <w:sz w:val="20"/>
              </w:rPr>
              <w:t>- Mất ba ngón của một tay hoặc mất một ngón cái</w:t>
            </w:r>
          </w:p>
        </w:tc>
        <w:tc>
          <w:tcPr>
            <w:tcW w:w="595"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166</w:t>
            </w:r>
          </w:p>
        </w:tc>
        <w:tc>
          <w:tcPr>
            <w:tcW w:w="619" w:type="pct"/>
            <w:vMerge/>
            <w:shd w:val="clear" w:color="auto" w:fill="FFFFFF"/>
          </w:tcPr>
          <w:p w:rsidR="00AC309C" w:rsidRPr="00430C3E" w:rsidP="00942F98">
            <w:pPr>
              <w:spacing w:before="120"/>
              <w:rPr>
                <w:rFonts w:ascii="Arial" w:hAnsi="Arial" w:cs="Arial"/>
                <w:sz w:val="20"/>
              </w:rPr>
            </w:pPr>
          </w:p>
        </w:tc>
        <w:tc>
          <w:tcPr>
            <w:tcW w:w="3396" w:type="pct"/>
            <w:shd w:val="clear" w:color="auto" w:fill="FFFFFF"/>
          </w:tcPr>
          <w:p w:rsidR="00AC309C" w:rsidRPr="00430C3E" w:rsidP="00942F98">
            <w:pPr>
              <w:spacing w:before="120"/>
              <w:rPr>
                <w:rFonts w:ascii="Arial" w:hAnsi="Arial" w:cs="Arial"/>
                <w:sz w:val="20"/>
              </w:rPr>
            </w:pPr>
            <w:r w:rsidRPr="00430C3E">
              <w:rPr>
                <w:rFonts w:ascii="Arial" w:hAnsi="Arial" w:cs="Arial"/>
                <w:sz w:val="20"/>
              </w:rPr>
              <w:t>- Mất một bàn tay</w:t>
            </w:r>
          </w:p>
        </w:tc>
        <w:tc>
          <w:tcPr>
            <w:tcW w:w="595"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167</w:t>
            </w:r>
          </w:p>
        </w:tc>
        <w:tc>
          <w:tcPr>
            <w:tcW w:w="619" w:type="pct"/>
            <w:vMerge/>
            <w:shd w:val="clear" w:color="auto" w:fill="FFFFFF"/>
          </w:tcPr>
          <w:p w:rsidR="00AC309C" w:rsidRPr="00430C3E" w:rsidP="00942F98">
            <w:pPr>
              <w:spacing w:before="120"/>
              <w:rPr>
                <w:rFonts w:ascii="Arial" w:hAnsi="Arial" w:cs="Arial"/>
                <w:sz w:val="20"/>
              </w:rPr>
            </w:pPr>
          </w:p>
        </w:tc>
        <w:tc>
          <w:tcPr>
            <w:tcW w:w="3396" w:type="pct"/>
            <w:shd w:val="clear" w:color="auto" w:fill="FFFFFF"/>
          </w:tcPr>
          <w:p w:rsidR="00AC309C" w:rsidRPr="00430C3E" w:rsidP="00942F98">
            <w:pPr>
              <w:spacing w:before="120"/>
              <w:rPr>
                <w:rFonts w:ascii="Arial" w:hAnsi="Arial" w:cs="Arial"/>
                <w:sz w:val="20"/>
              </w:rPr>
            </w:pPr>
            <w:r w:rsidRPr="00430C3E">
              <w:rPr>
                <w:rFonts w:ascii="Arial" w:hAnsi="Arial" w:cs="Arial"/>
                <w:sz w:val="20"/>
              </w:rPr>
              <w:t>- Mất một cánh tay</w:t>
            </w:r>
          </w:p>
        </w:tc>
        <w:tc>
          <w:tcPr>
            <w:tcW w:w="595"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168</w:t>
            </w:r>
          </w:p>
        </w:tc>
        <w:tc>
          <w:tcPr>
            <w:tcW w:w="619" w:type="pct"/>
            <w:vMerge/>
            <w:shd w:val="clear" w:color="auto" w:fill="FFFFFF"/>
          </w:tcPr>
          <w:p w:rsidR="00AC309C" w:rsidRPr="00430C3E" w:rsidP="00942F98">
            <w:pPr>
              <w:spacing w:before="120"/>
              <w:rPr>
                <w:rFonts w:ascii="Arial" w:hAnsi="Arial" w:cs="Arial"/>
                <w:sz w:val="20"/>
              </w:rPr>
            </w:pPr>
          </w:p>
        </w:tc>
        <w:tc>
          <w:tcPr>
            <w:tcW w:w="3396" w:type="pct"/>
            <w:shd w:val="clear" w:color="auto" w:fill="FFFFFF"/>
          </w:tcPr>
          <w:p w:rsidR="00AC309C" w:rsidRPr="00430C3E" w:rsidP="00942F98">
            <w:pPr>
              <w:spacing w:before="120"/>
              <w:rPr>
                <w:rFonts w:ascii="Arial" w:hAnsi="Arial" w:cs="Arial"/>
                <w:sz w:val="20"/>
              </w:rPr>
            </w:pPr>
            <w:r w:rsidRPr="00430C3E">
              <w:rPr>
                <w:rFonts w:ascii="Arial" w:hAnsi="Arial" w:cs="Arial"/>
                <w:sz w:val="20"/>
              </w:rPr>
              <w:t>- Mất một bàn chân</w:t>
            </w:r>
          </w:p>
        </w:tc>
        <w:tc>
          <w:tcPr>
            <w:tcW w:w="595" w:type="pct"/>
            <w:shd w:val="clear" w:color="auto" w:fill="FFFFFF"/>
          </w:tcPr>
          <w:p w:rsidR="00AC309C"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169</w:t>
            </w:r>
          </w:p>
        </w:tc>
        <w:tc>
          <w:tcPr>
            <w:tcW w:w="619"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T 92-93</w:t>
            </w: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Biến dạng chi sau gãy xương: - Do can xấu.</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170</w:t>
            </w:r>
          </w:p>
        </w:tc>
        <w:tc>
          <w:tcPr>
            <w:tcW w:w="619" w:type="pct"/>
            <w:shd w:val="clear" w:color="auto" w:fill="FFFFFF"/>
          </w:tcPr>
          <w:p w:rsidR="00755D35" w:rsidRPr="00430C3E" w:rsidP="00942F98">
            <w:pPr>
              <w:spacing w:before="120"/>
              <w:rPr>
                <w:rFonts w:ascii="Arial" w:hAnsi="Arial" w:cs="Arial"/>
                <w:sz w:val="20"/>
              </w:rPr>
            </w:pPr>
          </w:p>
        </w:tc>
        <w:tc>
          <w:tcPr>
            <w:tcW w:w="3396" w:type="pct"/>
            <w:shd w:val="clear" w:color="auto" w:fill="FFFFFF"/>
          </w:tcPr>
          <w:p w:rsidR="00755D35" w:rsidRPr="00430C3E" w:rsidP="00942F98">
            <w:pPr>
              <w:spacing w:before="120"/>
              <w:rPr>
                <w:rFonts w:ascii="Arial" w:hAnsi="Arial" w:cs="Arial"/>
                <w:sz w:val="20"/>
              </w:rPr>
            </w:pPr>
            <w:r w:rsidRPr="00430C3E">
              <w:rPr>
                <w:rFonts w:ascii="Arial" w:hAnsi="Arial" w:cs="Arial"/>
                <w:sz w:val="20"/>
              </w:rPr>
              <w:t>- Khớp giả sau chấn thương c</w:t>
            </w:r>
            <w:r w:rsidRPr="00430C3E">
              <w:rPr>
                <w:rFonts w:ascii="Arial" w:hAnsi="Arial" w:cs="Arial"/>
                <w:sz w:val="20"/>
              </w:rPr>
              <w:t>hi</w:t>
            </w:r>
          </w:p>
        </w:tc>
        <w:tc>
          <w:tcPr>
            <w:tcW w:w="595" w:type="pct"/>
            <w:shd w:val="clear" w:color="auto" w:fill="FFFFFF"/>
          </w:tcPr>
          <w:p w:rsidR="00755D35" w:rsidRPr="00430C3E" w:rsidP="00942F98">
            <w:pPr>
              <w:spacing w:before="120"/>
              <w:jc w:val="center"/>
              <w:rPr>
                <w:rFonts w:ascii="Arial" w:hAnsi="Arial" w:cs="Arial"/>
                <w:sz w:val="20"/>
              </w:rPr>
            </w:pPr>
            <w:r w:rsidRPr="00430C3E">
              <w:rPr>
                <w:rFonts w:ascii="Arial" w:hAnsi="Arial" w:cs="Arial"/>
                <w:sz w:val="20"/>
              </w:rPr>
              <w:t>KĐĐK</w:t>
            </w:r>
          </w:p>
        </w:tc>
      </w:tr>
    </w:tbl>
    <w:p w:rsidR="0036011D" w:rsidRPr="00430C3E" w:rsidP="00942F98">
      <w:pPr>
        <w:spacing w:before="120"/>
        <w:rPr>
          <w:rFonts w:ascii="Arial" w:hAnsi="Arial" w:cs="Arial"/>
          <w:b/>
          <w:sz w:val="20"/>
        </w:rPr>
      </w:pPr>
      <w:r w:rsidRPr="00430C3E">
        <w:rPr>
          <w:rFonts w:ascii="Arial" w:hAnsi="Arial" w:cs="Arial"/>
          <w:b/>
          <w:sz w:val="20"/>
        </w:rPr>
        <w:t>XIV- CÁC BỆNH HỆ SINH DỤC-</w:t>
      </w:r>
      <w:r w:rsidRPr="00430C3E" w:rsidR="002E7383">
        <w:rPr>
          <w:rFonts w:ascii="Arial" w:hAnsi="Arial" w:cs="Arial"/>
          <w:b/>
          <w:sz w:val="20"/>
        </w:rPr>
        <w:t>TIẾT</w:t>
      </w:r>
      <w:r w:rsidRPr="00430C3E">
        <w:rPr>
          <w:rFonts w:ascii="Arial" w:hAnsi="Arial" w:cs="Arial"/>
          <w:b/>
          <w:sz w:val="20"/>
        </w:rPr>
        <w:t xml:space="preserve"> NIỆU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0"/>
        <w:gridCol w:w="1130"/>
        <w:gridCol w:w="6182"/>
        <w:gridCol w:w="10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171</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03</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Viêm cầu thận mạn</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172</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04</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Hội chứng thận hư</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173</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13</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Thận ứ nước hoặc thận ứ mủ.</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174</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17-18</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Suy thận</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175</w:t>
            </w:r>
          </w:p>
        </w:tc>
        <w:tc>
          <w:tcPr>
            <w:tcW w:w="622" w:type="pct"/>
            <w:vMerge w:val="restart"/>
            <w:shd w:val="clear" w:color="auto" w:fill="FFFFFF"/>
            <w:vAlign w:val="center"/>
          </w:tcPr>
          <w:p w:rsidR="00D44B40" w:rsidRPr="00430C3E" w:rsidP="00942F98">
            <w:pPr>
              <w:spacing w:before="120"/>
              <w:rPr>
                <w:rFonts w:ascii="Arial" w:hAnsi="Arial" w:cs="Arial"/>
                <w:sz w:val="20"/>
              </w:rPr>
            </w:pPr>
            <w:r w:rsidRPr="00430C3E">
              <w:rPr>
                <w:rFonts w:ascii="Arial" w:hAnsi="Arial" w:cs="Arial"/>
                <w:sz w:val="20"/>
              </w:rPr>
              <w:t>N 20</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 xml:space="preserve">Sỏi thận hoặc niệu quản chưa </w:t>
            </w:r>
            <w:r w:rsidRPr="00430C3E" w:rsidR="00430C3E">
              <w:rPr>
                <w:rFonts w:ascii="Arial" w:hAnsi="Arial" w:cs="Arial"/>
                <w:sz w:val="20"/>
              </w:rPr>
              <w:t xml:space="preserve">điều </w:t>
            </w:r>
            <w:r w:rsidRPr="00430C3E">
              <w:rPr>
                <w:rFonts w:ascii="Arial" w:hAnsi="Arial" w:cs="Arial"/>
                <w:sz w:val="20"/>
              </w:rPr>
              <w:t xml:space="preserve">trị hoặc </w:t>
            </w:r>
            <w:r w:rsidRPr="00430C3E" w:rsidR="00430C3E">
              <w:rPr>
                <w:rFonts w:ascii="Arial" w:hAnsi="Arial" w:cs="Arial"/>
                <w:sz w:val="20"/>
              </w:rPr>
              <w:t xml:space="preserve">điều </w:t>
            </w:r>
            <w:r w:rsidRPr="00430C3E">
              <w:rPr>
                <w:rFonts w:ascii="Arial" w:hAnsi="Arial" w:cs="Arial"/>
                <w:sz w:val="20"/>
              </w:rPr>
              <w:t>trị chưa ổn định</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176</w:t>
            </w:r>
          </w:p>
        </w:tc>
        <w:tc>
          <w:tcPr>
            <w:tcW w:w="622" w:type="pct"/>
            <w:vMerge/>
            <w:shd w:val="clear" w:color="auto" w:fill="FFFFFF"/>
          </w:tcPr>
          <w:p w:rsidR="00D44B40" w:rsidRPr="00430C3E" w:rsidP="00942F98">
            <w:pPr>
              <w:spacing w:before="120"/>
              <w:rPr>
                <w:rFonts w:ascii="Arial" w:hAnsi="Arial" w:cs="Arial"/>
                <w:sz w:val="20"/>
              </w:rPr>
            </w:pP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 xml:space="preserve">Hẹp khúc nối bể thận </w:t>
            </w:r>
            <w:r w:rsidRPr="00430C3E">
              <w:rPr>
                <w:rFonts w:ascii="Arial" w:hAnsi="Arial" w:cs="Arial"/>
                <w:sz w:val="20"/>
                <w:lang w:val="en-US"/>
              </w:rPr>
              <w:t>-</w:t>
            </w:r>
            <w:r w:rsidRPr="00430C3E">
              <w:rPr>
                <w:rFonts w:ascii="Arial" w:hAnsi="Arial" w:cs="Arial"/>
                <w:sz w:val="20"/>
              </w:rPr>
              <w:t xml:space="preserve"> niệu quản</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XTTH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177</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w:t>
            </w:r>
            <w:r w:rsidRPr="00430C3E" w:rsidR="00925086">
              <w:rPr>
                <w:rFonts w:ascii="Arial" w:hAnsi="Arial" w:cs="Arial"/>
                <w:sz w:val="20"/>
                <w:lang w:val="en-US"/>
              </w:rPr>
              <w:t xml:space="preserve"> </w:t>
            </w:r>
            <w:r w:rsidRPr="00430C3E">
              <w:rPr>
                <w:rFonts w:ascii="Arial" w:hAnsi="Arial" w:cs="Arial"/>
                <w:sz w:val="20"/>
              </w:rPr>
              <w:t>21</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 xml:space="preserve">Sỏi bàng quang chưa </w:t>
            </w:r>
            <w:r w:rsidRPr="00430C3E" w:rsidR="00430C3E">
              <w:rPr>
                <w:rFonts w:ascii="Arial" w:hAnsi="Arial" w:cs="Arial"/>
                <w:sz w:val="20"/>
              </w:rPr>
              <w:t xml:space="preserve">điều </w:t>
            </w:r>
            <w:r w:rsidRPr="00430C3E">
              <w:rPr>
                <w:rFonts w:ascii="Arial" w:hAnsi="Arial" w:cs="Arial"/>
                <w:sz w:val="20"/>
              </w:rPr>
              <w:t>trị</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178</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40</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Phì đại lành tính tiền liệt tuyến có ảnh hư</w:t>
            </w:r>
            <w:r w:rsidRPr="00430C3E" w:rsidR="00925086">
              <w:rPr>
                <w:rFonts w:ascii="Arial" w:hAnsi="Arial" w:cs="Arial"/>
                <w:sz w:val="20"/>
                <w:lang w:val="en-US"/>
              </w:rPr>
              <w:t>ở</w:t>
            </w:r>
            <w:r w:rsidRPr="00430C3E">
              <w:rPr>
                <w:rFonts w:ascii="Arial" w:hAnsi="Arial" w:cs="Arial"/>
                <w:sz w:val="20"/>
              </w:rPr>
              <w:t xml:space="preserve">ng </w:t>
            </w:r>
            <w:r w:rsidRPr="00430C3E" w:rsidR="00925086">
              <w:rPr>
                <w:rFonts w:ascii="Arial" w:hAnsi="Arial" w:cs="Arial"/>
                <w:sz w:val="20"/>
                <w:lang w:val="en-US"/>
              </w:rPr>
              <w:t>đ</w:t>
            </w:r>
            <w:r w:rsidRPr="00430C3E">
              <w:rPr>
                <w:rFonts w:ascii="Arial" w:hAnsi="Arial" w:cs="Arial"/>
                <w:sz w:val="20"/>
              </w:rPr>
              <w:t>ến tiểu tiện</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179</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43</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Tràn dịch màng tinh và sa tinh hoàn</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180</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35</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Hẹp niệu đạo</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181</w:t>
            </w:r>
          </w:p>
        </w:tc>
        <w:tc>
          <w:tcPr>
            <w:tcW w:w="622"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N 36</w:t>
            </w:r>
            <w:r w:rsidRPr="00430C3E">
              <w:rPr>
                <w:rFonts w:ascii="Arial" w:hAnsi="Arial" w:cs="Arial"/>
                <w:sz w:val="20"/>
              </w:rPr>
              <w:t>.0</w:t>
            </w:r>
          </w:p>
        </w:tc>
        <w:tc>
          <w:tcPr>
            <w:tcW w:w="3404" w:type="pct"/>
            <w:shd w:val="clear" w:color="auto" w:fill="FFFFFF"/>
          </w:tcPr>
          <w:p w:rsidR="00D44B40" w:rsidRPr="00430C3E" w:rsidP="00942F98">
            <w:pPr>
              <w:spacing w:before="120"/>
              <w:rPr>
                <w:rFonts w:ascii="Arial" w:hAnsi="Arial" w:cs="Arial"/>
                <w:sz w:val="20"/>
              </w:rPr>
            </w:pPr>
            <w:r w:rsidRPr="00430C3E">
              <w:rPr>
                <w:rFonts w:ascii="Arial" w:hAnsi="Arial" w:cs="Arial"/>
                <w:sz w:val="20"/>
              </w:rPr>
              <w:t>Rò niệu đạo</w:t>
            </w:r>
          </w:p>
        </w:tc>
        <w:tc>
          <w:tcPr>
            <w:tcW w:w="583" w:type="pct"/>
            <w:shd w:val="clear" w:color="auto" w:fill="FFFFFF"/>
          </w:tcPr>
          <w:p w:rsidR="00D44B40" w:rsidRPr="00430C3E" w:rsidP="00942F98">
            <w:pPr>
              <w:spacing w:before="120"/>
              <w:jc w:val="center"/>
              <w:rPr>
                <w:rFonts w:ascii="Arial" w:hAnsi="Arial" w:cs="Arial"/>
                <w:sz w:val="20"/>
              </w:rPr>
            </w:pPr>
            <w:r w:rsidRPr="00430C3E">
              <w:rPr>
                <w:rFonts w:ascii="Arial" w:hAnsi="Arial" w:cs="Arial"/>
                <w:sz w:val="20"/>
              </w:rPr>
              <w:t>KĐĐK</w:t>
            </w:r>
          </w:p>
        </w:tc>
      </w:tr>
    </w:tbl>
    <w:p w:rsidR="0065644E" w:rsidRPr="00430C3E" w:rsidP="00942F98">
      <w:pPr>
        <w:spacing w:before="120"/>
        <w:jc w:val="center"/>
        <w:rPr>
          <w:rFonts w:ascii="Arial" w:hAnsi="Arial" w:cs="Arial"/>
          <w:b/>
          <w:lang w:val="en-US"/>
        </w:rPr>
      </w:pPr>
    </w:p>
    <w:p w:rsidR="0036011D" w:rsidRPr="00430C3E" w:rsidP="00942F98">
      <w:pPr>
        <w:spacing w:before="120"/>
        <w:jc w:val="center"/>
        <w:rPr>
          <w:rFonts w:ascii="Arial" w:hAnsi="Arial" w:cs="Arial"/>
          <w:b/>
          <w:lang w:val="en-US"/>
        </w:rPr>
      </w:pPr>
      <w:bookmarkStart w:id="54" w:name="chuong_pl_3"/>
      <w:r w:rsidRPr="00430C3E" w:rsidR="007E663D">
        <w:rPr>
          <w:rFonts w:ascii="Arial" w:hAnsi="Arial" w:cs="Arial"/>
          <w:b/>
        </w:rPr>
        <w:t>PHỤ LỤC SỐ III</w:t>
      </w:r>
      <w:bookmarkEnd w:id="54"/>
    </w:p>
    <w:p w:rsidR="0036011D" w:rsidRPr="00430C3E" w:rsidP="00942F98">
      <w:pPr>
        <w:spacing w:before="120"/>
        <w:jc w:val="center"/>
        <w:rPr>
          <w:rFonts w:ascii="Arial" w:hAnsi="Arial" w:cs="Arial"/>
          <w:sz w:val="20"/>
        </w:rPr>
      </w:pPr>
      <w:bookmarkStart w:id="55" w:name="chuong_pl_3_name"/>
      <w:r w:rsidRPr="00430C3E" w:rsidR="007E663D">
        <w:rPr>
          <w:rFonts w:ascii="Arial" w:hAnsi="Arial" w:cs="Arial"/>
          <w:sz w:val="20"/>
        </w:rPr>
        <w:t>MẪU SỔ KHÁM SỨC KHỎE ĐỊNH KỲ THUYỀN VIÊN LÀM VIỆC TRÊN TÀU BIỂN VIỆT NAM</w:t>
      </w:r>
      <w:bookmarkEnd w:id="55"/>
      <w:r w:rsidRPr="00430C3E" w:rsidR="0065644E">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 của Bộ trưởng Bộ Y tế)</w:t>
      </w:r>
    </w:p>
    <w:tbl>
      <w:tblPr>
        <w:tblStyle w:val="TableNormal"/>
        <w:tblW w:w="0" w:type="auto"/>
        <w:tblLook w:val="01E0"/>
      </w:tblPr>
      <w:tblGrid>
        <w:gridCol w:w="1308"/>
        <w:gridCol w:w="3000"/>
        <w:gridCol w:w="4440"/>
      </w:tblGrid>
      <w:tr w:rsidTr="007C486E">
        <w:tblPrEx>
          <w:tblW w:w="0" w:type="auto"/>
          <w:tblLook w:val="01E0"/>
        </w:tblPrEx>
        <w:tc>
          <w:tcPr>
            <w:tcW w:w="1308" w:type="dxa"/>
            <w:vMerge w:val="restart"/>
          </w:tcPr>
          <w:p w:rsidR="00200F4A" w:rsidRPr="00430C3E" w:rsidP="007C486E">
            <w:pPr>
              <w:spacing w:before="120"/>
              <w:rPr>
                <w:rFonts w:ascii="Arial" w:hAnsi="Arial" w:cs="Arial"/>
                <w:sz w:val="16"/>
                <w:lang w:val="en-US"/>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77"/>
            </w:tblGrid>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77" w:type="dxa"/>
                </w:tcPr>
                <w:p w:rsidR="00A43371" w:rsidRPr="00430C3E" w:rsidP="007C486E">
                  <w:pPr>
                    <w:spacing w:before="120"/>
                    <w:jc w:val="center"/>
                    <w:rPr>
                      <w:rFonts w:ascii="Arial" w:hAnsi="Arial" w:cs="Arial"/>
                      <w:i/>
                      <w:sz w:val="16"/>
                      <w:lang w:val="en-US"/>
                    </w:rPr>
                  </w:pPr>
                  <w:r w:rsidRPr="00430C3E">
                    <w:rPr>
                      <w:rFonts w:ascii="Arial" w:hAnsi="Arial" w:cs="Arial"/>
                      <w:i/>
                      <w:sz w:val="16"/>
                      <w:lang w:val="en-US"/>
                    </w:rPr>
                    <w:t xml:space="preserve">Ảnh mầu </w:t>
                    <w:br/>
                    <w:t>Picture</w:t>
                    <w:br/>
                    <w:t>(3x4cm)</w:t>
                  </w:r>
                </w:p>
              </w:tc>
            </w:tr>
          </w:tbl>
          <w:p w:rsidR="00A43371" w:rsidRPr="00430C3E" w:rsidP="007C486E">
            <w:pPr>
              <w:spacing w:before="120"/>
              <w:rPr>
                <w:rFonts w:ascii="Arial" w:hAnsi="Arial" w:cs="Arial"/>
                <w:sz w:val="16"/>
                <w:lang w:val="en-US"/>
              </w:rPr>
            </w:pPr>
          </w:p>
        </w:tc>
        <w:tc>
          <w:tcPr>
            <w:tcW w:w="3000" w:type="dxa"/>
          </w:tcPr>
          <w:p w:rsidR="00200F4A" w:rsidRPr="00430C3E" w:rsidP="007C486E">
            <w:pPr>
              <w:spacing w:before="120"/>
              <w:rPr>
                <w:rFonts w:ascii="Arial" w:hAnsi="Arial" w:cs="Arial"/>
                <w:sz w:val="16"/>
                <w:lang w:val="en-US"/>
              </w:rPr>
            </w:pPr>
            <w:r w:rsidRPr="00430C3E">
              <w:rPr>
                <w:rFonts w:ascii="Arial" w:hAnsi="Arial" w:cs="Arial"/>
                <w:sz w:val="16"/>
                <w:lang w:val="en-US"/>
              </w:rPr>
              <w:t>BỘ Y TẾ</w:t>
              <w:br/>
            </w:r>
            <w:r w:rsidRPr="00430C3E">
              <w:rPr>
                <w:rFonts w:ascii="Arial" w:hAnsi="Arial" w:cs="Arial"/>
                <w:b/>
                <w:sz w:val="16"/>
                <w:lang w:val="en-US"/>
              </w:rPr>
              <w:t>BỆNH VIỆN…………………</w:t>
            </w:r>
            <w:r w:rsidRPr="00430C3E">
              <w:rPr>
                <w:rFonts w:ascii="Arial" w:hAnsi="Arial" w:cs="Arial"/>
                <w:b/>
                <w:sz w:val="16"/>
                <w:lang w:val="en-US"/>
              </w:rPr>
              <w:t>……</w:t>
              <w:br/>
            </w:r>
            <w:r w:rsidRPr="00430C3E">
              <w:rPr>
                <w:rFonts w:ascii="Arial" w:hAnsi="Arial" w:cs="Arial"/>
                <w:sz w:val="16"/>
                <w:lang w:val="en-US"/>
              </w:rPr>
              <w:t>MINISTRY OF HEALTH</w:t>
              <w:br/>
            </w:r>
            <w:r w:rsidRPr="00430C3E">
              <w:rPr>
                <w:rFonts w:ascii="Arial" w:hAnsi="Arial" w:cs="Arial"/>
                <w:b/>
                <w:sz w:val="16"/>
                <w:lang w:val="en-US"/>
              </w:rPr>
              <w:t>HOSPITAL ……………………..</w:t>
            </w:r>
          </w:p>
        </w:tc>
        <w:tc>
          <w:tcPr>
            <w:tcW w:w="4440" w:type="dxa"/>
          </w:tcPr>
          <w:p w:rsidR="00200F4A" w:rsidRPr="00430C3E" w:rsidP="007C486E">
            <w:pPr>
              <w:spacing w:before="120"/>
              <w:jc w:val="center"/>
              <w:rPr>
                <w:rFonts w:ascii="Arial" w:hAnsi="Arial" w:cs="Arial"/>
                <w:sz w:val="16"/>
                <w:lang w:val="en-US"/>
              </w:rPr>
            </w:pPr>
            <w:r w:rsidRPr="00430C3E">
              <w:rPr>
                <w:rFonts w:ascii="Arial" w:hAnsi="Arial" w:cs="Arial"/>
                <w:b/>
                <w:sz w:val="16"/>
              </w:rPr>
              <w:t xml:space="preserve">CỘNG HÒA XÃ HỘI CHỦ NGHĨA VIỆT NAM </w:t>
              <w:br/>
              <w:t>Độc lập - Tự do - Hạnh phúc</w:t>
              <w:br/>
              <w:t>-------------</w:t>
            </w:r>
            <w:r w:rsidRPr="00430C3E">
              <w:rPr>
                <w:rFonts w:ascii="Arial" w:hAnsi="Arial" w:cs="Arial"/>
                <w:b/>
                <w:sz w:val="16"/>
                <w:lang w:val="en-US"/>
              </w:rPr>
              <w:br/>
            </w:r>
            <w:r w:rsidRPr="00430C3E">
              <w:rPr>
                <w:rFonts w:ascii="Arial" w:hAnsi="Arial" w:cs="Arial"/>
                <w:sz w:val="16"/>
                <w:lang w:val="en-US"/>
              </w:rPr>
              <w:t>TH</w:t>
            </w:r>
            <w:r w:rsidRPr="00430C3E" w:rsidR="00925086">
              <w:rPr>
                <w:rFonts w:ascii="Arial" w:hAnsi="Arial" w:cs="Arial"/>
                <w:sz w:val="16"/>
                <w:lang w:val="en-US"/>
              </w:rPr>
              <w:t>E SOCIALIST REPUBLIC OF VIETNAM</w:t>
            </w:r>
            <w:r w:rsidRPr="00430C3E">
              <w:rPr>
                <w:rFonts w:ascii="Arial" w:hAnsi="Arial" w:cs="Arial"/>
                <w:sz w:val="16"/>
                <w:lang w:val="en-US"/>
              </w:rPr>
              <w:br/>
              <w:t>Independence - Freedom - Happiness</w:t>
              <w:br/>
            </w:r>
            <w:r w:rsidRPr="00430C3E">
              <w:rPr>
                <w:rFonts w:ascii="Arial" w:hAnsi="Arial" w:cs="Arial"/>
                <w:b/>
                <w:sz w:val="16"/>
              </w:rPr>
              <w:t>-------------</w:t>
            </w:r>
          </w:p>
        </w:tc>
      </w:tr>
      <w:tr w:rsidTr="007C486E">
        <w:tblPrEx>
          <w:tblW w:w="0" w:type="auto"/>
          <w:tblLook w:val="01E0"/>
        </w:tblPrEx>
        <w:trPr>
          <w:trHeight w:val="516"/>
        </w:trPr>
        <w:tc>
          <w:tcPr>
            <w:tcW w:w="1308" w:type="dxa"/>
            <w:vMerge/>
          </w:tcPr>
          <w:p w:rsidR="00A43371" w:rsidRPr="00430C3E" w:rsidP="007C486E">
            <w:pPr>
              <w:spacing w:before="120"/>
              <w:rPr>
                <w:rFonts w:ascii="Arial" w:hAnsi="Arial" w:cs="Arial"/>
                <w:sz w:val="16"/>
                <w:lang w:val="en-US"/>
              </w:rPr>
            </w:pPr>
          </w:p>
        </w:tc>
        <w:tc>
          <w:tcPr>
            <w:tcW w:w="7440" w:type="dxa"/>
            <w:gridSpan w:val="2"/>
            <w:vMerge w:val="restart"/>
          </w:tcPr>
          <w:p w:rsidR="00A43371" w:rsidRPr="00430C3E" w:rsidP="007C486E">
            <w:pPr>
              <w:spacing w:before="120"/>
              <w:jc w:val="center"/>
              <w:rPr>
                <w:rFonts w:ascii="Arial" w:hAnsi="Arial" w:cs="Arial"/>
                <w:b/>
                <w:sz w:val="16"/>
                <w:lang w:val="en-US"/>
              </w:rPr>
            </w:pPr>
            <w:r w:rsidRPr="00430C3E">
              <w:rPr>
                <w:rFonts w:ascii="Arial" w:hAnsi="Arial" w:cs="Arial"/>
                <w:b/>
                <w:lang w:val="en-US"/>
              </w:rPr>
              <w:t>SỔ KHÁM SỨC KHỎE ĐỊNH KỲ</w:t>
              <w:br/>
            </w:r>
            <w:r w:rsidRPr="00430C3E">
              <w:rPr>
                <w:rFonts w:ascii="Arial" w:hAnsi="Arial" w:cs="Arial"/>
                <w:b/>
                <w:i/>
                <w:sz w:val="16"/>
                <w:lang w:val="en-US"/>
              </w:rPr>
              <w:t>(Medical examination)</w:t>
            </w:r>
          </w:p>
        </w:tc>
      </w:tr>
      <w:tr w:rsidTr="007C486E">
        <w:tblPrEx>
          <w:tblW w:w="0" w:type="auto"/>
          <w:tblLook w:val="01E0"/>
        </w:tblPrEx>
        <w:tc>
          <w:tcPr>
            <w:tcW w:w="1308" w:type="dxa"/>
          </w:tcPr>
          <w:p w:rsidR="00A43371" w:rsidRPr="00430C3E" w:rsidP="007C486E">
            <w:pPr>
              <w:spacing w:before="120"/>
              <w:rPr>
                <w:rFonts w:ascii="Arial" w:hAnsi="Arial" w:cs="Arial"/>
                <w:sz w:val="16"/>
                <w:lang w:val="en-US"/>
              </w:rPr>
            </w:pPr>
            <w:r w:rsidRPr="00430C3E">
              <w:rPr>
                <w:rFonts w:ascii="Arial" w:hAnsi="Arial" w:cs="Arial"/>
                <w:sz w:val="16"/>
                <w:lang w:val="en-US"/>
              </w:rPr>
              <w:t>No:</w:t>
            </w:r>
            <w:r w:rsidRPr="00430C3E">
              <w:rPr>
                <w:rFonts w:ascii="Arial" w:hAnsi="Arial" w:cs="Arial"/>
                <w:sz w:val="16"/>
                <w:lang w:val="en-US"/>
              </w:rPr>
              <w:t xml:space="preserve"> ….</w:t>
            </w:r>
            <w:r w:rsidRPr="00430C3E" w:rsidR="00C268CF">
              <w:rPr>
                <w:rFonts w:ascii="Arial" w:hAnsi="Arial" w:cs="Arial"/>
                <w:sz w:val="16"/>
                <w:lang w:val="en-US"/>
              </w:rPr>
              <w:t>/</w:t>
            </w:r>
            <w:r w:rsidRPr="00430C3E">
              <w:rPr>
                <w:rFonts w:ascii="Arial" w:hAnsi="Arial" w:cs="Arial"/>
                <w:sz w:val="16"/>
                <w:lang w:val="en-US"/>
              </w:rPr>
              <w:t>……</w:t>
            </w:r>
          </w:p>
        </w:tc>
        <w:tc>
          <w:tcPr>
            <w:tcW w:w="7440" w:type="dxa"/>
            <w:gridSpan w:val="2"/>
            <w:vMerge/>
          </w:tcPr>
          <w:p w:rsidR="00A43371" w:rsidRPr="00430C3E" w:rsidP="007C486E">
            <w:pPr>
              <w:spacing w:before="120"/>
              <w:jc w:val="center"/>
              <w:rPr>
                <w:rFonts w:ascii="Arial" w:hAnsi="Arial" w:cs="Arial"/>
                <w:b/>
                <w:sz w:val="16"/>
              </w:rPr>
            </w:pPr>
          </w:p>
        </w:tc>
      </w:tr>
    </w:tbl>
    <w:p w:rsidR="0036011D" w:rsidRPr="00430C3E" w:rsidP="00942F98">
      <w:pPr>
        <w:spacing w:before="120"/>
        <w:rPr>
          <w:rFonts w:ascii="Arial" w:hAnsi="Arial" w:cs="Arial"/>
          <w:sz w:val="20"/>
        </w:rPr>
      </w:pPr>
      <w:r w:rsidRPr="00430C3E">
        <w:rPr>
          <w:rFonts w:ascii="Arial" w:hAnsi="Arial" w:cs="Arial"/>
          <w:sz w:val="20"/>
        </w:rPr>
        <w:t xml:space="preserve">Họ và tên </w:t>
      </w:r>
      <w:r w:rsidRPr="00430C3E">
        <w:rPr>
          <w:rFonts w:ascii="Arial" w:hAnsi="Arial" w:cs="Arial"/>
          <w:i/>
          <w:sz w:val="20"/>
        </w:rPr>
        <w:t>(Name (last,</w:t>
      </w:r>
      <w:r w:rsidRPr="00430C3E" w:rsidR="00820ABC">
        <w:rPr>
          <w:rFonts w:ascii="Arial" w:hAnsi="Arial" w:cs="Arial"/>
          <w:i/>
          <w:sz w:val="20"/>
          <w:lang w:val="en-US"/>
        </w:rPr>
        <w:t xml:space="preserve"> </w:t>
      </w:r>
      <w:r w:rsidRPr="00430C3E">
        <w:rPr>
          <w:rFonts w:ascii="Arial" w:hAnsi="Arial" w:cs="Arial"/>
          <w:i/>
          <w:sz w:val="20"/>
        </w:rPr>
        <w:t>f</w:t>
      </w:r>
      <w:r w:rsidRPr="00430C3E" w:rsidR="00820ABC">
        <w:rPr>
          <w:rFonts w:ascii="Arial" w:hAnsi="Arial" w:cs="Arial"/>
          <w:i/>
          <w:sz w:val="20"/>
          <w:lang w:val="en-US"/>
        </w:rPr>
        <w:t>i</w:t>
      </w:r>
      <w:r w:rsidRPr="00430C3E">
        <w:rPr>
          <w:rFonts w:ascii="Arial" w:hAnsi="Arial" w:cs="Arial"/>
          <w:i/>
          <w:sz w:val="20"/>
        </w:rPr>
        <w:t>rs</w:t>
      </w:r>
      <w:r w:rsidRPr="00430C3E" w:rsidR="00820ABC">
        <w:rPr>
          <w:rFonts w:ascii="Arial" w:hAnsi="Arial" w:cs="Arial"/>
          <w:i/>
          <w:sz w:val="20"/>
          <w:lang w:val="en-US"/>
        </w:rPr>
        <w:t>t</w:t>
      </w:r>
      <w:r w:rsidRPr="00430C3E" w:rsidR="00820ABC">
        <w:rPr>
          <w:rFonts w:ascii="Arial" w:hAnsi="Arial" w:cs="Arial"/>
          <w:i/>
          <w:sz w:val="20"/>
        </w:rPr>
        <w:t>, middle)</w:t>
      </w:r>
      <w:r w:rsidRPr="00430C3E" w:rsidR="00820ABC">
        <w:rPr>
          <w:rFonts w:ascii="Arial" w:hAnsi="Arial" w:cs="Arial"/>
          <w:sz w:val="20"/>
          <w:lang w:val="en-US"/>
        </w:rPr>
        <w:t>: ………………………….…………………………………..</w:t>
      </w:r>
      <w:r w:rsidRPr="00430C3E">
        <w:rPr>
          <w:rFonts w:ascii="Arial" w:hAnsi="Arial" w:cs="Arial"/>
          <w:sz w:val="20"/>
        </w:rPr>
        <w:t xml:space="preserve"> </w:t>
      </w:r>
    </w:p>
    <w:p w:rsidR="0036011D" w:rsidRPr="00430C3E" w:rsidP="00942F98">
      <w:pPr>
        <w:spacing w:before="120"/>
        <w:rPr>
          <w:rFonts w:ascii="Arial" w:hAnsi="Arial" w:cs="Arial"/>
          <w:sz w:val="20"/>
          <w:lang w:val="en-US"/>
        </w:rPr>
      </w:pPr>
      <w:r w:rsidRPr="00430C3E">
        <w:rPr>
          <w:rFonts w:ascii="Arial" w:hAnsi="Arial" w:cs="Arial"/>
          <w:sz w:val="20"/>
        </w:rPr>
        <w:t xml:space="preserve">Giới </w:t>
      </w:r>
      <w:r w:rsidRPr="00430C3E">
        <w:rPr>
          <w:rFonts w:ascii="Arial" w:hAnsi="Arial" w:cs="Arial"/>
          <w:i/>
          <w:sz w:val="20"/>
        </w:rPr>
        <w:t>(Sex)</w:t>
      </w:r>
      <w:r w:rsidRPr="00430C3E" w:rsidR="00820ABC">
        <w:rPr>
          <w:rFonts w:ascii="Arial" w:hAnsi="Arial" w:cs="Arial"/>
          <w:sz w:val="20"/>
        </w:rPr>
        <w:t xml:space="preserve">: </w:t>
      </w:r>
      <w:r w:rsidRPr="00430C3E" w:rsidR="00820ABC">
        <w:rPr>
          <w:rFonts w:ascii="Arial" w:hAnsi="Arial" w:cs="Arial"/>
          <w:sz w:val="20"/>
          <w:lang w:val="en-US"/>
        </w:rPr>
        <w:t xml:space="preserve">            </w:t>
      </w:r>
      <w:r w:rsidRPr="00430C3E" w:rsidR="00820ABC">
        <w:rPr>
          <w:rFonts w:ascii="Arial" w:hAnsi="Arial" w:cs="Arial"/>
          <w:sz w:val="20"/>
        </w:rPr>
        <w:t xml:space="preserve">Nam </w:t>
      </w:r>
      <w:r w:rsidRPr="00430C3E" w:rsidR="00820ABC">
        <w:rPr>
          <w:rFonts w:ascii="Arial" w:hAnsi="Arial" w:cs="Arial"/>
          <w:i/>
          <w:sz w:val="20"/>
        </w:rPr>
        <w:t>(male)</w:t>
      </w:r>
      <w:r w:rsidRPr="00430C3E" w:rsidR="00820ABC">
        <w:rPr>
          <w:rFonts w:ascii="Arial" w:hAnsi="Arial" w:cs="Arial"/>
          <w:sz w:val="20"/>
          <w:lang w:val="en-US"/>
        </w:rPr>
        <w:t xml:space="preserve">:       </w:t>
      </w:r>
      <w:r w:rsidRPr="00430C3E">
        <w:rPr>
          <w:rFonts w:ascii="Arial" w:hAnsi="Arial" w:cs="Arial"/>
          <w:sz w:val="20"/>
        </w:rPr>
        <w:t xml:space="preserve"> , Nữ</w:t>
      </w:r>
      <w:r w:rsidRPr="00430C3E" w:rsidR="00820ABC">
        <w:rPr>
          <w:rFonts w:ascii="Arial" w:hAnsi="Arial" w:cs="Arial"/>
          <w:i/>
          <w:sz w:val="20"/>
        </w:rPr>
        <w:t xml:space="preserve"> (female)</w:t>
      </w:r>
      <w:r w:rsidRPr="00430C3E" w:rsidR="00820ABC">
        <w:rPr>
          <w:rFonts w:ascii="Arial" w:hAnsi="Arial" w:cs="Arial"/>
          <w:i/>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Ngày tháng năm sinh </w:t>
      </w:r>
      <w:r w:rsidRPr="00430C3E">
        <w:rPr>
          <w:rFonts w:ascii="Arial" w:hAnsi="Arial" w:cs="Arial"/>
          <w:i/>
          <w:sz w:val="20"/>
        </w:rPr>
        <w:t>(Date of</w:t>
      </w:r>
      <w:r w:rsidRPr="00430C3E" w:rsidR="00F33E24">
        <w:rPr>
          <w:rFonts w:ascii="Arial" w:hAnsi="Arial" w:cs="Arial"/>
          <w:i/>
          <w:sz w:val="20"/>
          <w:lang w:val="en-US"/>
        </w:rPr>
        <w:t xml:space="preserve"> </w:t>
      </w:r>
      <w:r w:rsidRPr="00430C3E">
        <w:rPr>
          <w:rFonts w:ascii="Arial" w:hAnsi="Arial" w:cs="Arial"/>
          <w:i/>
          <w:sz w:val="20"/>
        </w:rPr>
        <w:t>birth (day</w:t>
      </w:r>
      <w:r w:rsidRPr="00430C3E" w:rsidR="00C268CF">
        <w:rPr>
          <w:rFonts w:ascii="Arial" w:hAnsi="Arial" w:cs="Arial"/>
          <w:i/>
          <w:sz w:val="20"/>
        </w:rPr>
        <w:t>/</w:t>
      </w:r>
      <w:r w:rsidRPr="00430C3E">
        <w:rPr>
          <w:rFonts w:ascii="Arial" w:hAnsi="Arial" w:cs="Arial"/>
          <w:i/>
          <w:sz w:val="20"/>
        </w:rPr>
        <w:t>month</w:t>
      </w:r>
      <w:r w:rsidRPr="00430C3E" w:rsidR="00C268CF">
        <w:rPr>
          <w:rFonts w:ascii="Arial" w:hAnsi="Arial" w:cs="Arial"/>
          <w:i/>
          <w:sz w:val="20"/>
        </w:rPr>
        <w:t>/</w:t>
      </w:r>
      <w:r w:rsidRPr="00430C3E">
        <w:rPr>
          <w:rFonts w:ascii="Arial" w:hAnsi="Arial" w:cs="Arial"/>
          <w:i/>
          <w:sz w:val="20"/>
        </w:rPr>
        <w:t xml:space="preserve">year): </w:t>
      </w:r>
      <w:r w:rsidRPr="00430C3E" w:rsidR="00F33E24">
        <w:rPr>
          <w:rFonts w:ascii="Arial" w:hAnsi="Arial" w:cs="Arial"/>
          <w:sz w:val="20"/>
          <w:lang w:val="en-US"/>
        </w:rPr>
        <w:t>……</w:t>
      </w:r>
      <w:r w:rsidRPr="00430C3E" w:rsidR="00C268CF">
        <w:rPr>
          <w:rFonts w:ascii="Arial" w:hAnsi="Arial" w:cs="Arial"/>
          <w:sz w:val="20"/>
          <w:lang w:val="en-US"/>
        </w:rPr>
        <w:t>/</w:t>
      </w:r>
      <w:r w:rsidRPr="00430C3E" w:rsidR="00F33E24">
        <w:rPr>
          <w:rFonts w:ascii="Arial" w:hAnsi="Arial" w:cs="Arial"/>
          <w:sz w:val="20"/>
          <w:lang w:val="en-US"/>
        </w:rPr>
        <w:t>……</w:t>
      </w:r>
      <w:r w:rsidRPr="00430C3E" w:rsidR="00C268CF">
        <w:rPr>
          <w:rFonts w:ascii="Arial" w:hAnsi="Arial" w:cs="Arial"/>
          <w:sz w:val="20"/>
          <w:lang w:val="en-US"/>
        </w:rPr>
        <w:t>/</w:t>
      </w:r>
      <w:r w:rsidRPr="00430C3E" w:rsidR="00F33E24">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Quốc tịch </w:t>
      </w:r>
      <w:r w:rsidRPr="00430C3E">
        <w:rPr>
          <w:rFonts w:ascii="Arial" w:hAnsi="Arial" w:cs="Arial"/>
          <w:i/>
          <w:sz w:val="20"/>
        </w:rPr>
        <w:t>(Nationality):</w:t>
      </w:r>
      <w:r w:rsidRPr="00430C3E">
        <w:rPr>
          <w:rFonts w:ascii="Arial" w:hAnsi="Arial" w:cs="Arial"/>
          <w:sz w:val="20"/>
        </w:rPr>
        <w:t xml:space="preserve"> </w:t>
      </w:r>
      <w:r w:rsidRPr="00430C3E" w:rsidR="00F33E24">
        <w:rPr>
          <w:rFonts w:ascii="Arial" w:hAnsi="Arial" w:cs="Arial"/>
          <w:sz w:val="20"/>
          <w:lang w:val="en-US"/>
        </w:rPr>
        <w:t>.…………….……………………….…………….…………………………</w:t>
      </w:r>
      <w:r w:rsidRPr="00430C3E" w:rsidR="00F33E24">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Số hộ chiếu hoặc chứng minh thư nhân dân</w:t>
      </w:r>
      <w:r w:rsidRPr="00430C3E">
        <w:rPr>
          <w:rFonts w:ascii="Arial" w:hAnsi="Arial" w:cs="Arial"/>
          <w:i/>
          <w:sz w:val="20"/>
        </w:rPr>
        <w:t xml:space="preserve"> (Passport No.</w:t>
      </w:r>
      <w:r w:rsidRPr="00430C3E" w:rsidR="00C268CF">
        <w:rPr>
          <w:rFonts w:ascii="Arial" w:hAnsi="Arial" w:cs="Arial"/>
          <w:i/>
          <w:sz w:val="20"/>
        </w:rPr>
        <w:t>/</w:t>
      </w:r>
      <w:r w:rsidRPr="00430C3E">
        <w:rPr>
          <w:rFonts w:ascii="Arial" w:hAnsi="Arial" w:cs="Arial"/>
          <w:i/>
          <w:sz w:val="20"/>
        </w:rPr>
        <w:t xml:space="preserve">Discharge Book No): </w:t>
      </w:r>
      <w:r w:rsidRPr="00430C3E" w:rsidR="00F33E24">
        <w:rPr>
          <w:rFonts w:ascii="Arial" w:hAnsi="Arial" w:cs="Arial"/>
          <w:i/>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Địa chỉ thường trú </w:t>
      </w:r>
      <w:r w:rsidRPr="00430C3E">
        <w:rPr>
          <w:rFonts w:ascii="Arial" w:hAnsi="Arial" w:cs="Arial"/>
          <w:i/>
          <w:sz w:val="20"/>
        </w:rPr>
        <w:t>(Address):</w:t>
      </w:r>
      <w:r w:rsidRPr="00430C3E">
        <w:rPr>
          <w:rFonts w:ascii="Arial" w:hAnsi="Arial" w:cs="Arial"/>
          <w:sz w:val="20"/>
        </w:rPr>
        <w:t xml:space="preserve"> </w:t>
      </w:r>
      <w:r w:rsidRPr="00430C3E" w:rsidR="00F33E24">
        <w:rPr>
          <w:rFonts w:ascii="Arial" w:hAnsi="Arial" w:cs="Arial"/>
          <w:sz w:val="20"/>
          <w:lang w:val="en-US"/>
        </w:rPr>
        <w:t>.…………….……………………….…………….……………………</w:t>
      </w:r>
    </w:p>
    <w:p w:rsidR="00F33E24" w:rsidRPr="00430C3E" w:rsidP="00942F98">
      <w:pPr>
        <w:spacing w:before="120"/>
        <w:rPr>
          <w:rFonts w:ascii="Arial" w:hAnsi="Arial" w:cs="Arial"/>
          <w:sz w:val="20"/>
        </w:rPr>
      </w:pPr>
      <w:r w:rsidRPr="00430C3E">
        <w:rPr>
          <w:rFonts w:ascii="Arial" w:hAnsi="Arial" w:cs="Arial"/>
          <w:sz w:val="20"/>
        </w:rPr>
        <w:t>…………………………………………………………………………………………………………….</w:t>
      </w:r>
    </w:p>
    <w:p w:rsidR="0036011D" w:rsidRPr="00430C3E" w:rsidP="00942F98">
      <w:pPr>
        <w:spacing w:before="120"/>
        <w:rPr>
          <w:rFonts w:ascii="Arial" w:hAnsi="Arial" w:cs="Arial"/>
          <w:sz w:val="20"/>
          <w:lang w:val="en-US"/>
        </w:rPr>
      </w:pPr>
      <w:r w:rsidRPr="00430C3E">
        <w:rPr>
          <w:rFonts w:ascii="Arial" w:hAnsi="Arial" w:cs="Arial"/>
          <w:sz w:val="20"/>
        </w:rPr>
        <w:t xml:space="preserve">Chức danh trên tàu </w:t>
      </w:r>
      <w:r w:rsidRPr="00430C3E">
        <w:rPr>
          <w:rFonts w:ascii="Arial" w:hAnsi="Arial" w:cs="Arial"/>
          <w:i/>
          <w:sz w:val="20"/>
        </w:rPr>
        <w:t>(Position on the ship)</w:t>
      </w:r>
      <w:r w:rsidRPr="00430C3E">
        <w:rPr>
          <w:rFonts w:ascii="Arial" w:hAnsi="Arial" w:cs="Arial"/>
          <w:sz w:val="20"/>
        </w:rPr>
        <w:t xml:space="preserve">: </w:t>
      </w:r>
      <w:r w:rsidRPr="00430C3E" w:rsidR="002015CF">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Tên và địa chỉ của Chủ tầu</w:t>
      </w:r>
      <w:r w:rsidRPr="00430C3E" w:rsidR="00C268CF">
        <w:rPr>
          <w:rFonts w:ascii="Arial" w:hAnsi="Arial" w:cs="Arial"/>
          <w:sz w:val="20"/>
        </w:rPr>
        <w:t>/</w:t>
      </w:r>
      <w:r w:rsidRPr="00430C3E">
        <w:rPr>
          <w:rFonts w:ascii="Arial" w:hAnsi="Arial" w:cs="Arial"/>
          <w:sz w:val="20"/>
        </w:rPr>
        <w:t xml:space="preserve">Doanh nghiệp </w:t>
      </w:r>
      <w:r w:rsidRPr="00430C3E">
        <w:rPr>
          <w:rFonts w:ascii="Arial" w:hAnsi="Arial" w:cs="Arial"/>
          <w:i/>
          <w:sz w:val="20"/>
        </w:rPr>
        <w:t>(Name and Address of Shipo</w:t>
      </w:r>
      <w:r w:rsidRPr="00430C3E" w:rsidR="002015CF">
        <w:rPr>
          <w:rFonts w:ascii="Arial" w:hAnsi="Arial" w:cs="Arial"/>
          <w:i/>
          <w:sz w:val="20"/>
          <w:lang w:val="en-US"/>
        </w:rPr>
        <w:t>w</w:t>
      </w:r>
      <w:r w:rsidRPr="00430C3E">
        <w:rPr>
          <w:rFonts w:ascii="Arial" w:hAnsi="Arial" w:cs="Arial"/>
          <w:i/>
          <w:sz w:val="20"/>
        </w:rPr>
        <w:t>ner)</w:t>
      </w:r>
      <w:r w:rsidRPr="00430C3E">
        <w:rPr>
          <w:rFonts w:ascii="Arial" w:hAnsi="Arial" w:cs="Arial"/>
          <w:sz w:val="20"/>
        </w:rPr>
        <w:t>:</w:t>
      </w:r>
      <w:r w:rsidRPr="00430C3E" w:rsidR="002015CF">
        <w:rPr>
          <w:rFonts w:ascii="Arial" w:hAnsi="Arial" w:cs="Arial"/>
          <w:sz w:val="20"/>
          <w:lang w:val="en-US"/>
        </w:rPr>
        <w:t>…………………</w:t>
      </w:r>
    </w:p>
    <w:p w:rsidR="002015CF" w:rsidRPr="00430C3E" w:rsidP="00942F98">
      <w:pPr>
        <w:spacing w:before="120"/>
        <w:rPr>
          <w:rFonts w:ascii="Arial" w:hAnsi="Arial" w:cs="Arial"/>
          <w:sz w:val="20"/>
        </w:rPr>
      </w:pPr>
      <w:r w:rsidRPr="00430C3E">
        <w:rPr>
          <w:rFonts w:ascii="Arial" w:hAnsi="Arial" w:cs="Arial"/>
          <w:sz w:val="20"/>
        </w:rPr>
        <w:t>…………………………………………………………………………………………………………….</w:t>
      </w:r>
    </w:p>
    <w:p w:rsidR="002015CF" w:rsidRPr="00430C3E" w:rsidP="00942F98">
      <w:pPr>
        <w:spacing w:before="120"/>
        <w:rPr>
          <w:rFonts w:ascii="Arial" w:hAnsi="Arial" w:cs="Arial"/>
          <w:sz w:val="20"/>
        </w:rPr>
      </w:pPr>
      <w:r w:rsidRPr="00430C3E">
        <w:rPr>
          <w:rFonts w:ascii="Arial" w:hAnsi="Arial" w:cs="Arial"/>
          <w:sz w:val="20"/>
        </w:rPr>
        <w:t>…………………………………………………………………………………………………………….</w:t>
      </w:r>
    </w:p>
    <w:p w:rsidR="0036011D" w:rsidRPr="00430C3E" w:rsidP="00942F98">
      <w:pPr>
        <w:spacing w:before="120"/>
        <w:rPr>
          <w:rFonts w:ascii="Arial" w:hAnsi="Arial" w:cs="Arial"/>
          <w:sz w:val="20"/>
          <w:lang w:val="en-US"/>
        </w:rPr>
      </w:pPr>
      <w:r w:rsidRPr="00430C3E">
        <w:rPr>
          <w:rFonts w:ascii="Arial" w:hAnsi="Arial" w:cs="Arial"/>
          <w:sz w:val="20"/>
        </w:rPr>
        <w:t>Khu vực hoạt động của tầu (tuyến biển trong nước, quốc tế</w:t>
      </w:r>
      <w:r w:rsidRPr="00430C3E">
        <w:rPr>
          <w:rFonts w:ascii="Arial" w:hAnsi="Arial" w:cs="Arial"/>
          <w:i/>
          <w:sz w:val="20"/>
        </w:rPr>
        <w:t xml:space="preserve"> </w:t>
      </w:r>
      <w:r w:rsidRPr="00430C3E" w:rsidR="002015CF">
        <w:rPr>
          <w:rFonts w:ascii="Arial" w:hAnsi="Arial" w:cs="Arial"/>
          <w:i/>
          <w:sz w:val="20"/>
          <w:lang w:val="en-US"/>
        </w:rPr>
        <w:t>(T</w:t>
      </w:r>
      <w:r w:rsidRPr="00430C3E">
        <w:rPr>
          <w:rFonts w:ascii="Arial" w:hAnsi="Arial" w:cs="Arial"/>
          <w:i/>
          <w:sz w:val="20"/>
        </w:rPr>
        <w:t xml:space="preserve">rade area (e.g., </w:t>
      </w:r>
      <w:r w:rsidRPr="00430C3E" w:rsidR="005D4FE4">
        <w:rPr>
          <w:rFonts w:ascii="Arial" w:hAnsi="Arial" w:cs="Arial"/>
          <w:i/>
          <w:sz w:val="20"/>
          <w:lang w:val="en-US"/>
        </w:rPr>
        <w:t>c</w:t>
      </w:r>
      <w:r w:rsidRPr="00430C3E">
        <w:rPr>
          <w:rFonts w:ascii="Arial" w:hAnsi="Arial" w:cs="Arial"/>
          <w:i/>
          <w:sz w:val="20"/>
        </w:rPr>
        <w:t xml:space="preserve">oastal, </w:t>
      </w:r>
      <w:r w:rsidRPr="00430C3E" w:rsidR="005D4FE4">
        <w:rPr>
          <w:rFonts w:ascii="Arial" w:hAnsi="Arial" w:cs="Arial"/>
          <w:i/>
          <w:sz w:val="20"/>
          <w:lang w:val="en-US"/>
        </w:rPr>
        <w:t>w</w:t>
      </w:r>
      <w:r w:rsidRPr="00430C3E" w:rsidR="005D4FE4">
        <w:rPr>
          <w:rFonts w:ascii="Arial" w:hAnsi="Arial" w:cs="Arial"/>
          <w:i/>
          <w:sz w:val="20"/>
        </w:rPr>
        <w:t>orldwide</w:t>
      </w:r>
      <w:r w:rsidRPr="00430C3E">
        <w:rPr>
          <w:rFonts w:ascii="Arial" w:hAnsi="Arial" w:cs="Arial"/>
          <w:i/>
          <w:sz w:val="20"/>
        </w:rPr>
        <w:t>):</w:t>
      </w:r>
      <w:r w:rsidRPr="00430C3E" w:rsidR="005D4FE4">
        <w:rPr>
          <w:rFonts w:ascii="Arial" w:hAnsi="Arial" w:cs="Arial"/>
          <w:i/>
          <w:sz w:val="20"/>
          <w:lang w:val="en-US"/>
        </w:rPr>
        <w:t>.…………….……………………….…………….…………………………………………</w:t>
      </w:r>
    </w:p>
    <w:p w:rsidR="0036011D" w:rsidRPr="00430C3E" w:rsidP="00942F98">
      <w:pPr>
        <w:spacing w:before="120"/>
        <w:rPr>
          <w:rFonts w:ascii="Arial" w:hAnsi="Arial" w:cs="Arial"/>
          <w:sz w:val="20"/>
        </w:rPr>
      </w:pPr>
      <w:r w:rsidRPr="00430C3E">
        <w:rPr>
          <w:rFonts w:ascii="Arial" w:hAnsi="Arial" w:cs="Arial"/>
          <w:sz w:val="20"/>
        </w:rPr>
        <w:t xml:space="preserve">Lý do khám sức khỏe </w:t>
      </w:r>
      <w:r w:rsidRPr="00430C3E" w:rsidR="005D4FE4">
        <w:rPr>
          <w:rFonts w:ascii="Arial" w:hAnsi="Arial" w:cs="Arial"/>
          <w:i/>
          <w:sz w:val="20"/>
          <w:lang w:val="en-US"/>
        </w:rPr>
        <w:t>(</w:t>
      </w:r>
      <w:r w:rsidRPr="00430C3E">
        <w:rPr>
          <w:rFonts w:ascii="Arial" w:hAnsi="Arial" w:cs="Arial"/>
          <w:i/>
          <w:sz w:val="20"/>
        </w:rPr>
        <w:t>purposse of</w:t>
      </w:r>
      <w:r w:rsidRPr="00430C3E" w:rsidR="005D4FE4">
        <w:rPr>
          <w:rFonts w:ascii="Arial" w:hAnsi="Arial" w:cs="Arial"/>
          <w:i/>
          <w:sz w:val="20"/>
          <w:lang w:val="en-US"/>
        </w:rPr>
        <w:t xml:space="preserve"> </w:t>
      </w:r>
      <w:r w:rsidRPr="00430C3E">
        <w:rPr>
          <w:rFonts w:ascii="Arial" w:hAnsi="Arial" w:cs="Arial"/>
          <w:i/>
          <w:sz w:val="20"/>
        </w:rPr>
        <w:t>health’s examination)</w:t>
      </w:r>
      <w:r w:rsidRPr="00430C3E" w:rsidR="00B01D5F">
        <w:rPr>
          <w:rFonts w:ascii="Arial" w:hAnsi="Arial" w:cs="Arial"/>
          <w:i/>
          <w:sz w:val="20"/>
          <w:lang w:val="en-US"/>
        </w:rPr>
        <w:t>:</w:t>
      </w:r>
      <w:r w:rsidRPr="00430C3E">
        <w:rPr>
          <w:rFonts w:ascii="Arial" w:hAnsi="Arial" w:cs="Arial"/>
          <w:i/>
          <w:sz w:val="20"/>
        </w:rPr>
        <w:t xml:space="preserve"> </w:t>
      </w:r>
      <w:r w:rsidRPr="00430C3E">
        <w:rPr>
          <w:rFonts w:ascii="Arial" w:hAnsi="Arial" w:cs="Arial"/>
          <w:sz w:val="20"/>
        </w:rPr>
        <w:t xml:space="preserve">Khám định kỳ </w:t>
      </w:r>
      <w:r w:rsidRPr="00430C3E">
        <w:rPr>
          <w:rFonts w:ascii="Arial" w:hAnsi="Arial" w:cs="Arial"/>
          <w:i/>
          <w:sz w:val="20"/>
        </w:rPr>
        <w:t>(Periodic)</w:t>
      </w:r>
      <w:r w:rsidRPr="00430C3E">
        <w:rPr>
          <w:rFonts w:ascii="Arial" w:hAnsi="Arial" w:cs="Arial"/>
          <w:sz w:val="20"/>
        </w:rPr>
        <w:t xml:space="preserve"> </w:t>
      </w:r>
      <w:r w:rsidRPr="00430C3E" w:rsidR="00B01D5F">
        <w:rPr>
          <w:rFonts w:ascii="Arial" w:hAnsi="Arial" w:cs="Arial"/>
          <w:sz w:val="20"/>
          <w:lang w:val="en-US"/>
        </w:rPr>
        <w:t xml:space="preserve">  </w:t>
      </w:r>
      <w:r w:rsidRPr="00430C3E">
        <w:rPr>
          <w:rFonts w:ascii="Arial" w:hAnsi="Arial" w:cs="Arial"/>
          <w:sz w:val="20"/>
        </w:rPr>
        <w:t xml:space="preserve">; Khám khác </w:t>
      </w:r>
      <w:r w:rsidRPr="00430C3E">
        <w:rPr>
          <w:rFonts w:ascii="Arial" w:hAnsi="Arial" w:cs="Arial"/>
          <w:i/>
          <w:sz w:val="20"/>
        </w:rPr>
        <w:t>(Other)</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285"/>
        <w:gridCol w:w="179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jc w:val="center"/>
              <w:rPr>
                <w:rFonts w:ascii="Arial" w:hAnsi="Arial" w:cs="Arial"/>
                <w:b/>
                <w:sz w:val="20"/>
                <w:lang w:val="en-US"/>
              </w:rPr>
            </w:pPr>
            <w:r w:rsidRPr="00430C3E">
              <w:rPr>
                <w:rFonts w:ascii="Arial" w:hAnsi="Arial" w:cs="Arial"/>
                <w:b/>
                <w:sz w:val="20"/>
              </w:rPr>
              <w:t>Tên b</w:t>
            </w:r>
            <w:r w:rsidRPr="00430C3E">
              <w:rPr>
                <w:rFonts w:ascii="Arial" w:hAnsi="Arial" w:cs="Arial"/>
                <w:b/>
                <w:sz w:val="20"/>
                <w:lang w:val="en-US"/>
              </w:rPr>
              <w:t>ệ</w:t>
            </w:r>
            <w:r w:rsidRPr="00430C3E">
              <w:rPr>
                <w:rFonts w:ascii="Arial" w:hAnsi="Arial" w:cs="Arial"/>
                <w:b/>
                <w:sz w:val="20"/>
              </w:rPr>
              <w:t>nh</w:t>
            </w:r>
          </w:p>
        </w:tc>
        <w:tc>
          <w:tcPr>
            <w:tcW w:w="989" w:type="pct"/>
            <w:shd w:val="clear" w:color="auto" w:fill="FFFFFF"/>
          </w:tcPr>
          <w:p w:rsidR="00B01D5F" w:rsidRPr="00430C3E" w:rsidP="00942F98">
            <w:pPr>
              <w:spacing w:before="120"/>
              <w:jc w:val="center"/>
              <w:rPr>
                <w:rFonts w:ascii="Arial" w:hAnsi="Arial" w:cs="Arial"/>
                <w:b/>
                <w:sz w:val="20"/>
                <w:lang w:val="en-US"/>
              </w:rPr>
            </w:pPr>
            <w:r w:rsidRPr="00430C3E">
              <w:rPr>
                <w:rFonts w:ascii="Arial" w:hAnsi="Arial" w:cs="Arial"/>
                <w:b/>
                <w:sz w:val="20"/>
              </w:rPr>
              <w:t>Phát hi</w:t>
            </w:r>
            <w:r w:rsidRPr="00430C3E">
              <w:rPr>
                <w:rFonts w:ascii="Arial" w:hAnsi="Arial" w:cs="Arial"/>
                <w:b/>
                <w:sz w:val="20"/>
                <w:lang w:val="en-US"/>
              </w:rPr>
              <w:t>ệ</w:t>
            </w:r>
            <w:r w:rsidRPr="00430C3E">
              <w:rPr>
                <w:rFonts w:ascii="Arial" w:hAnsi="Arial" w:cs="Arial"/>
                <w:b/>
                <w:sz w:val="20"/>
              </w:rPr>
              <w:t>n năm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1.</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2.</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3.</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4.</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5.</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6.</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7.</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8.</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9.</w:t>
            </w:r>
          </w:p>
        </w:tc>
        <w:tc>
          <w:tcPr>
            <w:tcW w:w="989" w:type="pct"/>
            <w:shd w:val="clear" w:color="auto" w:fill="FFFFFF"/>
          </w:tcPr>
          <w:p w:rsidR="00B01D5F" w:rsidRPr="00430C3E" w:rsidP="00942F9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1" w:type="pct"/>
            <w:shd w:val="clear" w:color="auto" w:fill="FFFFFF"/>
          </w:tcPr>
          <w:p w:rsidR="00B01D5F" w:rsidRPr="00430C3E" w:rsidP="00942F98">
            <w:pPr>
              <w:spacing w:before="120"/>
              <w:rPr>
                <w:rFonts w:ascii="Arial" w:hAnsi="Arial" w:cs="Arial"/>
                <w:sz w:val="20"/>
              </w:rPr>
            </w:pPr>
            <w:r w:rsidRPr="00430C3E">
              <w:rPr>
                <w:rFonts w:ascii="Arial" w:hAnsi="Arial" w:cs="Arial"/>
                <w:sz w:val="20"/>
              </w:rPr>
              <w:t>10.</w:t>
            </w:r>
          </w:p>
        </w:tc>
        <w:tc>
          <w:tcPr>
            <w:tcW w:w="989" w:type="pct"/>
            <w:shd w:val="clear" w:color="auto" w:fill="FFFFFF"/>
          </w:tcPr>
          <w:p w:rsidR="00B01D5F" w:rsidRPr="00430C3E" w:rsidP="00942F98">
            <w:pPr>
              <w:spacing w:before="120"/>
              <w:rPr>
                <w:rFonts w:ascii="Arial" w:hAnsi="Arial" w:cs="Arial"/>
                <w:sz w:val="20"/>
              </w:rPr>
            </w:pPr>
          </w:p>
        </w:tc>
      </w:tr>
    </w:tbl>
    <w:p w:rsidR="0036011D" w:rsidRPr="00430C3E" w:rsidP="00942F98">
      <w:pPr>
        <w:spacing w:before="120"/>
        <w:rPr>
          <w:rFonts w:ascii="Arial" w:hAnsi="Arial" w:cs="Arial"/>
          <w:sz w:val="20"/>
        </w:rPr>
      </w:pPr>
      <w:r w:rsidRPr="00430C3E">
        <w:rPr>
          <w:rFonts w:ascii="Arial" w:hAnsi="Arial" w:cs="Arial"/>
          <w:sz w:val="20"/>
        </w:rPr>
        <w:t xml:space="preserve">Tôi xin cam đoan rằng những </w:t>
      </w:r>
      <w:r w:rsidRPr="00430C3E" w:rsidR="00430C3E">
        <w:rPr>
          <w:rFonts w:ascii="Arial" w:hAnsi="Arial" w:cs="Arial"/>
          <w:sz w:val="20"/>
        </w:rPr>
        <w:t xml:space="preserve">điều </w:t>
      </w:r>
      <w:r w:rsidRPr="00430C3E">
        <w:rPr>
          <w:rFonts w:ascii="Arial" w:hAnsi="Arial" w:cs="Arial"/>
          <w:sz w:val="20"/>
        </w:rPr>
        <w:t>đã khai trên đây hoàn toàn đúng với s</w:t>
      </w:r>
      <w:r w:rsidRPr="00430C3E" w:rsidR="00013511">
        <w:rPr>
          <w:rFonts w:ascii="Arial" w:hAnsi="Arial" w:cs="Arial"/>
          <w:sz w:val="20"/>
          <w:lang w:val="en-US"/>
        </w:rPr>
        <w:t>ự</w:t>
      </w:r>
      <w:r w:rsidRPr="00430C3E">
        <w:rPr>
          <w:rFonts w:ascii="Arial" w:hAnsi="Arial" w:cs="Arial"/>
          <w:sz w:val="20"/>
        </w:rPr>
        <w:t xml:space="preserve"> th</w:t>
      </w:r>
      <w:r w:rsidRPr="00430C3E" w:rsidR="00013511">
        <w:rPr>
          <w:rFonts w:ascii="Arial" w:hAnsi="Arial" w:cs="Arial"/>
          <w:sz w:val="20"/>
          <w:lang w:val="en-US"/>
        </w:rPr>
        <w:t>ậ</w:t>
      </w:r>
      <w:r w:rsidRPr="00430C3E" w:rsidR="00013511">
        <w:rPr>
          <w:rFonts w:ascii="Arial" w:hAnsi="Arial" w:cs="Arial"/>
          <w:sz w:val="20"/>
        </w:rPr>
        <w:t>t theo s</w:t>
      </w:r>
      <w:r w:rsidRPr="00430C3E" w:rsidR="00013511">
        <w:rPr>
          <w:rFonts w:ascii="Arial" w:hAnsi="Arial" w:cs="Arial"/>
          <w:sz w:val="20"/>
          <w:lang w:val="en-US"/>
        </w:rPr>
        <w:t>ự</w:t>
      </w:r>
      <w:r w:rsidRPr="00430C3E">
        <w:rPr>
          <w:rFonts w:ascii="Arial" w:hAnsi="Arial" w:cs="Arial"/>
          <w:sz w:val="20"/>
        </w:rPr>
        <w:t xml:space="preserve"> hiểu biết</w:t>
      </w:r>
      <w:r w:rsidRPr="00430C3E" w:rsidR="00013511">
        <w:rPr>
          <w:rFonts w:ascii="Arial" w:hAnsi="Arial" w:cs="Arial"/>
          <w:sz w:val="20"/>
        </w:rPr>
        <w:t xml:space="preserve"> c</w:t>
      </w:r>
      <w:r w:rsidRPr="00430C3E" w:rsidR="00013511">
        <w:rPr>
          <w:rFonts w:ascii="Arial" w:hAnsi="Arial" w:cs="Arial"/>
          <w:sz w:val="20"/>
          <w:lang w:val="en-US"/>
        </w:rPr>
        <w:t>ủa</w:t>
      </w:r>
      <w:r w:rsidRPr="00430C3E">
        <w:rPr>
          <w:rFonts w:ascii="Arial" w:hAnsi="Arial" w:cs="Arial"/>
          <w:sz w:val="20"/>
        </w:rPr>
        <w:t xml:space="preserve"> tôi </w:t>
      </w:r>
      <w:r w:rsidRPr="00430C3E">
        <w:rPr>
          <w:rFonts w:ascii="Arial" w:hAnsi="Arial" w:cs="Arial"/>
          <w:i/>
          <w:sz w:val="20"/>
        </w:rPr>
        <w:t>(I hereby certi</w:t>
      </w:r>
      <w:r w:rsidRPr="00430C3E" w:rsidR="00013511">
        <w:rPr>
          <w:rFonts w:ascii="Arial" w:hAnsi="Arial" w:cs="Arial"/>
          <w:i/>
          <w:sz w:val="20"/>
          <w:lang w:val="en-US"/>
        </w:rPr>
        <w:t>fy</w:t>
      </w:r>
      <w:r w:rsidRPr="00430C3E">
        <w:rPr>
          <w:rFonts w:ascii="Arial" w:hAnsi="Arial" w:cs="Arial"/>
          <w:i/>
          <w:sz w:val="20"/>
        </w:rPr>
        <w:t xml:space="preserve"> that the persona</w:t>
      </w:r>
      <w:r w:rsidRPr="00430C3E" w:rsidR="00013511">
        <w:rPr>
          <w:rFonts w:ascii="Arial" w:hAnsi="Arial" w:cs="Arial"/>
          <w:i/>
          <w:sz w:val="20"/>
          <w:lang w:val="en-US"/>
        </w:rPr>
        <w:t>l</w:t>
      </w:r>
      <w:r w:rsidRPr="00430C3E">
        <w:rPr>
          <w:rFonts w:ascii="Arial" w:hAnsi="Arial" w:cs="Arial"/>
          <w:i/>
          <w:sz w:val="20"/>
        </w:rPr>
        <w:t xml:space="preserve"> declaration above is a true statement to the best of my knowledge.)</w:t>
      </w:r>
    </w:p>
    <w:p w:rsidR="0036011D" w:rsidRPr="00430C3E" w:rsidP="00942F98">
      <w:pPr>
        <w:spacing w:before="120"/>
        <w:rPr>
          <w:rFonts w:ascii="Arial" w:hAnsi="Arial" w:cs="Arial"/>
          <w:sz w:val="20"/>
          <w:lang w:val="en-US"/>
        </w:rPr>
      </w:pPr>
      <w:r w:rsidRPr="00430C3E">
        <w:rPr>
          <w:rFonts w:ascii="Arial" w:hAnsi="Arial" w:cs="Arial"/>
          <w:b/>
          <w:sz w:val="20"/>
        </w:rPr>
        <w:t>Chữ ký của người khai</w:t>
      </w:r>
      <w:r w:rsidRPr="00430C3E">
        <w:rPr>
          <w:rFonts w:ascii="Arial" w:hAnsi="Arial" w:cs="Arial"/>
          <w:sz w:val="20"/>
        </w:rPr>
        <w:t xml:space="preserve"> </w:t>
      </w:r>
      <w:r w:rsidRPr="00430C3E">
        <w:rPr>
          <w:rFonts w:ascii="Arial" w:hAnsi="Arial" w:cs="Arial"/>
          <w:i/>
          <w:sz w:val="20"/>
        </w:rPr>
        <w:t>(Signature of examinee)</w:t>
      </w:r>
      <w:r w:rsidRPr="00430C3E" w:rsidR="0036027F">
        <w:rPr>
          <w:rFonts w:ascii="Arial" w:hAnsi="Arial" w:cs="Arial"/>
          <w:i/>
          <w:sz w:val="20"/>
          <w:lang w:val="en-US"/>
        </w:rPr>
        <w:t xml:space="preserve"> .…………….………………………………….</w:t>
      </w:r>
    </w:p>
    <w:p w:rsidR="00925086" w:rsidRPr="00430C3E" w:rsidP="00942F98">
      <w:pPr>
        <w:spacing w:before="120"/>
        <w:jc w:val="center"/>
        <w:rPr>
          <w:rFonts w:ascii="Arial" w:hAnsi="Arial" w:cs="Arial"/>
          <w:b/>
          <w:lang w:val="en-US"/>
        </w:rPr>
      </w:pPr>
    </w:p>
    <w:p w:rsidR="0036011D" w:rsidRPr="00430C3E" w:rsidP="00942F98">
      <w:pPr>
        <w:spacing w:before="120"/>
        <w:jc w:val="center"/>
        <w:rPr>
          <w:rFonts w:ascii="Arial" w:hAnsi="Arial" w:cs="Arial"/>
          <w:b/>
        </w:rPr>
      </w:pPr>
      <w:r w:rsidRPr="00430C3E" w:rsidR="00305013">
        <w:rPr>
          <w:rFonts w:ascii="Arial" w:hAnsi="Arial" w:cs="Arial"/>
          <w:b/>
        </w:rPr>
        <w:t>PHẦN KHÁM</w:t>
      </w:r>
    </w:p>
    <w:tbl>
      <w:tblPr>
        <w:tblStyle w:val="TableNormal"/>
        <w:tblW w:w="5000" w:type="pct"/>
        <w:tblCellMar>
          <w:left w:w="0" w:type="dxa"/>
          <w:right w:w="0" w:type="dxa"/>
        </w:tblCellMar>
        <w:tblLook w:val="01E0"/>
      </w:tblPr>
      <w:tblGrid>
        <w:gridCol w:w="1422"/>
        <w:gridCol w:w="1438"/>
        <w:gridCol w:w="697"/>
        <w:gridCol w:w="216"/>
        <w:gridCol w:w="529"/>
        <w:gridCol w:w="2737"/>
        <w:gridCol w:w="409"/>
        <w:gridCol w:w="763"/>
        <w:gridCol w:w="870"/>
      </w:tblGrid>
      <w:tr w:rsidTr="007C486E">
        <w:tblPrEx>
          <w:tblW w:w="5000" w:type="pct"/>
          <w:tblCellMar>
            <w:left w:w="0" w:type="dxa"/>
            <w:right w:w="0" w:type="dxa"/>
          </w:tblCellMar>
          <w:tblLook w:val="01E0"/>
        </w:tblPrEx>
        <w:tc>
          <w:tcPr>
            <w:tcW w:w="783" w:type="pct"/>
          </w:tcPr>
          <w:p w:rsidR="00E01E85" w:rsidRPr="00430C3E" w:rsidP="007C486E">
            <w:pPr>
              <w:spacing w:before="120"/>
              <w:rPr>
                <w:rFonts w:ascii="Arial" w:hAnsi="Arial" w:cs="Arial"/>
                <w:b/>
                <w:color w:val="auto"/>
                <w:sz w:val="12"/>
                <w:szCs w:val="12"/>
              </w:rPr>
            </w:pPr>
            <w:r w:rsidRPr="00430C3E">
              <w:rPr>
                <w:rFonts w:ascii="Arial" w:hAnsi="Arial" w:cs="Arial"/>
                <w:b/>
                <w:color w:val="auto"/>
                <w:sz w:val="12"/>
                <w:szCs w:val="12"/>
              </w:rPr>
              <w:t>Thể lực</w:t>
            </w:r>
            <w:r w:rsidRPr="00430C3E">
              <w:rPr>
                <w:rFonts w:ascii="Arial" w:hAnsi="Arial" w:cs="Arial"/>
                <w:color w:val="auto"/>
                <w:sz w:val="12"/>
                <w:szCs w:val="12"/>
              </w:rPr>
              <w:t xml:space="preserve">:    </w:t>
            </w:r>
          </w:p>
        </w:tc>
        <w:tc>
          <w:tcPr>
            <w:tcW w:w="1295" w:type="pct"/>
            <w:gridSpan w:val="3"/>
          </w:tcPr>
          <w:p w:rsidR="00E01E85" w:rsidRPr="00430C3E" w:rsidP="007C486E">
            <w:pPr>
              <w:spacing w:before="120"/>
              <w:rPr>
                <w:rFonts w:ascii="Arial" w:hAnsi="Arial" w:cs="Arial"/>
                <w:b/>
                <w:color w:val="auto"/>
                <w:sz w:val="12"/>
                <w:szCs w:val="12"/>
              </w:rPr>
            </w:pPr>
            <w:r w:rsidRPr="00430C3E">
              <w:rPr>
                <w:rFonts w:ascii="Arial" w:hAnsi="Arial" w:cs="Arial"/>
                <w:color w:val="auto"/>
                <w:sz w:val="12"/>
                <w:szCs w:val="12"/>
              </w:rPr>
              <w:t xml:space="preserve">- Chiều cao </w:t>
            </w:r>
            <w:r w:rsidRPr="00430C3E">
              <w:rPr>
                <w:rFonts w:ascii="Arial" w:hAnsi="Arial" w:cs="Arial"/>
                <w:i/>
                <w:color w:val="auto"/>
                <w:sz w:val="12"/>
                <w:szCs w:val="12"/>
              </w:rPr>
              <w:t>(Height</w:t>
            </w:r>
            <w:r w:rsidRPr="00430C3E">
              <w:rPr>
                <w:rFonts w:ascii="Arial" w:hAnsi="Arial" w:cs="Arial"/>
                <w:color w:val="auto"/>
                <w:sz w:val="12"/>
                <w:szCs w:val="12"/>
              </w:rPr>
              <w:t>):.................(cm)</w:t>
            </w:r>
          </w:p>
        </w:tc>
        <w:tc>
          <w:tcPr>
            <w:tcW w:w="1798" w:type="pct"/>
            <w:gridSpan w:val="2"/>
          </w:tcPr>
          <w:p w:rsidR="00E01E85" w:rsidRPr="00430C3E" w:rsidP="007C486E">
            <w:pPr>
              <w:spacing w:before="120"/>
              <w:rPr>
                <w:rFonts w:ascii="Arial" w:hAnsi="Arial" w:cs="Arial"/>
                <w:b/>
                <w:color w:val="auto"/>
                <w:sz w:val="12"/>
                <w:szCs w:val="12"/>
              </w:rPr>
            </w:pPr>
            <w:r w:rsidRPr="00430C3E">
              <w:rPr>
                <w:rFonts w:ascii="Arial" w:hAnsi="Arial" w:cs="Arial"/>
                <w:color w:val="auto"/>
                <w:sz w:val="12"/>
                <w:szCs w:val="12"/>
              </w:rPr>
              <w:t>- Cân nặng</w:t>
            </w:r>
            <w:r w:rsidRPr="00430C3E">
              <w:rPr>
                <w:rFonts w:ascii="Arial" w:hAnsi="Arial" w:cs="Arial"/>
                <w:i/>
                <w:color w:val="auto"/>
                <w:sz w:val="12"/>
                <w:szCs w:val="12"/>
              </w:rPr>
              <w:t xml:space="preserve"> (Weight)</w:t>
            </w:r>
            <w:r w:rsidRPr="00430C3E">
              <w:rPr>
                <w:rFonts w:ascii="Arial" w:hAnsi="Arial" w:cs="Arial"/>
                <w:color w:val="auto"/>
                <w:sz w:val="12"/>
                <w:szCs w:val="12"/>
              </w:rPr>
              <w:t>:............ (kg)</w:t>
            </w:r>
          </w:p>
        </w:tc>
        <w:tc>
          <w:tcPr>
            <w:tcW w:w="1124" w:type="pct"/>
            <w:gridSpan w:val="3"/>
          </w:tcPr>
          <w:p w:rsidR="00E01E85" w:rsidRPr="00430C3E" w:rsidP="007C486E">
            <w:pPr>
              <w:spacing w:before="120"/>
              <w:rPr>
                <w:rFonts w:ascii="Arial" w:hAnsi="Arial" w:cs="Arial"/>
                <w:b/>
                <w:color w:val="auto"/>
                <w:sz w:val="12"/>
                <w:szCs w:val="12"/>
              </w:rPr>
            </w:pPr>
            <w:r w:rsidRPr="00430C3E">
              <w:rPr>
                <w:rFonts w:ascii="Arial" w:hAnsi="Arial" w:cs="Arial"/>
                <w:color w:val="auto"/>
                <w:sz w:val="12"/>
                <w:szCs w:val="12"/>
              </w:rPr>
              <w:t xml:space="preserve">- Vòng ngực trung bình </w:t>
            </w:r>
            <w:r w:rsidRPr="00430C3E">
              <w:rPr>
                <w:rFonts w:ascii="Arial" w:hAnsi="Arial" w:cs="Arial"/>
                <w:i/>
                <w:color w:val="auto"/>
                <w:sz w:val="12"/>
                <w:szCs w:val="12"/>
              </w:rPr>
              <w:t>(mean chest circle</w:t>
            </w:r>
            <w:r w:rsidRPr="00430C3E">
              <w:rPr>
                <w:rFonts w:ascii="Arial" w:hAnsi="Arial" w:cs="Arial"/>
                <w:color w:val="auto"/>
                <w:sz w:val="12"/>
                <w:szCs w:val="12"/>
              </w:rPr>
              <w:t>): ……..cm</w:t>
            </w:r>
          </w:p>
        </w:tc>
      </w:tr>
      <w:tr w:rsidTr="007C486E">
        <w:tblPrEx>
          <w:tblW w:w="5000" w:type="pct"/>
          <w:tblCellMar>
            <w:left w:w="0" w:type="dxa"/>
            <w:right w:w="0" w:type="dxa"/>
          </w:tblCellMar>
          <w:tblLook w:val="01E0"/>
        </w:tblPrEx>
        <w:tc>
          <w:tcPr>
            <w:tcW w:w="783" w:type="pct"/>
          </w:tcPr>
          <w:p w:rsidR="00E01E85" w:rsidRPr="00430C3E" w:rsidP="007C486E">
            <w:pPr>
              <w:spacing w:before="120"/>
              <w:rPr>
                <w:rFonts w:ascii="Arial" w:hAnsi="Arial" w:cs="Arial"/>
                <w:b/>
                <w:color w:val="auto"/>
                <w:sz w:val="12"/>
                <w:szCs w:val="12"/>
              </w:rPr>
            </w:pPr>
          </w:p>
        </w:tc>
        <w:tc>
          <w:tcPr>
            <w:tcW w:w="1295" w:type="pct"/>
            <w:gridSpan w:val="3"/>
          </w:tcPr>
          <w:p w:rsidR="00E01E85" w:rsidRPr="00430C3E" w:rsidP="007C486E">
            <w:pPr>
              <w:spacing w:before="120"/>
              <w:rPr>
                <w:rFonts w:ascii="Arial" w:hAnsi="Arial" w:cs="Arial"/>
                <w:color w:val="auto"/>
                <w:sz w:val="12"/>
                <w:szCs w:val="12"/>
              </w:rPr>
            </w:pPr>
            <w:r w:rsidRPr="00430C3E">
              <w:rPr>
                <w:rFonts w:ascii="Arial" w:hAnsi="Arial" w:cs="Arial"/>
                <w:color w:val="auto"/>
                <w:sz w:val="12"/>
                <w:szCs w:val="12"/>
              </w:rPr>
              <w:t>- Chỉ số BMI (</w:t>
            </w:r>
            <w:r w:rsidRPr="00430C3E">
              <w:rPr>
                <w:rFonts w:ascii="Arial" w:hAnsi="Arial" w:cs="Arial"/>
                <w:i/>
                <w:color w:val="auto"/>
                <w:sz w:val="12"/>
                <w:szCs w:val="12"/>
              </w:rPr>
              <w:t>BMI index</w:t>
            </w:r>
            <w:r w:rsidRPr="00430C3E">
              <w:rPr>
                <w:rFonts w:ascii="Arial" w:hAnsi="Arial" w:cs="Arial"/>
                <w:color w:val="auto"/>
                <w:sz w:val="12"/>
                <w:szCs w:val="12"/>
              </w:rPr>
              <w:t>): ….......;</w:t>
            </w:r>
          </w:p>
        </w:tc>
        <w:tc>
          <w:tcPr>
            <w:tcW w:w="1798" w:type="pct"/>
            <w:gridSpan w:val="2"/>
          </w:tcPr>
          <w:p w:rsidR="00E01E85" w:rsidRPr="00430C3E" w:rsidP="007C486E">
            <w:pPr>
              <w:spacing w:before="120"/>
              <w:rPr>
                <w:rFonts w:ascii="Arial" w:hAnsi="Arial" w:cs="Arial"/>
                <w:color w:val="auto"/>
                <w:sz w:val="12"/>
                <w:szCs w:val="12"/>
              </w:rPr>
            </w:pPr>
            <w:r w:rsidRPr="00430C3E">
              <w:rPr>
                <w:rFonts w:ascii="Arial" w:hAnsi="Arial" w:cs="Arial"/>
                <w:color w:val="auto"/>
                <w:sz w:val="12"/>
                <w:szCs w:val="12"/>
                <w:lang w:val="en-US"/>
              </w:rPr>
              <w:t xml:space="preserve">- </w:t>
            </w:r>
            <w:r w:rsidRPr="00430C3E">
              <w:rPr>
                <w:rFonts w:ascii="Arial" w:hAnsi="Arial" w:cs="Arial"/>
                <w:color w:val="auto"/>
                <w:sz w:val="12"/>
                <w:szCs w:val="12"/>
              </w:rPr>
              <w:t>Lực bóp tay thuận (</w:t>
            </w:r>
            <w:r w:rsidRPr="00430C3E">
              <w:rPr>
                <w:rFonts w:ascii="Arial" w:hAnsi="Arial" w:cs="Arial"/>
                <w:i/>
                <w:color w:val="auto"/>
                <w:sz w:val="12"/>
                <w:szCs w:val="12"/>
              </w:rPr>
              <w:t>pressed force of favourable hand</w:t>
            </w:r>
            <w:r w:rsidRPr="00430C3E">
              <w:rPr>
                <w:rFonts w:ascii="Arial" w:hAnsi="Arial" w:cs="Arial"/>
                <w:color w:val="auto"/>
                <w:sz w:val="12"/>
                <w:szCs w:val="12"/>
              </w:rPr>
              <w:t>): ….…(kg) ;</w:t>
            </w:r>
          </w:p>
        </w:tc>
        <w:tc>
          <w:tcPr>
            <w:tcW w:w="1124" w:type="pct"/>
            <w:gridSpan w:val="3"/>
          </w:tcPr>
          <w:p w:rsidR="00E01E85" w:rsidRPr="00430C3E" w:rsidP="007C486E">
            <w:pPr>
              <w:spacing w:before="120"/>
              <w:rPr>
                <w:rFonts w:ascii="Arial" w:hAnsi="Arial" w:cs="Arial"/>
                <w:color w:val="auto"/>
                <w:sz w:val="12"/>
                <w:szCs w:val="12"/>
              </w:rPr>
            </w:pPr>
            <w:r w:rsidRPr="00430C3E" w:rsidR="003747F4">
              <w:rPr>
                <w:rFonts w:ascii="Arial" w:hAnsi="Arial" w:cs="Arial"/>
                <w:color w:val="auto"/>
                <w:sz w:val="12"/>
                <w:szCs w:val="12"/>
                <w:lang w:val="en-US"/>
              </w:rPr>
              <w:t xml:space="preserve">- </w:t>
            </w:r>
            <w:r w:rsidRPr="00430C3E" w:rsidR="003747F4">
              <w:rPr>
                <w:rFonts w:ascii="Arial" w:hAnsi="Arial" w:cs="Arial"/>
                <w:color w:val="auto"/>
                <w:sz w:val="12"/>
                <w:szCs w:val="12"/>
              </w:rPr>
              <w:t xml:space="preserve">Lực kéo thân </w:t>
            </w:r>
            <w:r w:rsidRPr="00430C3E" w:rsidR="003747F4">
              <w:rPr>
                <w:rFonts w:ascii="Arial" w:hAnsi="Arial" w:cs="Arial"/>
                <w:i/>
                <w:color w:val="auto"/>
                <w:sz w:val="12"/>
                <w:szCs w:val="12"/>
              </w:rPr>
              <w:t>(pulled force of body</w:t>
            </w:r>
            <w:r w:rsidRPr="00430C3E" w:rsidR="003747F4">
              <w:rPr>
                <w:rFonts w:ascii="Arial" w:hAnsi="Arial" w:cs="Arial"/>
                <w:color w:val="auto"/>
                <w:sz w:val="12"/>
                <w:szCs w:val="12"/>
              </w:rPr>
              <w:t>): …..… kg</w:t>
            </w:r>
          </w:p>
        </w:tc>
      </w:tr>
      <w:tr w:rsidTr="007C486E">
        <w:tblPrEx>
          <w:tblW w:w="5000" w:type="pct"/>
          <w:tblCellMar>
            <w:left w:w="0" w:type="dxa"/>
            <w:right w:w="0" w:type="dxa"/>
          </w:tblCellMar>
          <w:tblLook w:val="01E0"/>
        </w:tblPrEx>
        <w:tc>
          <w:tcPr>
            <w:tcW w:w="783" w:type="pct"/>
          </w:tcPr>
          <w:p w:rsidR="00570E51" w:rsidRPr="00430C3E" w:rsidP="007C486E">
            <w:pPr>
              <w:spacing w:before="120"/>
              <w:rPr>
                <w:rFonts w:ascii="Arial" w:hAnsi="Arial" w:cs="Arial"/>
                <w:b/>
                <w:color w:val="auto"/>
                <w:sz w:val="12"/>
                <w:szCs w:val="12"/>
              </w:rPr>
            </w:pPr>
          </w:p>
        </w:tc>
        <w:tc>
          <w:tcPr>
            <w:tcW w:w="3093" w:type="pct"/>
            <w:gridSpan w:val="5"/>
          </w:tcPr>
          <w:p w:rsidR="00570E51" w:rsidRPr="00430C3E" w:rsidP="007C486E">
            <w:pPr>
              <w:spacing w:before="120"/>
              <w:rPr>
                <w:rFonts w:ascii="Arial" w:hAnsi="Arial" w:cs="Arial"/>
                <w:color w:val="auto"/>
                <w:sz w:val="12"/>
                <w:szCs w:val="12"/>
                <w:lang w:val="en-US"/>
              </w:rPr>
            </w:pPr>
            <w:r w:rsidRPr="00430C3E">
              <w:rPr>
                <w:rFonts w:ascii="Arial" w:hAnsi="Arial" w:cs="Arial"/>
                <w:color w:val="auto"/>
                <w:sz w:val="12"/>
                <w:szCs w:val="12"/>
              </w:rPr>
              <w:t xml:space="preserve">- Lực bóp tay không thuận </w:t>
            </w:r>
            <w:r w:rsidRPr="00430C3E">
              <w:rPr>
                <w:rFonts w:ascii="Arial" w:hAnsi="Arial" w:cs="Arial"/>
                <w:i/>
                <w:color w:val="auto"/>
                <w:sz w:val="12"/>
                <w:szCs w:val="12"/>
              </w:rPr>
              <w:t>(pressed force of unfavourable hand</w:t>
            </w:r>
            <w:r w:rsidRPr="00430C3E">
              <w:rPr>
                <w:rFonts w:ascii="Arial" w:hAnsi="Arial" w:cs="Arial"/>
                <w:color w:val="auto"/>
                <w:sz w:val="12"/>
                <w:szCs w:val="12"/>
              </w:rPr>
              <w:t>): ……. (kg);</w:t>
            </w:r>
          </w:p>
        </w:tc>
        <w:tc>
          <w:tcPr>
            <w:tcW w:w="1124" w:type="pct"/>
            <w:gridSpan w:val="3"/>
          </w:tcPr>
          <w:p w:rsidR="00570E51" w:rsidRPr="00430C3E" w:rsidP="007C486E">
            <w:pPr>
              <w:spacing w:before="120"/>
              <w:rPr>
                <w:rFonts w:ascii="Arial" w:hAnsi="Arial" w:cs="Arial"/>
                <w:i/>
                <w:color w:val="auto"/>
                <w:sz w:val="12"/>
                <w:szCs w:val="12"/>
                <w:lang w:val="en-US"/>
              </w:rPr>
            </w:pPr>
            <w:r w:rsidRPr="00430C3E">
              <w:rPr>
                <w:rFonts w:ascii="Arial" w:hAnsi="Arial" w:cs="Arial"/>
                <w:b/>
                <w:color w:val="auto"/>
                <w:sz w:val="12"/>
                <w:szCs w:val="12"/>
                <w:u w:val="single"/>
                <w:lang w:val="en-US"/>
              </w:rPr>
              <w:t>Bác sỹ khám ký</w:t>
            </w:r>
            <w:r w:rsidRPr="00430C3E">
              <w:rPr>
                <w:rFonts w:ascii="Arial" w:hAnsi="Arial" w:cs="Arial"/>
                <w:color w:val="auto"/>
                <w:sz w:val="12"/>
                <w:szCs w:val="12"/>
                <w:lang w:val="en-US"/>
              </w:rPr>
              <w:t xml:space="preserve"> </w:t>
            </w:r>
            <w:r w:rsidRPr="00430C3E">
              <w:rPr>
                <w:rFonts w:ascii="Arial" w:hAnsi="Arial" w:cs="Arial"/>
                <w:i/>
                <w:color w:val="auto"/>
                <w:sz w:val="12"/>
                <w:szCs w:val="12"/>
                <w:lang w:val="en-US"/>
              </w:rPr>
              <w:t>(Doctor):</w:t>
            </w:r>
            <w:r w:rsidRPr="00430C3E" w:rsidR="00925086">
              <w:rPr>
                <w:rFonts w:ascii="Arial" w:hAnsi="Arial" w:cs="Arial"/>
                <w:i/>
                <w:color w:val="auto"/>
                <w:sz w:val="12"/>
                <w:szCs w:val="12"/>
                <w:lang w:val="en-US"/>
              </w:rPr>
              <w:t>………….</w:t>
            </w:r>
          </w:p>
        </w:tc>
      </w:tr>
      <w:tr w:rsidTr="007C486E">
        <w:tblPrEx>
          <w:tblW w:w="5000" w:type="pct"/>
          <w:tblCellMar>
            <w:left w:w="0" w:type="dxa"/>
            <w:right w:w="0" w:type="dxa"/>
          </w:tblCellMar>
          <w:tblLook w:val="01E0"/>
        </w:tblPrEx>
        <w:tc>
          <w:tcPr>
            <w:tcW w:w="783" w:type="pct"/>
          </w:tcPr>
          <w:p w:rsidR="003747F4" w:rsidRPr="00430C3E" w:rsidP="007C486E">
            <w:pPr>
              <w:spacing w:before="120"/>
              <w:rPr>
                <w:rFonts w:ascii="Arial" w:hAnsi="Arial" w:cs="Arial"/>
                <w:b/>
                <w:color w:val="auto"/>
                <w:sz w:val="12"/>
                <w:szCs w:val="12"/>
              </w:rPr>
            </w:pPr>
            <w:r w:rsidRPr="00430C3E">
              <w:rPr>
                <w:rFonts w:ascii="Arial" w:hAnsi="Arial" w:cs="Arial"/>
                <w:b/>
                <w:color w:val="auto"/>
                <w:sz w:val="12"/>
                <w:szCs w:val="12"/>
              </w:rPr>
              <w:t xml:space="preserve">Mạch, huyết áp </w:t>
            </w:r>
            <w:r w:rsidRPr="00430C3E">
              <w:rPr>
                <w:rFonts w:ascii="Arial" w:hAnsi="Arial" w:cs="Arial"/>
                <w:i/>
                <w:color w:val="auto"/>
                <w:sz w:val="12"/>
                <w:szCs w:val="12"/>
              </w:rPr>
              <w:t>(Pulse &amp; Blood pressure</w:t>
            </w:r>
            <w:r w:rsidRPr="00430C3E">
              <w:rPr>
                <w:rFonts w:ascii="Arial" w:hAnsi="Arial" w:cs="Arial"/>
                <w:color w:val="auto"/>
                <w:sz w:val="12"/>
                <w:szCs w:val="12"/>
              </w:rPr>
              <w:t>)</w:t>
            </w:r>
            <w:r w:rsidRPr="00430C3E">
              <w:rPr>
                <w:rFonts w:ascii="Arial" w:hAnsi="Arial" w:cs="Arial"/>
                <w:b/>
                <w:color w:val="auto"/>
                <w:sz w:val="12"/>
                <w:szCs w:val="12"/>
              </w:rPr>
              <w:t>:</w:t>
            </w:r>
            <w:r w:rsidRPr="00430C3E">
              <w:rPr>
                <w:rFonts w:ascii="Arial" w:hAnsi="Arial" w:cs="Arial"/>
                <w:color w:val="auto"/>
                <w:sz w:val="12"/>
                <w:szCs w:val="12"/>
              </w:rPr>
              <w:t xml:space="preserve">  </w:t>
            </w:r>
          </w:p>
        </w:tc>
        <w:tc>
          <w:tcPr>
            <w:tcW w:w="1295" w:type="pct"/>
            <w:gridSpan w:val="3"/>
          </w:tcPr>
          <w:p w:rsidR="003747F4" w:rsidRPr="00430C3E" w:rsidP="007C486E">
            <w:pPr>
              <w:spacing w:before="120"/>
              <w:rPr>
                <w:rFonts w:ascii="Arial" w:hAnsi="Arial" w:cs="Arial"/>
                <w:color w:val="auto"/>
                <w:sz w:val="12"/>
                <w:szCs w:val="12"/>
              </w:rPr>
            </w:pPr>
            <w:r w:rsidRPr="00430C3E" w:rsidR="00570E51">
              <w:rPr>
                <w:rFonts w:ascii="Arial" w:hAnsi="Arial" w:cs="Arial"/>
                <w:color w:val="auto"/>
                <w:sz w:val="12"/>
                <w:szCs w:val="12"/>
              </w:rPr>
              <w:t xml:space="preserve">- Tần số mạch </w:t>
            </w:r>
            <w:r w:rsidRPr="00430C3E" w:rsidR="00570E51">
              <w:rPr>
                <w:rFonts w:ascii="Arial" w:hAnsi="Arial" w:cs="Arial"/>
                <w:i/>
                <w:color w:val="auto"/>
                <w:sz w:val="12"/>
                <w:szCs w:val="12"/>
              </w:rPr>
              <w:t>(Pulse rate</w:t>
            </w:r>
            <w:r w:rsidRPr="00430C3E" w:rsidR="00570E51">
              <w:rPr>
                <w:rFonts w:ascii="Arial" w:hAnsi="Arial" w:cs="Arial"/>
                <w:color w:val="auto"/>
                <w:sz w:val="12"/>
                <w:szCs w:val="12"/>
              </w:rPr>
              <w:t xml:space="preserve">): ................... </w:t>
            </w:r>
            <w:r w:rsidRPr="00430C3E" w:rsidR="00C268CF">
              <w:rPr>
                <w:rFonts w:ascii="Arial" w:hAnsi="Arial" w:cs="Arial"/>
                <w:color w:val="auto"/>
                <w:sz w:val="12"/>
                <w:szCs w:val="12"/>
              </w:rPr>
              <w:t>/</w:t>
            </w:r>
            <w:r w:rsidRPr="00430C3E" w:rsidR="00570E51">
              <w:rPr>
                <w:rFonts w:ascii="Arial" w:hAnsi="Arial" w:cs="Arial"/>
                <w:color w:val="auto"/>
                <w:sz w:val="12"/>
                <w:szCs w:val="12"/>
              </w:rPr>
              <w:t xml:space="preserve"> </w:t>
            </w:r>
            <w:r w:rsidRPr="00430C3E" w:rsidR="00570E51">
              <w:rPr>
                <w:rFonts w:ascii="Arial" w:hAnsi="Arial" w:cs="Arial"/>
                <w:i/>
                <w:color w:val="auto"/>
                <w:sz w:val="12"/>
                <w:szCs w:val="12"/>
              </w:rPr>
              <w:t>(per minute);</w:t>
            </w:r>
          </w:p>
        </w:tc>
        <w:tc>
          <w:tcPr>
            <w:tcW w:w="1798" w:type="pct"/>
            <w:gridSpan w:val="2"/>
          </w:tcPr>
          <w:p w:rsidR="003747F4" w:rsidRPr="00430C3E" w:rsidP="007C486E">
            <w:pPr>
              <w:spacing w:before="120"/>
              <w:rPr>
                <w:rFonts w:ascii="Arial" w:hAnsi="Arial" w:cs="Arial"/>
                <w:color w:val="auto"/>
                <w:sz w:val="12"/>
                <w:szCs w:val="12"/>
                <w:lang w:val="en-US"/>
              </w:rPr>
            </w:pPr>
            <w:r w:rsidRPr="00430C3E" w:rsidR="00570E51">
              <w:rPr>
                <w:rFonts w:ascii="Arial" w:hAnsi="Arial" w:cs="Arial"/>
                <w:color w:val="auto"/>
                <w:sz w:val="12"/>
                <w:szCs w:val="12"/>
              </w:rPr>
              <w:t>- Nhịp</w:t>
            </w:r>
            <w:r w:rsidRPr="00430C3E" w:rsidR="00570E51">
              <w:rPr>
                <w:rFonts w:ascii="Arial" w:hAnsi="Arial" w:cs="Arial"/>
                <w:i/>
                <w:color w:val="auto"/>
                <w:sz w:val="12"/>
                <w:szCs w:val="12"/>
              </w:rPr>
              <w:t xml:space="preserve"> </w:t>
            </w:r>
            <w:r w:rsidRPr="00430C3E" w:rsidR="00570E51">
              <w:rPr>
                <w:rFonts w:ascii="Arial" w:hAnsi="Arial" w:cs="Arial"/>
                <w:b/>
                <w:color w:val="auto"/>
                <w:sz w:val="12"/>
                <w:szCs w:val="12"/>
              </w:rPr>
              <w:t xml:space="preserve"> </w:t>
            </w:r>
            <w:r w:rsidRPr="00430C3E" w:rsidR="00570E51">
              <w:rPr>
                <w:rFonts w:ascii="Arial" w:hAnsi="Arial" w:cs="Arial"/>
                <w:i/>
                <w:color w:val="auto"/>
                <w:sz w:val="12"/>
                <w:szCs w:val="12"/>
              </w:rPr>
              <w:t>(Rhythm)</w:t>
            </w:r>
            <w:r w:rsidRPr="00430C3E" w:rsidR="00570E51">
              <w:rPr>
                <w:rFonts w:ascii="Arial" w:hAnsi="Arial" w:cs="Arial"/>
                <w:color w:val="auto"/>
                <w:sz w:val="12"/>
                <w:szCs w:val="12"/>
              </w:rPr>
              <w:t>: .</w:t>
            </w:r>
            <w:r w:rsidRPr="00430C3E" w:rsidR="00FF526E">
              <w:rPr>
                <w:rFonts w:ascii="Arial" w:hAnsi="Arial" w:cs="Arial"/>
                <w:color w:val="auto"/>
                <w:sz w:val="12"/>
                <w:szCs w:val="12"/>
              </w:rPr>
              <w:t>............</w:t>
            </w:r>
            <w:r w:rsidRPr="00430C3E" w:rsidR="00570E51">
              <w:rPr>
                <w:rFonts w:ascii="Arial" w:hAnsi="Arial" w:cs="Arial"/>
                <w:color w:val="auto"/>
                <w:sz w:val="12"/>
                <w:szCs w:val="12"/>
              </w:rPr>
              <w:t>..................................................</w:t>
            </w:r>
          </w:p>
        </w:tc>
        <w:tc>
          <w:tcPr>
            <w:tcW w:w="1124" w:type="pct"/>
            <w:gridSpan w:val="3"/>
          </w:tcPr>
          <w:p w:rsidR="003747F4" w:rsidRPr="00430C3E" w:rsidP="007C486E">
            <w:pPr>
              <w:spacing w:before="120"/>
              <w:rPr>
                <w:rFonts w:ascii="Arial" w:hAnsi="Arial" w:cs="Arial"/>
                <w:color w:val="auto"/>
                <w:sz w:val="12"/>
                <w:szCs w:val="12"/>
                <w:lang w:val="en-US"/>
              </w:rPr>
            </w:pPr>
          </w:p>
        </w:tc>
      </w:tr>
      <w:tr w:rsidTr="007C486E">
        <w:tblPrEx>
          <w:tblW w:w="5000" w:type="pct"/>
          <w:tblCellMar>
            <w:left w:w="0" w:type="dxa"/>
            <w:right w:w="0" w:type="dxa"/>
          </w:tblCellMar>
          <w:tblLook w:val="01E0"/>
        </w:tblPrEx>
        <w:tc>
          <w:tcPr>
            <w:tcW w:w="783" w:type="pct"/>
          </w:tcPr>
          <w:p w:rsidR="00570E51" w:rsidRPr="00430C3E" w:rsidP="007C486E">
            <w:pPr>
              <w:spacing w:before="120"/>
              <w:rPr>
                <w:rFonts w:ascii="Arial" w:hAnsi="Arial" w:cs="Arial"/>
                <w:b/>
                <w:color w:val="auto"/>
                <w:sz w:val="12"/>
                <w:szCs w:val="12"/>
              </w:rPr>
            </w:pPr>
          </w:p>
        </w:tc>
        <w:tc>
          <w:tcPr>
            <w:tcW w:w="1295" w:type="pct"/>
            <w:gridSpan w:val="3"/>
          </w:tcPr>
          <w:p w:rsidR="00570E51" w:rsidRPr="00430C3E" w:rsidP="007C486E">
            <w:pPr>
              <w:spacing w:before="120"/>
              <w:rPr>
                <w:rFonts w:ascii="Arial" w:hAnsi="Arial" w:cs="Arial"/>
                <w:color w:val="auto"/>
                <w:sz w:val="12"/>
                <w:szCs w:val="12"/>
              </w:rPr>
            </w:pPr>
            <w:r w:rsidRPr="00430C3E">
              <w:rPr>
                <w:rFonts w:ascii="Arial" w:hAnsi="Arial" w:cs="Arial"/>
                <w:color w:val="auto"/>
                <w:sz w:val="12"/>
                <w:szCs w:val="12"/>
              </w:rPr>
              <w:t xml:space="preserve">- Huyết áp tâm thu </w:t>
            </w:r>
            <w:r w:rsidRPr="00430C3E">
              <w:rPr>
                <w:rFonts w:ascii="Arial" w:hAnsi="Arial" w:cs="Arial"/>
                <w:i/>
                <w:color w:val="auto"/>
                <w:sz w:val="12"/>
                <w:szCs w:val="12"/>
              </w:rPr>
              <w:t>(Systolic)</w:t>
            </w:r>
            <w:r w:rsidRPr="00430C3E">
              <w:rPr>
                <w:rFonts w:ascii="Arial" w:hAnsi="Arial" w:cs="Arial"/>
                <w:color w:val="auto"/>
                <w:sz w:val="12"/>
                <w:szCs w:val="12"/>
              </w:rPr>
              <w:t>: ...............(mm Hg);</w:t>
            </w:r>
          </w:p>
        </w:tc>
        <w:tc>
          <w:tcPr>
            <w:tcW w:w="1798" w:type="pct"/>
            <w:gridSpan w:val="2"/>
          </w:tcPr>
          <w:p w:rsidR="00570E51" w:rsidRPr="00430C3E" w:rsidP="007C486E">
            <w:pPr>
              <w:spacing w:before="120"/>
              <w:rPr>
                <w:rFonts w:ascii="Arial" w:hAnsi="Arial" w:cs="Arial"/>
                <w:color w:val="auto"/>
                <w:sz w:val="12"/>
                <w:szCs w:val="12"/>
              </w:rPr>
            </w:pPr>
            <w:r w:rsidRPr="00430C3E">
              <w:rPr>
                <w:rFonts w:ascii="Arial" w:hAnsi="Arial" w:cs="Arial"/>
                <w:color w:val="auto"/>
                <w:sz w:val="12"/>
                <w:szCs w:val="12"/>
              </w:rPr>
              <w:t xml:space="preserve">- Huyết áp tâm trương </w:t>
            </w:r>
            <w:r w:rsidRPr="00430C3E">
              <w:rPr>
                <w:rFonts w:ascii="Arial" w:hAnsi="Arial" w:cs="Arial"/>
                <w:i/>
                <w:color w:val="auto"/>
                <w:sz w:val="12"/>
                <w:szCs w:val="12"/>
              </w:rPr>
              <w:t>(Diastolic)</w:t>
            </w:r>
            <w:r w:rsidRPr="00430C3E">
              <w:rPr>
                <w:rFonts w:ascii="Arial" w:hAnsi="Arial" w:cs="Arial"/>
                <w:color w:val="auto"/>
                <w:sz w:val="12"/>
                <w:szCs w:val="12"/>
              </w:rPr>
              <w:t>: ...............(mm Hg);</w:t>
            </w:r>
          </w:p>
        </w:tc>
        <w:tc>
          <w:tcPr>
            <w:tcW w:w="1124" w:type="pct"/>
            <w:gridSpan w:val="3"/>
          </w:tcPr>
          <w:p w:rsidR="00570E51" w:rsidRPr="00430C3E" w:rsidP="007C486E">
            <w:pPr>
              <w:spacing w:before="120"/>
              <w:rPr>
                <w:rFonts w:ascii="Arial" w:hAnsi="Arial" w:cs="Arial"/>
                <w:b/>
                <w:color w:val="auto"/>
                <w:sz w:val="12"/>
                <w:szCs w:val="12"/>
                <w:u w:val="single"/>
                <w:lang w:val="en-US"/>
              </w:rPr>
            </w:pPr>
            <w:r w:rsidRPr="00430C3E">
              <w:rPr>
                <w:rFonts w:ascii="Arial" w:hAnsi="Arial" w:cs="Arial"/>
                <w:b/>
                <w:color w:val="auto"/>
                <w:sz w:val="12"/>
                <w:szCs w:val="12"/>
                <w:u w:val="single"/>
                <w:lang w:val="en-US"/>
              </w:rPr>
              <w:t>Bác sỹ khám ký</w:t>
            </w:r>
            <w:r w:rsidRPr="00430C3E">
              <w:rPr>
                <w:rFonts w:ascii="Arial" w:hAnsi="Arial" w:cs="Arial"/>
                <w:color w:val="auto"/>
                <w:sz w:val="12"/>
                <w:szCs w:val="12"/>
                <w:lang w:val="en-US"/>
              </w:rPr>
              <w:t xml:space="preserve"> </w:t>
            </w:r>
            <w:r w:rsidRPr="00430C3E">
              <w:rPr>
                <w:rFonts w:ascii="Arial" w:hAnsi="Arial" w:cs="Arial"/>
                <w:i/>
                <w:color w:val="auto"/>
                <w:sz w:val="12"/>
                <w:szCs w:val="12"/>
                <w:lang w:val="en-US"/>
              </w:rPr>
              <w:t>(Doctor):</w:t>
            </w:r>
            <w:r w:rsidRPr="00430C3E" w:rsidR="00925086">
              <w:rPr>
                <w:rFonts w:ascii="Arial" w:hAnsi="Arial" w:cs="Arial"/>
                <w:i/>
                <w:color w:val="auto"/>
                <w:sz w:val="12"/>
                <w:szCs w:val="12"/>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jc w:val="center"/>
              <w:rPr>
                <w:rFonts w:ascii="Arial" w:hAnsi="Arial" w:cs="Arial"/>
                <w:b/>
                <w:color w:val="auto"/>
                <w:sz w:val="12"/>
                <w:szCs w:val="12"/>
                <w:lang w:val="en-US"/>
              </w:rPr>
            </w:pPr>
            <w:r w:rsidRPr="00430C3E" w:rsidR="00735E63">
              <w:rPr>
                <w:rFonts w:ascii="Arial" w:hAnsi="Arial" w:cs="Arial"/>
                <w:color w:val="auto"/>
                <w:sz w:val="12"/>
                <w:szCs w:val="12"/>
              </w:rPr>
              <w:tab/>
              <w:t xml:space="preserve"> </w:t>
            </w:r>
            <w:r w:rsidRPr="00430C3E">
              <w:rPr>
                <w:rFonts w:ascii="Arial" w:hAnsi="Arial" w:cs="Arial"/>
                <w:b/>
                <w:color w:val="auto"/>
                <w:sz w:val="12"/>
                <w:szCs w:val="12"/>
                <w:lang w:val="en-US"/>
              </w:rPr>
              <w:t>Khám lâm sàng</w:t>
            </w:r>
          </w:p>
        </w:tc>
        <w:tc>
          <w:tcPr>
            <w:tcW w:w="384" w:type="pct"/>
          </w:tcPr>
          <w:p w:rsidR="00AB5F40" w:rsidRPr="00430C3E" w:rsidP="00942F98">
            <w:pPr>
              <w:spacing w:before="120"/>
              <w:jc w:val="center"/>
              <w:rPr>
                <w:rFonts w:ascii="Arial" w:hAnsi="Arial" w:cs="Arial"/>
                <w:b/>
                <w:color w:val="auto"/>
                <w:sz w:val="12"/>
                <w:szCs w:val="12"/>
                <w:lang w:val="en-US"/>
              </w:rPr>
            </w:pPr>
            <w:r w:rsidRPr="00430C3E">
              <w:rPr>
                <w:rFonts w:ascii="Arial" w:hAnsi="Arial" w:cs="Arial"/>
                <w:b/>
                <w:color w:val="auto"/>
                <w:sz w:val="12"/>
                <w:szCs w:val="12"/>
                <w:lang w:val="en-US"/>
              </w:rPr>
              <w:t>Kết quả</w:t>
            </w:r>
          </w:p>
        </w:tc>
        <w:tc>
          <w:tcPr>
            <w:tcW w:w="410" w:type="pct"/>
            <w:gridSpan w:val="2"/>
          </w:tcPr>
          <w:p w:rsidR="00AB5F40" w:rsidRPr="00430C3E" w:rsidP="00942F98">
            <w:pPr>
              <w:spacing w:before="120"/>
              <w:jc w:val="center"/>
              <w:rPr>
                <w:rFonts w:ascii="Arial" w:hAnsi="Arial" w:cs="Arial"/>
                <w:b/>
                <w:color w:val="auto"/>
                <w:sz w:val="12"/>
                <w:szCs w:val="12"/>
                <w:lang w:val="en-US"/>
              </w:rPr>
            </w:pPr>
            <w:r w:rsidRPr="00430C3E">
              <w:rPr>
                <w:rFonts w:ascii="Arial" w:hAnsi="Arial" w:cs="Arial"/>
                <w:b/>
                <w:color w:val="auto"/>
                <w:sz w:val="12"/>
                <w:szCs w:val="12"/>
                <w:lang w:val="en-US"/>
              </w:rPr>
              <w:t>BS ký</w:t>
            </w:r>
          </w:p>
        </w:tc>
        <w:tc>
          <w:tcPr>
            <w:tcW w:w="1732" w:type="pct"/>
            <w:gridSpan w:val="2"/>
          </w:tcPr>
          <w:p w:rsidR="00AB5F40"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Clinical Examination</w:t>
            </w:r>
          </w:p>
        </w:tc>
        <w:tc>
          <w:tcPr>
            <w:tcW w:w="420" w:type="pct"/>
          </w:tcPr>
          <w:p w:rsidR="00AB5F40"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Results</w:t>
            </w:r>
          </w:p>
        </w:tc>
        <w:tc>
          <w:tcPr>
            <w:tcW w:w="479" w:type="pct"/>
          </w:tcPr>
          <w:p w:rsidR="00AB5F40"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lang w:val="en-US"/>
              </w:rPr>
              <w:t>BS ký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lang w:val="pt-BR"/>
              </w:rPr>
            </w:pPr>
            <w:r w:rsidRPr="00430C3E">
              <w:rPr>
                <w:rFonts w:ascii="Arial" w:hAnsi="Arial" w:cs="Arial"/>
                <w:color w:val="auto"/>
                <w:sz w:val="12"/>
                <w:szCs w:val="12"/>
                <w:lang w:val="pt-BR"/>
              </w:rPr>
              <w:t xml:space="preserve">Hệ tim mạch </w:t>
            </w:r>
            <w:r w:rsidRPr="00430C3E">
              <w:rPr>
                <w:rFonts w:ascii="Arial" w:hAnsi="Arial" w:cs="Arial"/>
                <w:i/>
                <w:color w:val="auto"/>
                <w:sz w:val="12"/>
                <w:szCs w:val="12"/>
              </w:rPr>
              <w:t>(Cardio-vascular system)</w:t>
            </w:r>
          </w:p>
        </w:tc>
        <w:tc>
          <w:tcPr>
            <w:tcW w:w="384" w:type="pct"/>
          </w:tcPr>
          <w:p w:rsidR="00AB5F40" w:rsidRPr="00430C3E" w:rsidP="00942F98">
            <w:pPr>
              <w:spacing w:before="120"/>
              <w:rPr>
                <w:rFonts w:ascii="Arial" w:hAnsi="Arial" w:cs="Arial"/>
                <w:b/>
                <w:color w:val="auto"/>
                <w:sz w:val="12"/>
                <w:szCs w:val="12"/>
                <w:lang w:val="pt-BR"/>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cơ, xương, khớp</w:t>
            </w:r>
            <w:r w:rsidRPr="00430C3E">
              <w:rPr>
                <w:rFonts w:ascii="Arial" w:hAnsi="Arial" w:cs="Arial"/>
                <w:i/>
                <w:color w:val="auto"/>
                <w:spacing w:val="-10"/>
                <w:sz w:val="12"/>
                <w:szCs w:val="12"/>
              </w:rPr>
              <w:t xml:space="preserve"> </w:t>
            </w:r>
            <w:r w:rsidRPr="00430C3E">
              <w:rPr>
                <w:rFonts w:ascii="Arial" w:hAnsi="Arial" w:cs="Arial"/>
                <w:i/>
                <w:color w:val="auto"/>
                <w:sz w:val="12"/>
                <w:szCs w:val="12"/>
              </w:rPr>
              <w:t>(Musculoskeletal system and systemic connective tissues)</w:t>
            </w:r>
          </w:p>
        </w:tc>
        <w:tc>
          <w:tcPr>
            <w:tcW w:w="420" w:type="pct"/>
          </w:tcPr>
          <w:p w:rsidR="00AB5F40" w:rsidRPr="00430C3E" w:rsidP="00942F98">
            <w:pPr>
              <w:spacing w:before="120"/>
              <w:rPr>
                <w:rFonts w:ascii="Arial" w:hAnsi="Arial" w:cs="Arial"/>
                <w:color w:val="auto"/>
                <w:sz w:val="12"/>
                <w:szCs w:val="12"/>
              </w:rPr>
            </w:pPr>
          </w:p>
        </w:tc>
        <w:tc>
          <w:tcPr>
            <w:tcW w:w="479" w:type="pct"/>
          </w:tcPr>
          <w:p w:rsidR="00AB5F40" w:rsidRPr="00430C3E" w:rsidP="00942F98">
            <w:pPr>
              <w:spacing w:before="120"/>
              <w:rPr>
                <w:rFonts w:ascii="Arial" w:hAnsi="Arial" w:cs="Arial"/>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hô hấp</w:t>
            </w:r>
            <w:r w:rsidRPr="00430C3E">
              <w:rPr>
                <w:rFonts w:ascii="Arial" w:hAnsi="Arial" w:cs="Arial"/>
                <w:color w:val="auto"/>
                <w:sz w:val="12"/>
                <w:szCs w:val="12"/>
              </w:rPr>
              <w:t xml:space="preserve"> </w:t>
            </w:r>
            <w:r w:rsidRPr="00430C3E">
              <w:rPr>
                <w:rFonts w:ascii="Arial" w:hAnsi="Arial" w:cs="Arial"/>
                <w:i/>
                <w:color w:val="auto"/>
                <w:sz w:val="12"/>
                <w:szCs w:val="12"/>
              </w:rPr>
              <w:t>(Respiratory system)</w:t>
            </w:r>
          </w:p>
        </w:tc>
        <w:tc>
          <w:tcPr>
            <w:tcW w:w="384" w:type="pct"/>
          </w:tcPr>
          <w:p w:rsidR="00AB5F40" w:rsidRPr="00430C3E" w:rsidP="00942F98">
            <w:pPr>
              <w:spacing w:before="120"/>
              <w:rPr>
                <w:rFonts w:ascii="Arial" w:hAnsi="Arial" w:cs="Arial"/>
                <w:b/>
                <w:color w:val="auto"/>
                <w:sz w:val="12"/>
                <w:szCs w:val="12"/>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thần kinh</w:t>
            </w:r>
            <w:r w:rsidRPr="00430C3E">
              <w:rPr>
                <w:rFonts w:ascii="Arial" w:hAnsi="Arial" w:cs="Arial"/>
                <w:i/>
                <w:color w:val="auto"/>
                <w:sz w:val="12"/>
                <w:szCs w:val="12"/>
              </w:rPr>
              <w:t xml:space="preserve"> (Neurologic system)</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pacing w:val="-10"/>
                <w:sz w:val="12"/>
                <w:szCs w:val="12"/>
                <w:lang w:val="sv-SE"/>
              </w:rPr>
            </w:pPr>
            <w:r w:rsidRPr="00430C3E">
              <w:rPr>
                <w:rFonts w:ascii="Arial" w:hAnsi="Arial" w:cs="Arial"/>
                <w:color w:val="auto"/>
                <w:sz w:val="12"/>
                <w:szCs w:val="12"/>
                <w:lang w:val="pt-BR"/>
              </w:rPr>
              <w:t xml:space="preserve">Hệ </w:t>
            </w:r>
            <w:r w:rsidRPr="00430C3E" w:rsidR="002E7383">
              <w:rPr>
                <w:rFonts w:ascii="Arial" w:hAnsi="Arial" w:cs="Arial"/>
                <w:color w:val="auto"/>
                <w:sz w:val="12"/>
                <w:szCs w:val="12"/>
                <w:lang w:val="pt-BR"/>
              </w:rPr>
              <w:t>tiết</w:t>
            </w:r>
            <w:r w:rsidRPr="00430C3E">
              <w:rPr>
                <w:rFonts w:ascii="Arial" w:hAnsi="Arial" w:cs="Arial"/>
                <w:color w:val="auto"/>
                <w:sz w:val="12"/>
                <w:szCs w:val="12"/>
                <w:lang w:val="pt-BR"/>
              </w:rPr>
              <w:t xml:space="preserve"> niệu-sinh dục</w:t>
            </w:r>
            <w:r w:rsidRPr="00430C3E">
              <w:rPr>
                <w:rFonts w:ascii="Arial" w:hAnsi="Arial" w:cs="Arial"/>
                <w:color w:val="auto"/>
                <w:spacing w:val="-10"/>
                <w:sz w:val="12"/>
                <w:szCs w:val="12"/>
                <w:lang w:val="sv-SE"/>
              </w:rPr>
              <w:t xml:space="preserve"> </w:t>
            </w:r>
            <w:r w:rsidRPr="00430C3E">
              <w:rPr>
                <w:rFonts w:ascii="Arial" w:hAnsi="Arial" w:cs="Arial"/>
                <w:i/>
                <w:color w:val="auto"/>
                <w:sz w:val="12"/>
                <w:szCs w:val="12"/>
              </w:rPr>
              <w:t>(Urinogenital system)</w:t>
            </w:r>
          </w:p>
        </w:tc>
        <w:tc>
          <w:tcPr>
            <w:tcW w:w="384" w:type="pct"/>
          </w:tcPr>
          <w:p w:rsidR="00AB5F40" w:rsidRPr="00430C3E" w:rsidP="00942F98">
            <w:pPr>
              <w:spacing w:before="120"/>
              <w:rPr>
                <w:rFonts w:ascii="Arial" w:hAnsi="Arial" w:cs="Arial"/>
                <w:b/>
                <w:color w:val="auto"/>
                <w:sz w:val="12"/>
                <w:szCs w:val="12"/>
                <w:lang w:val="sv-SE"/>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pacing w:val="-10"/>
                <w:sz w:val="12"/>
                <w:szCs w:val="12"/>
              </w:rPr>
            </w:pPr>
            <w:r w:rsidRPr="00430C3E">
              <w:rPr>
                <w:rFonts w:ascii="Arial" w:hAnsi="Arial" w:cs="Arial"/>
                <w:color w:val="auto"/>
                <w:sz w:val="12"/>
                <w:szCs w:val="12"/>
                <w:lang w:val="pt-BR"/>
              </w:rPr>
              <w:t>Rối loạn hành vi và tâm thần</w:t>
            </w:r>
            <w:r w:rsidRPr="00430C3E">
              <w:rPr>
                <w:rFonts w:ascii="Arial" w:hAnsi="Arial" w:cs="Arial"/>
                <w:color w:val="auto"/>
                <w:spacing w:val="-10"/>
                <w:sz w:val="12"/>
                <w:szCs w:val="12"/>
              </w:rPr>
              <w:t xml:space="preserve"> </w:t>
            </w:r>
            <w:r w:rsidRPr="00430C3E">
              <w:rPr>
                <w:rFonts w:ascii="Arial" w:hAnsi="Arial" w:cs="Arial"/>
                <w:i/>
                <w:color w:val="auto"/>
                <w:sz w:val="12"/>
                <w:szCs w:val="12"/>
              </w:rPr>
              <w:t>(Mental and behavioural disorders)</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lang w:val="pt-BR"/>
              </w:rPr>
            </w:pPr>
            <w:r w:rsidRPr="00430C3E">
              <w:rPr>
                <w:rFonts w:ascii="Arial" w:hAnsi="Arial" w:cs="Arial"/>
                <w:color w:val="auto"/>
                <w:sz w:val="12"/>
                <w:szCs w:val="12"/>
                <w:lang w:val="pt-BR"/>
              </w:rPr>
              <w:t xml:space="preserve">Hệ </w:t>
            </w:r>
            <w:r w:rsidRPr="00430C3E" w:rsidR="00887A1A">
              <w:rPr>
                <w:rFonts w:ascii="Arial" w:hAnsi="Arial" w:cs="Arial"/>
                <w:color w:val="auto"/>
                <w:sz w:val="12"/>
                <w:szCs w:val="12"/>
                <w:lang w:val="pt-BR"/>
              </w:rPr>
              <w:t>tiêu hóa</w:t>
            </w:r>
            <w:r w:rsidRPr="00430C3E">
              <w:rPr>
                <w:rFonts w:ascii="Arial" w:hAnsi="Arial" w:cs="Arial"/>
                <w:color w:val="auto"/>
                <w:sz w:val="12"/>
                <w:szCs w:val="12"/>
                <w:lang w:val="pt-BR"/>
              </w:rPr>
              <w:t xml:space="preserve"> </w:t>
            </w:r>
            <w:r w:rsidRPr="00430C3E">
              <w:rPr>
                <w:rFonts w:ascii="Arial" w:hAnsi="Arial" w:cs="Arial"/>
                <w:i/>
                <w:color w:val="auto"/>
                <w:sz w:val="12"/>
                <w:szCs w:val="12"/>
              </w:rPr>
              <w:t>(Digestive system)</w:t>
            </w:r>
          </w:p>
        </w:tc>
        <w:tc>
          <w:tcPr>
            <w:tcW w:w="384" w:type="pct"/>
          </w:tcPr>
          <w:p w:rsidR="00AB5F40" w:rsidRPr="00430C3E" w:rsidP="00942F98">
            <w:pPr>
              <w:spacing w:before="120"/>
              <w:rPr>
                <w:rFonts w:ascii="Arial" w:hAnsi="Arial" w:cs="Arial"/>
                <w:b/>
                <w:color w:val="auto"/>
                <w:sz w:val="12"/>
                <w:szCs w:val="12"/>
                <w:lang w:val="pt-BR"/>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Các bệnh ngoại khoa</w:t>
            </w:r>
            <w:r w:rsidRPr="00430C3E">
              <w:rPr>
                <w:rFonts w:ascii="Arial" w:hAnsi="Arial" w:cs="Arial"/>
                <w:color w:val="auto"/>
                <w:sz w:val="12"/>
                <w:szCs w:val="12"/>
              </w:rPr>
              <w:t xml:space="preserve"> </w:t>
            </w:r>
            <w:r w:rsidRPr="00430C3E">
              <w:rPr>
                <w:rFonts w:ascii="Arial" w:hAnsi="Arial" w:cs="Arial"/>
                <w:i/>
                <w:color w:val="auto"/>
                <w:sz w:val="12"/>
                <w:szCs w:val="12"/>
              </w:rPr>
              <w:t>(Surgical diseases)</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Gan-mật</w:t>
            </w:r>
            <w:r w:rsidRPr="00430C3E">
              <w:rPr>
                <w:rFonts w:ascii="Arial" w:hAnsi="Arial" w:cs="Arial"/>
                <w:i/>
                <w:color w:val="auto"/>
                <w:spacing w:val="-10"/>
                <w:sz w:val="12"/>
                <w:szCs w:val="12"/>
              </w:rPr>
              <w:t xml:space="preserve">  </w:t>
            </w:r>
            <w:r w:rsidRPr="00430C3E">
              <w:rPr>
                <w:rFonts w:ascii="Arial" w:hAnsi="Arial" w:cs="Arial"/>
                <w:i/>
                <w:color w:val="auto"/>
                <w:sz w:val="12"/>
                <w:szCs w:val="12"/>
              </w:rPr>
              <w:t>(Bile-Liver)</w:t>
            </w:r>
          </w:p>
        </w:tc>
        <w:tc>
          <w:tcPr>
            <w:tcW w:w="384" w:type="pct"/>
          </w:tcPr>
          <w:p w:rsidR="00AB5F40" w:rsidRPr="00430C3E" w:rsidP="00942F98">
            <w:pPr>
              <w:spacing w:before="120"/>
              <w:rPr>
                <w:rFonts w:ascii="Arial" w:hAnsi="Arial" w:cs="Arial"/>
                <w:b/>
                <w:color w:val="auto"/>
                <w:sz w:val="12"/>
                <w:szCs w:val="12"/>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Tai, mũi, họng</w:t>
            </w:r>
            <w:r w:rsidRPr="00430C3E">
              <w:rPr>
                <w:rFonts w:ascii="Arial" w:hAnsi="Arial" w:cs="Arial"/>
                <w:color w:val="auto"/>
                <w:sz w:val="12"/>
                <w:szCs w:val="12"/>
              </w:rPr>
              <w:t xml:space="preserve"> </w:t>
            </w:r>
            <w:r w:rsidRPr="00430C3E">
              <w:rPr>
                <w:rFonts w:ascii="Arial" w:hAnsi="Arial" w:cs="Arial"/>
                <w:i/>
                <w:color w:val="auto"/>
                <w:sz w:val="12"/>
                <w:szCs w:val="12"/>
              </w:rPr>
              <w:t>(Ear, nose, throat)</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pacing w:val="-10"/>
                <w:sz w:val="12"/>
                <w:szCs w:val="12"/>
              </w:rPr>
            </w:pPr>
            <w:r w:rsidRPr="00430C3E">
              <w:rPr>
                <w:rFonts w:ascii="Arial" w:hAnsi="Arial" w:cs="Arial"/>
                <w:color w:val="auto"/>
                <w:sz w:val="12"/>
                <w:szCs w:val="12"/>
                <w:lang w:val="pt-BR"/>
              </w:rPr>
              <w:t xml:space="preserve">Hệ nội </w:t>
            </w:r>
            <w:r w:rsidRPr="00430C3E" w:rsidR="002E7383">
              <w:rPr>
                <w:rFonts w:ascii="Arial" w:hAnsi="Arial" w:cs="Arial"/>
                <w:color w:val="auto"/>
                <w:sz w:val="12"/>
                <w:szCs w:val="12"/>
                <w:lang w:val="pt-BR"/>
              </w:rPr>
              <w:t>tiết</w:t>
            </w:r>
            <w:r w:rsidRPr="00430C3E">
              <w:rPr>
                <w:rFonts w:ascii="Arial" w:hAnsi="Arial" w:cs="Arial"/>
                <w:color w:val="auto"/>
                <w:sz w:val="12"/>
                <w:szCs w:val="12"/>
                <w:lang w:val="pt-BR"/>
              </w:rPr>
              <w:t xml:space="preserve"> , dinh dưỡng và chuyển hoá</w:t>
            </w:r>
            <w:r w:rsidRPr="00430C3E">
              <w:rPr>
                <w:rFonts w:ascii="Arial" w:hAnsi="Arial" w:cs="Arial"/>
                <w:color w:val="auto"/>
                <w:spacing w:val="-10"/>
                <w:sz w:val="12"/>
                <w:szCs w:val="12"/>
              </w:rPr>
              <w:t xml:space="preserve"> </w:t>
            </w:r>
            <w:r w:rsidRPr="00430C3E">
              <w:rPr>
                <w:rFonts w:ascii="Arial" w:hAnsi="Arial" w:cs="Arial"/>
                <w:i/>
                <w:color w:val="auto"/>
                <w:sz w:val="12"/>
                <w:szCs w:val="12"/>
              </w:rPr>
              <w:t>(Endocrine, nutritional and metabolic system)</w:t>
            </w:r>
          </w:p>
        </w:tc>
        <w:tc>
          <w:tcPr>
            <w:tcW w:w="384" w:type="pct"/>
          </w:tcPr>
          <w:p w:rsidR="00AB5F40" w:rsidRPr="00430C3E" w:rsidP="00942F98">
            <w:pPr>
              <w:spacing w:before="120"/>
              <w:rPr>
                <w:rFonts w:ascii="Arial" w:hAnsi="Arial" w:cs="Arial"/>
                <w:b/>
                <w:color w:val="auto"/>
                <w:sz w:val="12"/>
                <w:szCs w:val="12"/>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Miệng</w:t>
            </w:r>
            <w:r w:rsidRPr="00430C3E" w:rsidR="00C268CF">
              <w:rPr>
                <w:rFonts w:ascii="Arial" w:hAnsi="Arial" w:cs="Arial"/>
                <w:color w:val="auto"/>
                <w:sz w:val="12"/>
                <w:szCs w:val="12"/>
                <w:lang w:val="pt-BR"/>
              </w:rPr>
              <w:t>/</w:t>
            </w:r>
            <w:r w:rsidRPr="00430C3E">
              <w:rPr>
                <w:rFonts w:ascii="Arial" w:hAnsi="Arial" w:cs="Arial"/>
                <w:color w:val="auto"/>
                <w:sz w:val="12"/>
                <w:szCs w:val="12"/>
                <w:lang w:val="pt-BR"/>
              </w:rPr>
              <w:t>Răng</w:t>
            </w:r>
            <w:r w:rsidRPr="00430C3E">
              <w:rPr>
                <w:rFonts w:ascii="Arial" w:hAnsi="Arial" w:cs="Arial"/>
                <w:color w:val="auto"/>
                <w:sz w:val="12"/>
                <w:szCs w:val="12"/>
              </w:rPr>
              <w:t xml:space="preserve"> </w:t>
            </w:r>
            <w:r w:rsidRPr="00430C3E">
              <w:rPr>
                <w:rFonts w:ascii="Arial" w:hAnsi="Arial" w:cs="Arial"/>
                <w:i/>
                <w:color w:val="auto"/>
                <w:sz w:val="12"/>
                <w:szCs w:val="12"/>
              </w:rPr>
              <w:t xml:space="preserve">(Mouth  </w:t>
            </w:r>
            <w:r w:rsidRPr="00430C3E" w:rsidR="00C268CF">
              <w:rPr>
                <w:rFonts w:ascii="Arial" w:hAnsi="Arial" w:cs="Arial"/>
                <w:i/>
                <w:color w:val="auto"/>
                <w:sz w:val="12"/>
                <w:szCs w:val="12"/>
              </w:rPr>
              <w:t>/</w:t>
            </w:r>
            <w:r w:rsidRPr="00430C3E">
              <w:rPr>
                <w:rFonts w:ascii="Arial" w:hAnsi="Arial" w:cs="Arial"/>
                <w:i/>
                <w:color w:val="auto"/>
                <w:sz w:val="12"/>
                <w:szCs w:val="12"/>
              </w:rPr>
              <w:t xml:space="preserve"> teeth)</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Máu và cơ quan tạo máu</w:t>
            </w:r>
            <w:r w:rsidRPr="00430C3E">
              <w:rPr>
                <w:rFonts w:ascii="Arial" w:hAnsi="Arial" w:cs="Arial"/>
                <w:color w:val="auto"/>
                <w:sz w:val="12"/>
                <w:szCs w:val="12"/>
              </w:rPr>
              <w:t xml:space="preserve"> </w:t>
            </w:r>
            <w:r w:rsidRPr="00430C3E">
              <w:rPr>
                <w:rFonts w:ascii="Arial" w:hAnsi="Arial" w:cs="Arial"/>
                <w:i/>
                <w:color w:val="auto"/>
                <w:sz w:val="12"/>
                <w:szCs w:val="12"/>
              </w:rPr>
              <w:t>(Blood and bloodforming organs)</w:t>
            </w:r>
          </w:p>
        </w:tc>
        <w:tc>
          <w:tcPr>
            <w:tcW w:w="384" w:type="pct"/>
          </w:tcPr>
          <w:p w:rsidR="00AB5F40" w:rsidRPr="00430C3E" w:rsidP="00942F98">
            <w:pPr>
              <w:spacing w:before="120"/>
              <w:rPr>
                <w:rFonts w:ascii="Arial" w:hAnsi="Arial" w:cs="Arial"/>
                <w:b/>
                <w:color w:val="auto"/>
                <w:sz w:val="12"/>
                <w:szCs w:val="12"/>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Mắt</w:t>
            </w:r>
            <w:r w:rsidRPr="00430C3E">
              <w:rPr>
                <w:rFonts w:ascii="Arial" w:hAnsi="Arial" w:cs="Arial"/>
                <w:color w:val="auto"/>
                <w:sz w:val="12"/>
                <w:szCs w:val="12"/>
              </w:rPr>
              <w:t xml:space="preserve"> </w:t>
            </w:r>
            <w:r w:rsidRPr="00430C3E">
              <w:rPr>
                <w:rFonts w:ascii="Arial" w:hAnsi="Arial" w:cs="Arial"/>
                <w:i/>
                <w:color w:val="auto"/>
                <w:sz w:val="12"/>
                <w:szCs w:val="12"/>
              </w:rPr>
              <w:t>(Eyes)</w:t>
            </w:r>
            <w:r w:rsidRPr="00430C3E">
              <w:rPr>
                <w:rFonts w:ascii="Arial" w:hAnsi="Arial" w:cs="Arial"/>
                <w:color w:val="auto"/>
                <w:sz w:val="12"/>
                <w:szCs w:val="12"/>
              </w:rPr>
              <w:t xml:space="preserve"> </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Da và tổ chức dưới</w:t>
            </w:r>
            <w:r w:rsidRPr="00430C3E">
              <w:rPr>
                <w:rFonts w:ascii="Arial" w:hAnsi="Arial" w:cs="Arial"/>
                <w:color w:val="auto"/>
                <w:sz w:val="12"/>
                <w:szCs w:val="12"/>
              </w:rPr>
              <w:t xml:space="preserve"> </w:t>
            </w:r>
            <w:r w:rsidRPr="00430C3E">
              <w:rPr>
                <w:rFonts w:ascii="Arial" w:hAnsi="Arial" w:cs="Arial"/>
                <w:i/>
                <w:color w:val="auto"/>
                <w:spacing w:val="-10"/>
                <w:sz w:val="12"/>
                <w:szCs w:val="12"/>
              </w:rPr>
              <w:t>da     (</w:t>
            </w:r>
            <w:r w:rsidRPr="00430C3E">
              <w:rPr>
                <w:rFonts w:ascii="Arial" w:hAnsi="Arial" w:cs="Arial"/>
                <w:i/>
                <w:color w:val="auto"/>
                <w:sz w:val="12"/>
                <w:szCs w:val="12"/>
              </w:rPr>
              <w:t>Skin and subcutaneous tissue)</w:t>
            </w:r>
          </w:p>
        </w:tc>
        <w:tc>
          <w:tcPr>
            <w:tcW w:w="384" w:type="pct"/>
          </w:tcPr>
          <w:p w:rsidR="00AB5F40" w:rsidRPr="00430C3E" w:rsidP="00942F98">
            <w:pPr>
              <w:spacing w:before="120"/>
              <w:rPr>
                <w:rFonts w:ascii="Arial" w:hAnsi="Arial" w:cs="Arial"/>
                <w:b/>
                <w:color w:val="auto"/>
                <w:sz w:val="12"/>
                <w:szCs w:val="12"/>
              </w:rPr>
            </w:pPr>
          </w:p>
        </w:tc>
        <w:tc>
          <w:tcPr>
            <w:tcW w:w="410" w:type="pct"/>
            <w:gridSpan w:val="2"/>
          </w:tcPr>
          <w:p w:rsidR="00AB5F40" w:rsidRPr="00430C3E" w:rsidP="00942F98">
            <w:pPr>
              <w:spacing w:before="120"/>
              <w:rPr>
                <w:rFonts w:ascii="Arial" w:hAnsi="Arial" w:cs="Arial"/>
                <w:color w:val="auto"/>
                <w:sz w:val="12"/>
                <w:szCs w:val="12"/>
                <w:lang w:val="pt-BR"/>
              </w:rPr>
            </w:pPr>
          </w:p>
        </w:tc>
        <w:tc>
          <w:tcPr>
            <w:tcW w:w="1732" w:type="pct"/>
            <w:gridSpan w:val="2"/>
          </w:tcPr>
          <w:p w:rsidR="00AB5F40"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Bệnh khác</w:t>
            </w:r>
            <w:r w:rsidRPr="00430C3E">
              <w:rPr>
                <w:rFonts w:ascii="Arial" w:hAnsi="Arial" w:cs="Arial"/>
                <w:color w:val="auto"/>
                <w:sz w:val="12"/>
                <w:szCs w:val="12"/>
              </w:rPr>
              <w:t xml:space="preserve"> </w:t>
            </w:r>
            <w:r w:rsidRPr="00430C3E">
              <w:rPr>
                <w:rFonts w:ascii="Arial" w:hAnsi="Arial" w:cs="Arial"/>
                <w:i/>
                <w:color w:val="auto"/>
                <w:sz w:val="12"/>
                <w:szCs w:val="12"/>
              </w:rPr>
              <w:t>(Other diseases)</w:t>
            </w:r>
          </w:p>
        </w:tc>
        <w:tc>
          <w:tcPr>
            <w:tcW w:w="420" w:type="pct"/>
          </w:tcPr>
          <w:p w:rsidR="00AB5F40" w:rsidRPr="00430C3E" w:rsidP="00942F98">
            <w:pPr>
              <w:spacing w:before="120"/>
              <w:rPr>
                <w:rFonts w:ascii="Arial" w:hAnsi="Arial" w:cs="Arial"/>
                <w:b/>
                <w:color w:val="auto"/>
                <w:sz w:val="12"/>
                <w:szCs w:val="12"/>
              </w:rPr>
            </w:pPr>
          </w:p>
        </w:tc>
        <w:tc>
          <w:tcPr>
            <w:tcW w:w="479" w:type="pct"/>
          </w:tcPr>
          <w:p w:rsidR="00AB5F40" w:rsidRPr="00430C3E" w:rsidP="00942F98">
            <w:pPr>
              <w:spacing w:before="120"/>
              <w:rPr>
                <w:rFonts w:ascii="Arial" w:hAnsi="Arial" w:cs="Arial"/>
                <w:b/>
                <w:color w:val="auto"/>
                <w:sz w:val="12"/>
                <w:szCs w:val="12"/>
              </w:rPr>
            </w:pPr>
          </w:p>
        </w:tc>
      </w:tr>
    </w:tbl>
    <w:p w:rsidR="00735E63"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w:t>
        <w:tab/>
        <w:t xml:space="preserve">                                                      </w:t>
      </w:r>
    </w:p>
    <w:p w:rsidR="00735E63" w:rsidRPr="00430C3E" w:rsidP="00942F98">
      <w:pPr>
        <w:spacing w:before="120"/>
        <w:rPr>
          <w:rFonts w:ascii="Arial" w:hAnsi="Arial" w:cs="Arial"/>
          <w:color w:val="auto"/>
          <w:sz w:val="12"/>
          <w:szCs w:val="12"/>
          <w:lang w:val="en-US"/>
        </w:rPr>
      </w:pPr>
      <w:r w:rsidRPr="00430C3E" w:rsidR="000808E9">
        <w:rPr>
          <w:rFonts w:ascii="Arial" w:hAnsi="Arial" w:cs="Arial"/>
          <w:color w:val="auto"/>
          <w:sz w:val="12"/>
          <w:szCs w:val="12"/>
          <w:lang w:val="en-US"/>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024"/>
        <w:gridCol w:w="696"/>
        <w:gridCol w:w="741"/>
        <w:gridCol w:w="697"/>
        <w:gridCol w:w="863"/>
        <w:gridCol w:w="768"/>
        <w:gridCol w:w="866"/>
        <w:gridCol w:w="249"/>
        <w:gridCol w:w="1464"/>
        <w:gridCol w:w="863"/>
        <w:gridCol w:w="850"/>
      </w:tblGrid>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Borders>
              <w:top w:val="nil"/>
              <w:left w:val="nil"/>
              <w:right w:val="nil"/>
            </w:tcBorders>
          </w:tcPr>
          <w:p w:rsidR="00AD062C" w:rsidRPr="00430C3E" w:rsidP="007C486E">
            <w:pPr>
              <w:spacing w:before="120"/>
              <w:rPr>
                <w:rFonts w:ascii="Arial" w:hAnsi="Arial" w:cs="Arial"/>
                <w:color w:val="auto"/>
                <w:sz w:val="12"/>
                <w:szCs w:val="12"/>
                <w:lang w:val="en-US"/>
              </w:rPr>
            </w:pPr>
            <w:r w:rsidRPr="00430C3E">
              <w:rPr>
                <w:rFonts w:ascii="Arial" w:hAnsi="Arial" w:cs="Arial"/>
                <w:color w:val="auto"/>
                <w:sz w:val="12"/>
                <w:szCs w:val="12"/>
                <w:lang w:val="pt-BR"/>
              </w:rPr>
              <w:t xml:space="preserve">Thị giác </w:t>
            </w:r>
            <w:r w:rsidRPr="00430C3E">
              <w:rPr>
                <w:rFonts w:ascii="Arial" w:hAnsi="Arial" w:cs="Arial"/>
                <w:i/>
                <w:color w:val="auto"/>
                <w:sz w:val="12"/>
                <w:szCs w:val="12"/>
              </w:rPr>
              <w:t>(Sight</w:t>
            </w:r>
            <w:r w:rsidRPr="00430C3E">
              <w:rPr>
                <w:rFonts w:ascii="Arial" w:hAnsi="Arial" w:cs="Arial"/>
                <w:color w:val="auto"/>
                <w:sz w:val="12"/>
                <w:szCs w:val="12"/>
              </w:rPr>
              <w:t>):</w:t>
            </w:r>
          </w:p>
        </w:tc>
        <w:tc>
          <w:tcPr>
            <w:tcW w:w="2550" w:type="pct"/>
            <w:gridSpan w:val="6"/>
            <w:tcBorders>
              <w:top w:val="nil"/>
              <w:left w:val="nil"/>
              <w:right w:val="nil"/>
            </w:tcBorders>
          </w:tcPr>
          <w:p w:rsidR="00AD062C" w:rsidRPr="00430C3E" w:rsidP="007C486E">
            <w:pPr>
              <w:spacing w:before="120"/>
              <w:jc w:val="center"/>
              <w:rPr>
                <w:rFonts w:ascii="Arial" w:hAnsi="Arial" w:cs="Arial"/>
                <w:color w:val="auto"/>
                <w:sz w:val="12"/>
                <w:szCs w:val="12"/>
                <w:lang w:val="en-US"/>
              </w:rPr>
            </w:pPr>
            <w:r w:rsidRPr="00430C3E">
              <w:rPr>
                <w:rFonts w:ascii="Arial" w:hAnsi="Arial" w:cs="Arial"/>
                <w:color w:val="auto"/>
                <w:sz w:val="12"/>
                <w:szCs w:val="12"/>
                <w:lang w:val="pt-BR"/>
              </w:rPr>
              <w:t>Thị lực</w:t>
            </w:r>
            <w:r w:rsidRPr="00430C3E">
              <w:rPr>
                <w:rFonts w:ascii="Arial" w:hAnsi="Arial" w:cs="Arial"/>
                <w:color w:val="auto"/>
                <w:sz w:val="12"/>
                <w:szCs w:val="12"/>
              </w:rPr>
              <w:t xml:space="preserve"> </w:t>
            </w:r>
            <w:r w:rsidRPr="00430C3E">
              <w:rPr>
                <w:rFonts w:ascii="Arial" w:hAnsi="Arial" w:cs="Arial"/>
                <w:i/>
                <w:color w:val="auto"/>
                <w:sz w:val="12"/>
                <w:szCs w:val="12"/>
              </w:rPr>
              <w:t>(Visual acuity)</w:t>
            </w:r>
          </w:p>
        </w:tc>
        <w:tc>
          <w:tcPr>
            <w:tcW w:w="137" w:type="pct"/>
            <w:tcBorders>
              <w:top w:val="nil"/>
              <w:left w:val="nil"/>
              <w:bottom w:val="nil"/>
              <w:right w:val="nil"/>
            </w:tcBorders>
          </w:tcPr>
          <w:p w:rsidR="00AD062C" w:rsidRPr="00430C3E" w:rsidP="007C486E">
            <w:pPr>
              <w:spacing w:before="120"/>
              <w:rPr>
                <w:rFonts w:ascii="Arial" w:hAnsi="Arial" w:cs="Arial"/>
                <w:color w:val="auto"/>
                <w:sz w:val="12"/>
                <w:szCs w:val="12"/>
                <w:lang w:val="en-US"/>
              </w:rPr>
            </w:pPr>
          </w:p>
        </w:tc>
        <w:tc>
          <w:tcPr>
            <w:tcW w:w="1749" w:type="pct"/>
            <w:gridSpan w:val="3"/>
            <w:tcBorders>
              <w:top w:val="nil"/>
              <w:left w:val="nil"/>
              <w:right w:val="nil"/>
            </w:tcBorders>
          </w:tcPr>
          <w:p w:rsidR="00AD062C" w:rsidRPr="00430C3E" w:rsidP="007C486E">
            <w:pPr>
              <w:spacing w:before="120"/>
              <w:rPr>
                <w:rFonts w:ascii="Arial" w:hAnsi="Arial" w:cs="Arial"/>
                <w:color w:val="auto"/>
                <w:sz w:val="12"/>
                <w:szCs w:val="12"/>
                <w:lang w:val="en-US"/>
              </w:rPr>
            </w:pPr>
            <w:r w:rsidRPr="00430C3E">
              <w:rPr>
                <w:rFonts w:ascii="Arial" w:hAnsi="Arial" w:cs="Arial"/>
                <w:color w:val="auto"/>
                <w:sz w:val="12"/>
                <w:szCs w:val="12"/>
                <w:lang w:val="pt-BR"/>
              </w:rPr>
              <w:t>Thị trường</w:t>
            </w:r>
            <w:r w:rsidRPr="00430C3E">
              <w:rPr>
                <w:rFonts w:ascii="Arial" w:hAnsi="Arial" w:cs="Arial"/>
                <w:color w:val="auto"/>
                <w:sz w:val="12"/>
                <w:szCs w:val="12"/>
              </w:rPr>
              <w:t xml:space="preserve"> (</w:t>
            </w:r>
            <w:r w:rsidRPr="00430C3E">
              <w:rPr>
                <w:rFonts w:ascii="Arial" w:hAnsi="Arial" w:cs="Arial"/>
                <w:i/>
                <w:color w:val="auto"/>
                <w:sz w:val="12"/>
                <w:szCs w:val="12"/>
              </w:rPr>
              <w:t>Visual fields</w:t>
            </w:r>
            <w:r w:rsidRPr="00430C3E">
              <w:rPr>
                <w:rFonts w:ascii="Arial" w:hAnsi="Arial" w:cs="Arial"/>
                <w:color w:val="auto"/>
                <w:sz w:val="12"/>
                <w:szCs w:val="12"/>
              </w:rPr>
              <w:t>)</w:t>
            </w:r>
          </w:p>
        </w:tc>
      </w:tr>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291E11" w:rsidRPr="00430C3E" w:rsidP="007C486E">
            <w:pPr>
              <w:spacing w:before="120"/>
              <w:rPr>
                <w:rFonts w:ascii="Arial" w:hAnsi="Arial" w:cs="Arial"/>
                <w:color w:val="auto"/>
                <w:sz w:val="12"/>
                <w:szCs w:val="12"/>
                <w:lang w:val="en-US"/>
              </w:rPr>
            </w:pPr>
          </w:p>
        </w:tc>
        <w:tc>
          <w:tcPr>
            <w:tcW w:w="1175" w:type="pct"/>
            <w:gridSpan w:val="3"/>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Không kính</w:t>
            </w:r>
            <w:r w:rsidRPr="00430C3E">
              <w:rPr>
                <w:rFonts w:ascii="Arial" w:hAnsi="Arial" w:cs="Arial"/>
                <w:b/>
                <w:color w:val="auto"/>
                <w:sz w:val="12"/>
                <w:szCs w:val="12"/>
              </w:rPr>
              <w:t xml:space="preserve"> </w:t>
            </w:r>
            <w:r w:rsidRPr="00430C3E">
              <w:rPr>
                <w:rFonts w:ascii="Arial" w:hAnsi="Arial" w:cs="Arial"/>
                <w:i/>
                <w:color w:val="auto"/>
                <w:sz w:val="12"/>
                <w:szCs w:val="12"/>
              </w:rPr>
              <w:t>(Unaided)</w:t>
            </w:r>
          </w:p>
        </w:tc>
        <w:tc>
          <w:tcPr>
            <w:tcW w:w="1375" w:type="pct"/>
            <w:gridSpan w:val="3"/>
          </w:tcPr>
          <w:p w:rsidR="00291E11" w:rsidRPr="00430C3E" w:rsidP="007C486E">
            <w:pPr>
              <w:spacing w:before="120"/>
              <w:jc w:val="center"/>
              <w:rPr>
                <w:rFonts w:ascii="Arial" w:hAnsi="Arial" w:cs="Arial"/>
                <w:b/>
                <w:color w:val="auto"/>
                <w:sz w:val="12"/>
                <w:szCs w:val="12"/>
              </w:rPr>
            </w:pPr>
            <w:r w:rsidRPr="00430C3E">
              <w:rPr>
                <w:rFonts w:ascii="Arial" w:hAnsi="Arial" w:cs="Arial"/>
                <w:color w:val="auto"/>
                <w:sz w:val="12"/>
                <w:szCs w:val="12"/>
                <w:lang w:val="pt-BR"/>
              </w:rPr>
              <w:t>Có kính</w:t>
            </w:r>
            <w:r w:rsidRPr="00430C3E">
              <w:rPr>
                <w:rFonts w:ascii="Arial" w:hAnsi="Arial" w:cs="Arial"/>
                <w:i/>
                <w:color w:val="auto"/>
                <w:sz w:val="12"/>
                <w:szCs w:val="12"/>
              </w:rPr>
              <w:t xml:space="preserve"> (Aided)</w:t>
            </w:r>
          </w:p>
        </w:tc>
        <w:tc>
          <w:tcPr>
            <w:tcW w:w="137" w:type="pct"/>
            <w:tcBorders>
              <w:top w:val="nil"/>
              <w:bottom w:val="nil"/>
            </w:tcBorders>
          </w:tcPr>
          <w:p w:rsidR="00291E11" w:rsidRPr="00430C3E" w:rsidP="007C486E">
            <w:pPr>
              <w:spacing w:before="120"/>
              <w:rPr>
                <w:rFonts w:ascii="Arial" w:hAnsi="Arial" w:cs="Arial"/>
                <w:color w:val="auto"/>
                <w:sz w:val="12"/>
                <w:szCs w:val="12"/>
                <w:lang w:val="en-US"/>
              </w:rPr>
            </w:pPr>
          </w:p>
        </w:tc>
        <w:tc>
          <w:tcPr>
            <w:tcW w:w="806" w:type="pct"/>
            <w:vMerge w:val="restart"/>
          </w:tcPr>
          <w:p w:rsidR="00291E11" w:rsidRPr="00430C3E" w:rsidP="007C486E">
            <w:pPr>
              <w:spacing w:before="120"/>
              <w:rPr>
                <w:rFonts w:ascii="Arial" w:hAnsi="Arial" w:cs="Arial"/>
                <w:color w:val="auto"/>
                <w:sz w:val="12"/>
                <w:szCs w:val="12"/>
                <w:lang w:val="en-US"/>
              </w:rPr>
            </w:pPr>
          </w:p>
        </w:tc>
        <w:tc>
          <w:tcPr>
            <w:tcW w:w="475" w:type="pct"/>
            <w:vMerge w:val="restart"/>
          </w:tcPr>
          <w:p w:rsidR="00291E11" w:rsidRPr="00430C3E" w:rsidP="007C486E">
            <w:pPr>
              <w:spacing w:before="120"/>
              <w:jc w:val="center"/>
              <w:rPr>
                <w:rFonts w:ascii="Arial" w:hAnsi="Arial" w:cs="Arial"/>
                <w:i/>
                <w:color w:val="auto"/>
                <w:sz w:val="12"/>
                <w:szCs w:val="12"/>
                <w:lang w:val="en-US"/>
              </w:rPr>
            </w:pPr>
            <w:r w:rsidRPr="00430C3E">
              <w:rPr>
                <w:rFonts w:ascii="Arial" w:hAnsi="Arial" w:cs="Arial"/>
                <w:color w:val="auto"/>
                <w:sz w:val="12"/>
                <w:szCs w:val="12"/>
                <w:lang w:val="en-US"/>
              </w:rPr>
              <w:t xml:space="preserve">Bình thường </w:t>
            </w:r>
            <w:r w:rsidRPr="00430C3E">
              <w:rPr>
                <w:rFonts w:ascii="Arial" w:hAnsi="Arial" w:cs="Arial"/>
                <w:i/>
                <w:color w:val="auto"/>
                <w:sz w:val="12"/>
                <w:szCs w:val="12"/>
                <w:lang w:val="en-US"/>
              </w:rPr>
              <w:t>(Normal)</w:t>
            </w:r>
          </w:p>
        </w:tc>
        <w:tc>
          <w:tcPr>
            <w:tcW w:w="468" w:type="pct"/>
            <w:vMerge w:val="restart"/>
          </w:tcPr>
          <w:p w:rsidR="00291E11" w:rsidRPr="00430C3E" w:rsidP="007C486E">
            <w:pPr>
              <w:spacing w:before="120"/>
              <w:jc w:val="center"/>
              <w:rPr>
                <w:rFonts w:ascii="Arial" w:hAnsi="Arial" w:cs="Arial"/>
                <w:i/>
                <w:color w:val="auto"/>
                <w:sz w:val="12"/>
                <w:szCs w:val="12"/>
                <w:lang w:val="en-US"/>
              </w:rPr>
            </w:pPr>
            <w:r w:rsidRPr="00430C3E">
              <w:rPr>
                <w:rFonts w:ascii="Arial" w:hAnsi="Arial" w:cs="Arial"/>
                <w:color w:val="auto"/>
                <w:sz w:val="12"/>
                <w:szCs w:val="12"/>
                <w:lang w:val="en-US"/>
              </w:rPr>
              <w:t xml:space="preserve">Hạn chế </w:t>
            </w:r>
            <w:r w:rsidRPr="00430C3E">
              <w:rPr>
                <w:rFonts w:ascii="Arial" w:hAnsi="Arial" w:cs="Arial"/>
                <w:i/>
                <w:color w:val="auto"/>
                <w:sz w:val="12"/>
                <w:szCs w:val="12"/>
                <w:lang w:val="en-US"/>
              </w:rPr>
              <w:t>(Defective)</w:t>
            </w:r>
          </w:p>
        </w:tc>
      </w:tr>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291E11" w:rsidRPr="00430C3E" w:rsidP="007C486E">
            <w:pPr>
              <w:spacing w:before="120"/>
              <w:rPr>
                <w:rFonts w:ascii="Arial" w:hAnsi="Arial" w:cs="Arial"/>
                <w:color w:val="auto"/>
                <w:sz w:val="12"/>
                <w:szCs w:val="12"/>
                <w:lang w:val="en-US"/>
              </w:rPr>
            </w:pPr>
          </w:p>
        </w:tc>
        <w:tc>
          <w:tcPr>
            <w:tcW w:w="383"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phả</w:t>
            </w:r>
            <w:r w:rsidRPr="00430C3E">
              <w:rPr>
                <w:rFonts w:ascii="Arial" w:hAnsi="Arial" w:cs="Arial"/>
                <w:color w:val="auto"/>
                <w:sz w:val="12"/>
                <w:szCs w:val="12"/>
              </w:rPr>
              <w:t xml:space="preserve">i </w:t>
            </w:r>
            <w:r w:rsidRPr="00430C3E">
              <w:rPr>
                <w:rFonts w:ascii="Arial" w:hAnsi="Arial" w:cs="Arial"/>
                <w:color w:val="auto"/>
                <w:sz w:val="12"/>
                <w:szCs w:val="12"/>
                <w:lang w:val="en-US"/>
              </w:rPr>
              <w:br/>
            </w:r>
            <w:r w:rsidRPr="00430C3E">
              <w:rPr>
                <w:rFonts w:ascii="Arial" w:hAnsi="Arial" w:cs="Arial"/>
                <w:i/>
                <w:color w:val="auto"/>
                <w:sz w:val="12"/>
                <w:szCs w:val="12"/>
              </w:rPr>
              <w:t>(Right eye)</w:t>
            </w:r>
          </w:p>
        </w:tc>
        <w:tc>
          <w:tcPr>
            <w:tcW w:w="408"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Trái</w:t>
              <w:br/>
            </w:r>
            <w:r w:rsidRPr="00430C3E">
              <w:rPr>
                <w:rFonts w:ascii="Arial" w:hAnsi="Arial" w:cs="Arial"/>
                <w:i/>
                <w:color w:val="auto"/>
                <w:sz w:val="12"/>
                <w:szCs w:val="12"/>
              </w:rPr>
              <w:t>(Left eye)</w:t>
            </w:r>
          </w:p>
        </w:tc>
        <w:tc>
          <w:tcPr>
            <w:tcW w:w="384"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Hai mắ</w:t>
            </w:r>
            <w:r w:rsidRPr="00430C3E">
              <w:rPr>
                <w:rFonts w:ascii="Arial" w:hAnsi="Arial" w:cs="Arial"/>
                <w:color w:val="auto"/>
                <w:sz w:val="12"/>
                <w:szCs w:val="12"/>
              </w:rPr>
              <w:t xml:space="preserve">t </w:t>
            </w:r>
            <w:r w:rsidRPr="00430C3E">
              <w:rPr>
                <w:rFonts w:ascii="Arial" w:hAnsi="Arial" w:cs="Arial"/>
                <w:i/>
                <w:color w:val="auto"/>
                <w:sz w:val="12"/>
                <w:szCs w:val="12"/>
              </w:rPr>
              <w:t xml:space="preserve"> </w:t>
            </w:r>
            <w:r w:rsidRPr="00430C3E">
              <w:rPr>
                <w:rFonts w:ascii="Arial" w:hAnsi="Arial" w:cs="Arial"/>
                <w:i/>
                <w:color w:val="auto"/>
                <w:sz w:val="12"/>
                <w:szCs w:val="12"/>
                <w:lang w:val="en-US"/>
              </w:rPr>
              <w:br/>
            </w:r>
            <w:r w:rsidRPr="00430C3E">
              <w:rPr>
                <w:rFonts w:ascii="Arial" w:hAnsi="Arial" w:cs="Arial"/>
                <w:i/>
                <w:color w:val="auto"/>
                <w:sz w:val="12"/>
                <w:szCs w:val="12"/>
              </w:rPr>
              <w:t>(Binocular)</w:t>
            </w:r>
          </w:p>
        </w:tc>
        <w:tc>
          <w:tcPr>
            <w:tcW w:w="475"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phải</w:t>
            </w:r>
            <w:r w:rsidRPr="00430C3E">
              <w:rPr>
                <w:rFonts w:ascii="Arial" w:hAnsi="Arial" w:cs="Arial"/>
                <w:color w:val="auto"/>
                <w:sz w:val="12"/>
                <w:szCs w:val="12"/>
              </w:rPr>
              <w:t xml:space="preserve"> </w:t>
            </w:r>
            <w:r w:rsidRPr="00430C3E">
              <w:rPr>
                <w:rFonts w:ascii="Arial" w:hAnsi="Arial" w:cs="Arial"/>
                <w:color w:val="auto"/>
                <w:sz w:val="12"/>
                <w:szCs w:val="12"/>
                <w:lang w:val="en-US"/>
              </w:rPr>
              <w:br/>
            </w:r>
            <w:r w:rsidRPr="00430C3E">
              <w:rPr>
                <w:rFonts w:ascii="Arial" w:hAnsi="Arial" w:cs="Arial"/>
                <w:i/>
                <w:color w:val="auto"/>
                <w:sz w:val="12"/>
                <w:szCs w:val="12"/>
              </w:rPr>
              <w:t>(Right eye)</w:t>
            </w:r>
          </w:p>
        </w:tc>
        <w:tc>
          <w:tcPr>
            <w:tcW w:w="423"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trái</w:t>
            </w:r>
            <w:r w:rsidRPr="00430C3E">
              <w:rPr>
                <w:rFonts w:ascii="Arial" w:hAnsi="Arial" w:cs="Arial"/>
                <w:b/>
                <w:color w:val="auto"/>
                <w:sz w:val="12"/>
                <w:szCs w:val="12"/>
              </w:rPr>
              <w:t xml:space="preserve"> </w:t>
            </w:r>
            <w:r w:rsidRPr="00430C3E">
              <w:rPr>
                <w:rFonts w:ascii="Arial" w:hAnsi="Arial" w:cs="Arial"/>
                <w:b/>
                <w:color w:val="auto"/>
                <w:sz w:val="12"/>
                <w:szCs w:val="12"/>
                <w:lang w:val="en-US"/>
              </w:rPr>
              <w:br/>
            </w:r>
            <w:r w:rsidRPr="00430C3E">
              <w:rPr>
                <w:rFonts w:ascii="Arial" w:hAnsi="Arial" w:cs="Arial"/>
                <w:i/>
                <w:color w:val="auto"/>
                <w:sz w:val="12"/>
                <w:szCs w:val="12"/>
              </w:rPr>
              <w:t>(Left eye)</w:t>
            </w:r>
          </w:p>
        </w:tc>
        <w:tc>
          <w:tcPr>
            <w:tcW w:w="477" w:type="pct"/>
          </w:tcPr>
          <w:p w:rsidR="00291E11"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Hai mắt</w:t>
            </w:r>
            <w:r w:rsidRPr="00430C3E">
              <w:rPr>
                <w:rFonts w:ascii="Arial" w:hAnsi="Arial" w:cs="Arial"/>
                <w:color w:val="auto"/>
                <w:sz w:val="12"/>
                <w:szCs w:val="12"/>
              </w:rPr>
              <w:t xml:space="preserve"> </w:t>
            </w:r>
            <w:r w:rsidRPr="00430C3E">
              <w:rPr>
                <w:rFonts w:ascii="Arial" w:hAnsi="Arial" w:cs="Arial"/>
                <w:color w:val="auto"/>
                <w:sz w:val="12"/>
                <w:szCs w:val="12"/>
                <w:lang w:val="en-US"/>
              </w:rPr>
              <w:br/>
            </w:r>
            <w:r w:rsidRPr="00430C3E">
              <w:rPr>
                <w:rFonts w:ascii="Arial" w:hAnsi="Arial" w:cs="Arial"/>
                <w:i/>
                <w:color w:val="auto"/>
                <w:sz w:val="12"/>
                <w:szCs w:val="12"/>
              </w:rPr>
              <w:t>(Binocular)</w:t>
            </w:r>
          </w:p>
        </w:tc>
        <w:tc>
          <w:tcPr>
            <w:tcW w:w="137" w:type="pct"/>
            <w:tcBorders>
              <w:top w:val="nil"/>
              <w:bottom w:val="nil"/>
            </w:tcBorders>
          </w:tcPr>
          <w:p w:rsidR="00291E11" w:rsidRPr="00430C3E" w:rsidP="007C486E">
            <w:pPr>
              <w:spacing w:before="120"/>
              <w:rPr>
                <w:rFonts w:ascii="Arial" w:hAnsi="Arial" w:cs="Arial"/>
                <w:color w:val="auto"/>
                <w:sz w:val="12"/>
                <w:szCs w:val="12"/>
                <w:lang w:val="en-US"/>
              </w:rPr>
            </w:pPr>
          </w:p>
        </w:tc>
        <w:tc>
          <w:tcPr>
            <w:tcW w:w="806" w:type="pct"/>
            <w:vMerge/>
          </w:tcPr>
          <w:p w:rsidR="00291E11" w:rsidRPr="00430C3E" w:rsidP="007C486E">
            <w:pPr>
              <w:spacing w:before="120"/>
              <w:rPr>
                <w:rFonts w:ascii="Arial" w:hAnsi="Arial" w:cs="Arial"/>
                <w:color w:val="auto"/>
                <w:sz w:val="12"/>
                <w:szCs w:val="12"/>
                <w:lang w:val="en-US"/>
              </w:rPr>
            </w:pPr>
          </w:p>
        </w:tc>
        <w:tc>
          <w:tcPr>
            <w:tcW w:w="475" w:type="pct"/>
            <w:vMerge/>
          </w:tcPr>
          <w:p w:rsidR="00291E11" w:rsidRPr="00430C3E" w:rsidP="007C486E">
            <w:pPr>
              <w:spacing w:before="120"/>
              <w:rPr>
                <w:rFonts w:ascii="Arial" w:hAnsi="Arial" w:cs="Arial"/>
                <w:color w:val="auto"/>
                <w:sz w:val="12"/>
                <w:szCs w:val="12"/>
                <w:lang w:val="en-US"/>
              </w:rPr>
            </w:pPr>
          </w:p>
        </w:tc>
        <w:tc>
          <w:tcPr>
            <w:tcW w:w="468" w:type="pct"/>
            <w:vMerge/>
          </w:tcPr>
          <w:p w:rsidR="00291E11" w:rsidRPr="00430C3E" w:rsidP="007C486E">
            <w:pPr>
              <w:spacing w:before="120"/>
              <w:rPr>
                <w:rFonts w:ascii="Arial" w:hAnsi="Arial" w:cs="Arial"/>
                <w:color w:val="auto"/>
                <w:sz w:val="12"/>
                <w:szCs w:val="12"/>
                <w:lang w:val="en-US"/>
              </w:rPr>
            </w:pPr>
          </w:p>
        </w:tc>
      </w:tr>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AD062C" w:rsidRPr="00430C3E" w:rsidP="007C486E">
            <w:pPr>
              <w:spacing w:before="120"/>
              <w:rPr>
                <w:rFonts w:ascii="Arial" w:hAnsi="Arial" w:cs="Arial"/>
                <w:color w:val="auto"/>
                <w:sz w:val="12"/>
                <w:szCs w:val="12"/>
              </w:rPr>
            </w:pPr>
            <w:r w:rsidRPr="00430C3E">
              <w:rPr>
                <w:rFonts w:ascii="Arial" w:hAnsi="Arial" w:cs="Arial"/>
                <w:color w:val="auto"/>
                <w:sz w:val="12"/>
                <w:szCs w:val="12"/>
                <w:lang w:val="pt-BR"/>
              </w:rPr>
              <w:t xml:space="preserve">Xa </w:t>
            </w:r>
            <w:r w:rsidRPr="00430C3E">
              <w:rPr>
                <w:rFonts w:ascii="Arial" w:hAnsi="Arial" w:cs="Arial"/>
                <w:i/>
                <w:color w:val="auto"/>
                <w:sz w:val="12"/>
                <w:szCs w:val="12"/>
              </w:rPr>
              <w:t>(Distant) (5m)</w:t>
            </w:r>
          </w:p>
        </w:tc>
        <w:tc>
          <w:tcPr>
            <w:tcW w:w="383" w:type="pct"/>
          </w:tcPr>
          <w:p w:rsidR="00AD062C" w:rsidRPr="00430C3E" w:rsidP="007C486E">
            <w:pPr>
              <w:spacing w:before="120"/>
              <w:rPr>
                <w:rFonts w:ascii="Arial" w:hAnsi="Arial" w:cs="Arial"/>
                <w:color w:val="auto"/>
                <w:sz w:val="12"/>
                <w:szCs w:val="12"/>
                <w:lang w:val="pt-BR"/>
              </w:rPr>
            </w:pPr>
          </w:p>
        </w:tc>
        <w:tc>
          <w:tcPr>
            <w:tcW w:w="408" w:type="pct"/>
          </w:tcPr>
          <w:p w:rsidR="00AD062C" w:rsidRPr="00430C3E" w:rsidP="007C486E">
            <w:pPr>
              <w:spacing w:before="120"/>
              <w:rPr>
                <w:rFonts w:ascii="Arial" w:hAnsi="Arial" w:cs="Arial"/>
                <w:color w:val="auto"/>
                <w:sz w:val="12"/>
                <w:szCs w:val="12"/>
                <w:lang w:val="pt-BR"/>
              </w:rPr>
            </w:pPr>
          </w:p>
        </w:tc>
        <w:tc>
          <w:tcPr>
            <w:tcW w:w="384" w:type="pct"/>
          </w:tcPr>
          <w:p w:rsidR="00AD062C" w:rsidRPr="00430C3E" w:rsidP="007C486E">
            <w:pPr>
              <w:spacing w:before="120"/>
              <w:rPr>
                <w:rFonts w:ascii="Arial" w:hAnsi="Arial" w:cs="Arial"/>
                <w:color w:val="auto"/>
                <w:sz w:val="12"/>
                <w:szCs w:val="12"/>
                <w:lang w:val="pt-BR"/>
              </w:rPr>
            </w:pPr>
          </w:p>
        </w:tc>
        <w:tc>
          <w:tcPr>
            <w:tcW w:w="475" w:type="pct"/>
          </w:tcPr>
          <w:p w:rsidR="00AD062C" w:rsidRPr="00430C3E" w:rsidP="007C486E">
            <w:pPr>
              <w:spacing w:before="120"/>
              <w:rPr>
                <w:rFonts w:ascii="Arial" w:hAnsi="Arial" w:cs="Arial"/>
                <w:color w:val="auto"/>
                <w:sz w:val="12"/>
                <w:szCs w:val="12"/>
                <w:lang w:val="pt-BR"/>
              </w:rPr>
            </w:pPr>
          </w:p>
        </w:tc>
        <w:tc>
          <w:tcPr>
            <w:tcW w:w="423" w:type="pct"/>
          </w:tcPr>
          <w:p w:rsidR="00AD062C" w:rsidRPr="00430C3E" w:rsidP="007C486E">
            <w:pPr>
              <w:spacing w:before="120"/>
              <w:rPr>
                <w:rFonts w:ascii="Arial" w:hAnsi="Arial" w:cs="Arial"/>
                <w:color w:val="auto"/>
                <w:sz w:val="12"/>
                <w:szCs w:val="12"/>
                <w:lang w:val="pt-BR"/>
              </w:rPr>
            </w:pPr>
          </w:p>
        </w:tc>
        <w:tc>
          <w:tcPr>
            <w:tcW w:w="477" w:type="pct"/>
          </w:tcPr>
          <w:p w:rsidR="00AD062C" w:rsidRPr="00430C3E" w:rsidP="007C486E">
            <w:pPr>
              <w:spacing w:before="120"/>
              <w:rPr>
                <w:rFonts w:ascii="Arial" w:hAnsi="Arial" w:cs="Arial"/>
                <w:color w:val="auto"/>
                <w:sz w:val="12"/>
                <w:szCs w:val="12"/>
                <w:lang w:val="pt-BR"/>
              </w:rPr>
            </w:pPr>
          </w:p>
        </w:tc>
        <w:tc>
          <w:tcPr>
            <w:tcW w:w="137" w:type="pct"/>
            <w:tcBorders>
              <w:top w:val="nil"/>
              <w:bottom w:val="nil"/>
            </w:tcBorders>
          </w:tcPr>
          <w:p w:rsidR="00AD062C" w:rsidRPr="00430C3E" w:rsidP="007C486E">
            <w:pPr>
              <w:spacing w:before="120"/>
              <w:rPr>
                <w:rFonts w:ascii="Arial" w:hAnsi="Arial" w:cs="Arial"/>
                <w:color w:val="auto"/>
                <w:sz w:val="12"/>
                <w:szCs w:val="12"/>
                <w:lang w:val="en-US"/>
              </w:rPr>
            </w:pPr>
          </w:p>
        </w:tc>
        <w:tc>
          <w:tcPr>
            <w:tcW w:w="806" w:type="pct"/>
          </w:tcPr>
          <w:p w:rsidR="00AD062C" w:rsidRPr="00430C3E" w:rsidP="007C486E">
            <w:pPr>
              <w:spacing w:before="120"/>
              <w:rPr>
                <w:rFonts w:ascii="Arial" w:hAnsi="Arial" w:cs="Arial"/>
                <w:color w:val="auto"/>
                <w:sz w:val="12"/>
                <w:szCs w:val="12"/>
                <w:lang w:val="en-US"/>
              </w:rPr>
            </w:pPr>
            <w:r w:rsidRPr="00430C3E" w:rsidR="00291E11">
              <w:rPr>
                <w:rFonts w:ascii="Arial" w:hAnsi="Arial" w:cs="Arial"/>
                <w:b/>
                <w:color w:val="auto"/>
                <w:sz w:val="12"/>
                <w:szCs w:val="12"/>
                <w:lang w:val="pt-BR"/>
              </w:rPr>
              <w:t>Mắt phải</w:t>
            </w:r>
            <w:r w:rsidRPr="00430C3E" w:rsidR="00291E11">
              <w:rPr>
                <w:rFonts w:ascii="Arial" w:hAnsi="Arial" w:cs="Arial"/>
                <w:b/>
                <w:color w:val="auto"/>
                <w:sz w:val="12"/>
                <w:szCs w:val="12"/>
              </w:rPr>
              <w:t xml:space="preserve"> </w:t>
            </w:r>
            <w:r w:rsidRPr="00430C3E" w:rsidR="00291E11">
              <w:rPr>
                <w:rFonts w:ascii="Arial" w:hAnsi="Arial" w:cs="Arial"/>
                <w:i/>
                <w:color w:val="auto"/>
                <w:sz w:val="12"/>
                <w:szCs w:val="12"/>
              </w:rPr>
              <w:t>(Right eye)</w:t>
            </w:r>
          </w:p>
        </w:tc>
        <w:tc>
          <w:tcPr>
            <w:tcW w:w="475" w:type="pct"/>
          </w:tcPr>
          <w:p w:rsidR="00AD062C" w:rsidRPr="00430C3E" w:rsidP="007C486E">
            <w:pPr>
              <w:spacing w:before="120"/>
              <w:rPr>
                <w:rFonts w:ascii="Arial" w:hAnsi="Arial" w:cs="Arial"/>
                <w:color w:val="auto"/>
                <w:sz w:val="12"/>
                <w:szCs w:val="12"/>
                <w:lang w:val="en-US"/>
              </w:rPr>
            </w:pPr>
          </w:p>
        </w:tc>
        <w:tc>
          <w:tcPr>
            <w:tcW w:w="468" w:type="pct"/>
          </w:tcPr>
          <w:p w:rsidR="00AD062C" w:rsidRPr="00430C3E" w:rsidP="007C486E">
            <w:pPr>
              <w:spacing w:before="120"/>
              <w:rPr>
                <w:rFonts w:ascii="Arial" w:hAnsi="Arial" w:cs="Arial"/>
                <w:color w:val="auto"/>
                <w:sz w:val="12"/>
                <w:szCs w:val="12"/>
                <w:lang w:val="en-US"/>
              </w:rPr>
            </w:pPr>
          </w:p>
        </w:tc>
      </w:tr>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AD062C" w:rsidRPr="00430C3E" w:rsidP="007C486E">
            <w:pPr>
              <w:spacing w:before="120"/>
              <w:rPr>
                <w:rFonts w:ascii="Arial" w:hAnsi="Arial" w:cs="Arial"/>
                <w:color w:val="auto"/>
                <w:sz w:val="12"/>
                <w:szCs w:val="12"/>
              </w:rPr>
            </w:pPr>
            <w:r w:rsidRPr="00430C3E">
              <w:rPr>
                <w:rFonts w:ascii="Arial" w:hAnsi="Arial" w:cs="Arial"/>
                <w:color w:val="auto"/>
                <w:sz w:val="12"/>
                <w:szCs w:val="12"/>
                <w:lang w:val="pt-BR"/>
              </w:rPr>
              <w:t>Gần</w:t>
            </w:r>
            <w:r w:rsidRPr="00430C3E">
              <w:rPr>
                <w:rFonts w:ascii="Arial" w:hAnsi="Arial" w:cs="Arial"/>
                <w:color w:val="auto"/>
                <w:sz w:val="12"/>
                <w:szCs w:val="12"/>
              </w:rPr>
              <w:t xml:space="preserve"> </w:t>
            </w:r>
            <w:r w:rsidRPr="00430C3E">
              <w:rPr>
                <w:rFonts w:ascii="Arial" w:hAnsi="Arial" w:cs="Arial"/>
                <w:i/>
                <w:color w:val="auto"/>
                <w:sz w:val="12"/>
                <w:szCs w:val="12"/>
              </w:rPr>
              <w:t>(Near)</w:t>
            </w:r>
          </w:p>
        </w:tc>
        <w:tc>
          <w:tcPr>
            <w:tcW w:w="383" w:type="pct"/>
          </w:tcPr>
          <w:p w:rsidR="00AD062C" w:rsidRPr="00430C3E" w:rsidP="007C486E">
            <w:pPr>
              <w:spacing w:before="120"/>
              <w:rPr>
                <w:rFonts w:ascii="Arial" w:hAnsi="Arial" w:cs="Arial"/>
                <w:color w:val="auto"/>
                <w:sz w:val="12"/>
                <w:szCs w:val="12"/>
                <w:lang w:val="pt-BR"/>
              </w:rPr>
            </w:pPr>
          </w:p>
        </w:tc>
        <w:tc>
          <w:tcPr>
            <w:tcW w:w="408" w:type="pct"/>
          </w:tcPr>
          <w:p w:rsidR="00AD062C" w:rsidRPr="00430C3E" w:rsidP="007C486E">
            <w:pPr>
              <w:spacing w:before="120"/>
              <w:rPr>
                <w:rFonts w:ascii="Arial" w:hAnsi="Arial" w:cs="Arial"/>
                <w:color w:val="auto"/>
                <w:sz w:val="12"/>
                <w:szCs w:val="12"/>
                <w:lang w:val="pt-BR"/>
              </w:rPr>
            </w:pPr>
          </w:p>
        </w:tc>
        <w:tc>
          <w:tcPr>
            <w:tcW w:w="384" w:type="pct"/>
          </w:tcPr>
          <w:p w:rsidR="00AD062C" w:rsidRPr="00430C3E" w:rsidP="007C486E">
            <w:pPr>
              <w:spacing w:before="120"/>
              <w:rPr>
                <w:rFonts w:ascii="Arial" w:hAnsi="Arial" w:cs="Arial"/>
                <w:color w:val="auto"/>
                <w:sz w:val="12"/>
                <w:szCs w:val="12"/>
                <w:lang w:val="pt-BR"/>
              </w:rPr>
            </w:pPr>
          </w:p>
        </w:tc>
        <w:tc>
          <w:tcPr>
            <w:tcW w:w="475" w:type="pct"/>
          </w:tcPr>
          <w:p w:rsidR="00AD062C" w:rsidRPr="00430C3E" w:rsidP="007C486E">
            <w:pPr>
              <w:spacing w:before="120"/>
              <w:rPr>
                <w:rFonts w:ascii="Arial" w:hAnsi="Arial" w:cs="Arial"/>
                <w:color w:val="auto"/>
                <w:sz w:val="12"/>
                <w:szCs w:val="12"/>
                <w:lang w:val="pt-BR"/>
              </w:rPr>
            </w:pPr>
          </w:p>
        </w:tc>
        <w:tc>
          <w:tcPr>
            <w:tcW w:w="423" w:type="pct"/>
          </w:tcPr>
          <w:p w:rsidR="00AD062C" w:rsidRPr="00430C3E" w:rsidP="007C486E">
            <w:pPr>
              <w:spacing w:before="120"/>
              <w:rPr>
                <w:rFonts w:ascii="Arial" w:hAnsi="Arial" w:cs="Arial"/>
                <w:color w:val="auto"/>
                <w:sz w:val="12"/>
                <w:szCs w:val="12"/>
                <w:lang w:val="pt-BR"/>
              </w:rPr>
            </w:pPr>
          </w:p>
        </w:tc>
        <w:tc>
          <w:tcPr>
            <w:tcW w:w="477" w:type="pct"/>
          </w:tcPr>
          <w:p w:rsidR="00AD062C" w:rsidRPr="00430C3E" w:rsidP="007C486E">
            <w:pPr>
              <w:spacing w:before="120"/>
              <w:rPr>
                <w:rFonts w:ascii="Arial" w:hAnsi="Arial" w:cs="Arial"/>
                <w:color w:val="auto"/>
                <w:sz w:val="12"/>
                <w:szCs w:val="12"/>
                <w:lang w:val="pt-BR"/>
              </w:rPr>
            </w:pPr>
          </w:p>
        </w:tc>
        <w:tc>
          <w:tcPr>
            <w:tcW w:w="137" w:type="pct"/>
            <w:tcBorders>
              <w:top w:val="nil"/>
              <w:bottom w:val="nil"/>
            </w:tcBorders>
          </w:tcPr>
          <w:p w:rsidR="00AD062C" w:rsidRPr="00430C3E" w:rsidP="007C486E">
            <w:pPr>
              <w:spacing w:before="120"/>
              <w:rPr>
                <w:rFonts w:ascii="Arial" w:hAnsi="Arial" w:cs="Arial"/>
                <w:color w:val="auto"/>
                <w:sz w:val="12"/>
                <w:szCs w:val="12"/>
                <w:lang w:val="en-US"/>
              </w:rPr>
            </w:pPr>
          </w:p>
        </w:tc>
        <w:tc>
          <w:tcPr>
            <w:tcW w:w="806" w:type="pct"/>
          </w:tcPr>
          <w:p w:rsidR="00AD062C" w:rsidRPr="00430C3E" w:rsidP="007C486E">
            <w:pPr>
              <w:spacing w:before="120"/>
              <w:rPr>
                <w:rFonts w:ascii="Arial" w:hAnsi="Arial" w:cs="Arial"/>
                <w:color w:val="auto"/>
                <w:sz w:val="12"/>
                <w:szCs w:val="12"/>
                <w:lang w:val="en-US"/>
              </w:rPr>
            </w:pPr>
            <w:r w:rsidRPr="00430C3E" w:rsidR="00291E11">
              <w:rPr>
                <w:rFonts w:ascii="Arial" w:hAnsi="Arial" w:cs="Arial"/>
                <w:b/>
                <w:color w:val="auto"/>
                <w:sz w:val="12"/>
                <w:szCs w:val="12"/>
                <w:lang w:val="pt-BR"/>
              </w:rPr>
              <w:t>Mắt trái</w:t>
            </w:r>
            <w:r w:rsidRPr="00430C3E" w:rsidR="00291E11">
              <w:rPr>
                <w:rFonts w:ascii="Arial" w:hAnsi="Arial" w:cs="Arial"/>
                <w:b/>
                <w:color w:val="auto"/>
                <w:sz w:val="12"/>
                <w:szCs w:val="12"/>
              </w:rPr>
              <w:t xml:space="preserve"> </w:t>
            </w:r>
            <w:r w:rsidRPr="00430C3E" w:rsidR="00291E11">
              <w:rPr>
                <w:rFonts w:ascii="Arial" w:hAnsi="Arial" w:cs="Arial"/>
                <w:i/>
                <w:color w:val="auto"/>
                <w:sz w:val="12"/>
                <w:szCs w:val="12"/>
              </w:rPr>
              <w:t>(Left eye)</w:t>
            </w:r>
          </w:p>
        </w:tc>
        <w:tc>
          <w:tcPr>
            <w:tcW w:w="475" w:type="pct"/>
          </w:tcPr>
          <w:p w:rsidR="00AD062C" w:rsidRPr="00430C3E" w:rsidP="007C486E">
            <w:pPr>
              <w:spacing w:before="120"/>
              <w:rPr>
                <w:rFonts w:ascii="Arial" w:hAnsi="Arial" w:cs="Arial"/>
                <w:color w:val="auto"/>
                <w:sz w:val="12"/>
                <w:szCs w:val="12"/>
                <w:lang w:val="en-US"/>
              </w:rPr>
            </w:pPr>
          </w:p>
        </w:tc>
        <w:tc>
          <w:tcPr>
            <w:tcW w:w="468" w:type="pct"/>
          </w:tcPr>
          <w:p w:rsidR="00AD062C" w:rsidRPr="00430C3E" w:rsidP="007C486E">
            <w:pPr>
              <w:spacing w:before="120"/>
              <w:rPr>
                <w:rFonts w:ascii="Arial" w:hAnsi="Arial" w:cs="Arial"/>
                <w:color w:val="auto"/>
                <w:sz w:val="12"/>
                <w:szCs w:val="12"/>
                <w:lang w:val="en-US"/>
              </w:rPr>
            </w:pPr>
          </w:p>
        </w:tc>
      </w:tr>
    </w:tbl>
    <w:p w:rsidR="00735E63" w:rsidRPr="00430C3E" w:rsidP="00942F98">
      <w:pPr>
        <w:spacing w:before="120"/>
        <w:rPr>
          <w:rFonts w:ascii="Arial" w:hAnsi="Arial" w:cs="Arial"/>
          <w:color w:val="auto"/>
          <w:sz w:val="12"/>
          <w:szCs w:val="12"/>
        </w:rPr>
      </w:pPr>
      <w:r w:rsidRPr="00430C3E">
        <w:rPr>
          <w:rFonts w:ascii="Arial" w:hAnsi="Arial" w:cs="Arial"/>
          <w:b/>
          <w:color w:val="auto"/>
          <w:sz w:val="12"/>
          <w:szCs w:val="12"/>
          <w:lang w:val="pt-BR"/>
        </w:rPr>
        <w:t>Thị giác m</w:t>
      </w:r>
      <w:r w:rsidRPr="00430C3E">
        <w:rPr>
          <w:rFonts w:ascii="Arial" w:hAnsi="Arial" w:cs="Arial"/>
          <w:b/>
          <w:color w:val="auto"/>
          <w:sz w:val="12"/>
          <w:szCs w:val="12"/>
        </w:rPr>
        <w:t>ầu</w:t>
      </w:r>
      <w:r w:rsidRPr="00430C3E">
        <w:rPr>
          <w:rFonts w:ascii="Arial" w:hAnsi="Arial" w:cs="Arial"/>
          <w:color w:val="auto"/>
          <w:sz w:val="12"/>
          <w:szCs w:val="12"/>
        </w:rPr>
        <w:t xml:space="preserve"> </w:t>
      </w:r>
      <w:r w:rsidRPr="00430C3E">
        <w:rPr>
          <w:rFonts w:ascii="Arial" w:hAnsi="Arial" w:cs="Arial"/>
          <w:i/>
          <w:color w:val="auto"/>
          <w:sz w:val="12"/>
          <w:szCs w:val="12"/>
        </w:rPr>
        <w:t>(Colour vision</w:t>
      </w:r>
      <w:r w:rsidRPr="00430C3E" w:rsidR="009B5673">
        <w:rPr>
          <w:rFonts w:ascii="Arial" w:hAnsi="Arial" w:cs="Arial"/>
          <w:color w:val="auto"/>
          <w:sz w:val="12"/>
          <w:szCs w:val="12"/>
          <w:lang w:val="pt-BR"/>
        </w:rPr>
        <w:t xml:space="preserve">):      </w:t>
      </w:r>
      <w:r w:rsidRPr="00430C3E">
        <w:rPr>
          <w:rFonts w:ascii="Arial" w:hAnsi="Arial" w:cs="Arial"/>
          <w:color w:val="auto"/>
          <w:sz w:val="12"/>
          <w:szCs w:val="12"/>
          <w:lang w:val="pt-BR"/>
        </w:rPr>
        <w:t>Không thử</w:t>
      </w:r>
      <w:r w:rsidRPr="00430C3E">
        <w:rPr>
          <w:rFonts w:ascii="Arial" w:hAnsi="Arial" w:cs="Arial"/>
          <w:color w:val="auto"/>
          <w:sz w:val="12"/>
          <w:szCs w:val="12"/>
        </w:rPr>
        <w:t xml:space="preserve"> </w:t>
      </w:r>
      <w:r w:rsidRPr="00430C3E">
        <w:rPr>
          <w:rFonts w:ascii="Arial" w:hAnsi="Arial" w:cs="Arial"/>
          <w:i/>
          <w:color w:val="auto"/>
          <w:sz w:val="12"/>
          <w:szCs w:val="12"/>
        </w:rPr>
        <w:t>(Not tested</w:t>
      </w:r>
      <w:r w:rsidRPr="00430C3E">
        <w:rPr>
          <w:rFonts w:ascii="Arial" w:hAnsi="Arial" w:cs="Arial"/>
          <w:color w:val="auto"/>
          <w:sz w:val="12"/>
          <w:szCs w:val="12"/>
        </w:rPr>
        <w:t>)</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sidR="009B5673">
        <w:rPr>
          <w:rFonts w:ascii="Arial" w:hAnsi="Arial" w:cs="Arial"/>
          <w:color w:val="auto"/>
          <w:sz w:val="12"/>
          <w:szCs w:val="12"/>
        </w:rPr>
        <w:t xml:space="preserve">        </w:t>
      </w:r>
      <w:r w:rsidRPr="00430C3E">
        <w:rPr>
          <w:rFonts w:ascii="Arial" w:hAnsi="Arial" w:cs="Arial"/>
          <w:color w:val="auto"/>
          <w:sz w:val="12"/>
          <w:szCs w:val="12"/>
          <w:lang w:val="pt-BR"/>
        </w:rPr>
        <w:t xml:space="preserve">Bình thường  </w:t>
      </w:r>
      <w:r w:rsidRPr="00430C3E">
        <w:rPr>
          <w:rFonts w:ascii="Arial" w:hAnsi="Arial" w:cs="Arial"/>
          <w:i/>
          <w:color w:val="auto"/>
          <w:sz w:val="12"/>
          <w:szCs w:val="12"/>
        </w:rPr>
        <w:t>(Normal)</w:t>
      </w:r>
      <w:r w:rsidRPr="00430C3E">
        <w:rPr>
          <w:rFonts w:ascii="Arial" w:hAnsi="Arial" w:cs="Arial"/>
          <w:color w:val="auto"/>
          <w:sz w:val="12"/>
          <w:szCs w:val="12"/>
        </w:rPr>
        <w:t xml:space="preserve">  </w:t>
      </w:r>
      <w:r w:rsidRPr="00430C3E">
        <w:rPr>
          <w:rFonts w:ascii="Symbol" w:hAnsi="Symbol" w:cs="Arial"/>
          <w:b/>
          <w:color w:val="auto"/>
          <w:sz w:val="12"/>
          <w:szCs w:val="12"/>
        </w:rPr>
        <w:sym w:font="Symbol" w:char="F082"/>
      </w:r>
      <w:r w:rsidRPr="00430C3E" w:rsidR="009B5673">
        <w:rPr>
          <w:rFonts w:ascii="Arial" w:hAnsi="Arial" w:cs="Arial"/>
          <w:color w:val="auto"/>
          <w:sz w:val="12"/>
          <w:szCs w:val="12"/>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Mù mầu</w:t>
      </w:r>
      <w:r w:rsidRPr="00430C3E">
        <w:rPr>
          <w:rFonts w:ascii="Arial" w:hAnsi="Arial" w:cs="Arial"/>
          <w:color w:val="auto"/>
          <w:sz w:val="12"/>
          <w:szCs w:val="12"/>
        </w:rPr>
        <w:t xml:space="preserve"> </w:t>
      </w:r>
      <w:r w:rsidRPr="00430C3E">
        <w:rPr>
          <w:rFonts w:ascii="Arial" w:hAnsi="Arial" w:cs="Arial"/>
          <w:i/>
          <w:color w:val="auto"/>
          <w:sz w:val="12"/>
          <w:szCs w:val="12"/>
        </w:rPr>
        <w:t>(Doubtful)</w:t>
      </w:r>
      <w:r w:rsidRPr="00430C3E">
        <w:rPr>
          <w:rFonts w:ascii="Arial" w:hAnsi="Arial" w:cs="Arial"/>
          <w:color w:val="auto"/>
          <w:sz w:val="12"/>
          <w:szCs w:val="12"/>
        </w:rPr>
        <w:t xml:space="preserve"> </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sidR="009B5673">
        <w:rPr>
          <w:rFonts w:ascii="Arial" w:hAnsi="Arial" w:cs="Arial"/>
          <w:color w:val="auto"/>
          <w:sz w:val="12"/>
          <w:szCs w:val="12"/>
        </w:rPr>
        <w:t xml:space="preserve">          </w:t>
      </w:r>
      <w:r w:rsidRPr="00430C3E">
        <w:rPr>
          <w:rFonts w:ascii="Arial" w:hAnsi="Arial" w:cs="Arial"/>
          <w:color w:val="auto"/>
          <w:sz w:val="12"/>
          <w:szCs w:val="12"/>
          <w:lang w:val="pt-BR"/>
        </w:rPr>
        <w:t>Hạn chế</w:t>
      </w:r>
      <w:r w:rsidRPr="00430C3E">
        <w:rPr>
          <w:rFonts w:ascii="Arial" w:hAnsi="Arial" w:cs="Arial"/>
          <w:i/>
          <w:color w:val="auto"/>
          <w:sz w:val="12"/>
          <w:szCs w:val="12"/>
        </w:rPr>
        <w:t xml:space="preserve"> (Defective)  </w:t>
      </w:r>
      <w:r w:rsidRPr="00430C3E">
        <w:rPr>
          <w:rFonts w:ascii="Symbol" w:hAnsi="Symbol" w:cs="Arial"/>
          <w:b/>
          <w:color w:val="auto"/>
          <w:sz w:val="12"/>
          <w:szCs w:val="12"/>
        </w:rPr>
        <w:sym w:font="Symbol" w:char="F082"/>
      </w:r>
    </w:p>
    <w:p w:rsidR="00AE688D"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Bác sỹ khám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tbl>
      <w:tblPr>
        <w:tblStyle w:val="TableNormal"/>
        <w:tblW w:w="4722" w:type="pct"/>
        <w:tblCellMar>
          <w:left w:w="0" w:type="dxa"/>
          <w:right w:w="0" w:type="dxa"/>
        </w:tblCellMar>
        <w:tblLook w:val="01E0"/>
      </w:tblPr>
      <w:tblGrid>
        <w:gridCol w:w="1209"/>
        <w:gridCol w:w="140"/>
        <w:gridCol w:w="451"/>
        <w:gridCol w:w="732"/>
        <w:gridCol w:w="735"/>
        <w:gridCol w:w="730"/>
        <w:gridCol w:w="494"/>
        <w:gridCol w:w="221"/>
        <w:gridCol w:w="730"/>
        <w:gridCol w:w="229"/>
        <w:gridCol w:w="1175"/>
        <w:gridCol w:w="731"/>
        <w:gridCol w:w="730"/>
        <w:gridCol w:w="269"/>
      </w:tblGrid>
      <w:tr w:rsidTr="007C486E">
        <w:tblPrEx>
          <w:tblW w:w="4722" w:type="pct"/>
          <w:tblCellMar>
            <w:left w:w="0" w:type="dxa"/>
            <w:right w:w="0" w:type="dxa"/>
          </w:tblCellMar>
          <w:tblLook w:val="01E0"/>
        </w:tblPrEx>
        <w:trPr>
          <w:gridAfter w:val="1"/>
          <w:wAfter w:w="447" w:type="dxa"/>
        </w:trPr>
        <w:tc>
          <w:tcPr>
            <w:tcW w:w="811" w:type="pct"/>
            <w:gridSpan w:val="2"/>
          </w:tcPr>
          <w:p w:rsidR="00D24620" w:rsidRPr="00430C3E" w:rsidP="007C486E">
            <w:pPr>
              <w:spacing w:before="120"/>
              <w:rPr>
                <w:rFonts w:ascii="Arial" w:hAnsi="Arial" w:cs="Arial"/>
                <w:b/>
                <w:color w:val="auto"/>
                <w:sz w:val="12"/>
                <w:szCs w:val="12"/>
                <w:lang w:val="pt-BR"/>
              </w:rPr>
            </w:pPr>
            <w:r w:rsidRPr="00430C3E">
              <w:rPr>
                <w:rFonts w:ascii="Arial" w:hAnsi="Arial" w:cs="Arial"/>
                <w:b/>
                <w:color w:val="auto"/>
                <w:sz w:val="12"/>
                <w:szCs w:val="12"/>
                <w:lang w:val="pt-BR"/>
              </w:rPr>
              <w:t>Thính giác</w:t>
            </w:r>
            <w:r w:rsidRPr="00430C3E">
              <w:rPr>
                <w:rFonts w:ascii="Arial" w:hAnsi="Arial" w:cs="Arial"/>
                <w:b/>
                <w:color w:val="auto"/>
                <w:sz w:val="12"/>
                <w:szCs w:val="12"/>
              </w:rPr>
              <w:t xml:space="preserve"> </w:t>
            </w:r>
            <w:r w:rsidRPr="00430C3E">
              <w:rPr>
                <w:rFonts w:ascii="Arial" w:hAnsi="Arial" w:cs="Arial"/>
                <w:i/>
                <w:color w:val="auto"/>
                <w:sz w:val="12"/>
                <w:szCs w:val="12"/>
              </w:rPr>
              <w:t>(Hearing):</w:t>
            </w:r>
          </w:p>
        </w:tc>
        <w:tc>
          <w:tcPr>
            <w:tcW w:w="1893" w:type="pct"/>
            <w:gridSpan w:val="5"/>
          </w:tcPr>
          <w:p w:rsidR="00D24620" w:rsidRPr="00430C3E" w:rsidP="007C486E">
            <w:pPr>
              <w:spacing w:before="120"/>
              <w:rPr>
                <w:rFonts w:ascii="Arial" w:hAnsi="Arial" w:cs="Arial"/>
                <w:b/>
                <w:color w:val="auto"/>
                <w:sz w:val="12"/>
                <w:szCs w:val="12"/>
                <w:lang w:val="pt-BR"/>
              </w:rPr>
            </w:pPr>
            <w:r w:rsidRPr="00430C3E">
              <w:rPr>
                <w:rFonts w:ascii="Arial" w:hAnsi="Arial" w:cs="Arial"/>
                <w:color w:val="auto"/>
                <w:sz w:val="12"/>
                <w:szCs w:val="12"/>
                <w:lang w:val="pt-BR"/>
              </w:rPr>
              <w:t>Thử âm đơn giản và đo sức nghe</w:t>
            </w:r>
            <w:r w:rsidRPr="00430C3E">
              <w:rPr>
                <w:rFonts w:ascii="Arial" w:hAnsi="Arial" w:cs="Arial"/>
                <w:color w:val="auto"/>
                <w:sz w:val="12"/>
                <w:szCs w:val="12"/>
              </w:rPr>
              <w:t xml:space="preserve">  </w:t>
            </w:r>
            <w:r w:rsidRPr="00430C3E">
              <w:rPr>
                <w:rFonts w:ascii="Arial" w:hAnsi="Arial" w:cs="Arial"/>
                <w:i/>
                <w:color w:val="auto"/>
                <w:sz w:val="12"/>
                <w:szCs w:val="12"/>
              </w:rPr>
              <w:t>(đơn vị đo là dB)</w:t>
            </w:r>
          </w:p>
        </w:tc>
        <w:tc>
          <w:tcPr>
            <w:tcW w:w="2296" w:type="pct"/>
            <w:gridSpan w:val="6"/>
          </w:tcPr>
          <w:p w:rsidR="00D24620" w:rsidRPr="00430C3E" w:rsidP="007C486E">
            <w:pPr>
              <w:spacing w:before="120"/>
              <w:jc w:val="right"/>
              <w:rPr>
                <w:rFonts w:ascii="Arial" w:hAnsi="Arial" w:cs="Arial"/>
                <w:b/>
                <w:color w:val="auto"/>
                <w:sz w:val="12"/>
                <w:szCs w:val="12"/>
                <w:lang w:val="pt-BR"/>
              </w:rPr>
            </w:pPr>
            <w:r w:rsidRPr="00430C3E">
              <w:rPr>
                <w:rFonts w:ascii="Arial" w:hAnsi="Arial" w:cs="Arial"/>
                <w:color w:val="auto"/>
                <w:sz w:val="12"/>
                <w:szCs w:val="12"/>
                <w:lang w:val="pt-BR"/>
              </w:rPr>
              <w:t>Thử bằng nói thường và nói thầm</w:t>
            </w:r>
          </w:p>
        </w:tc>
      </w:tr>
      <w:tr w:rsidTr="007C486E">
        <w:tblPrEx>
          <w:tblW w:w="4722" w:type="pct"/>
          <w:tblCellMar>
            <w:left w:w="0" w:type="dxa"/>
            <w:right w:w="0" w:type="dxa"/>
          </w:tblCellMar>
          <w:tblLook w:val="01E0"/>
        </w:tblPrEx>
        <w:trPr>
          <w:gridAfter w:val="1"/>
          <w:wAfter w:w="447" w:type="dxa"/>
        </w:trPr>
        <w:tc>
          <w:tcPr>
            <w:tcW w:w="811" w:type="pct"/>
            <w:gridSpan w:val="2"/>
          </w:tcPr>
          <w:p w:rsidR="00D24620" w:rsidRPr="00430C3E" w:rsidP="007C486E">
            <w:pPr>
              <w:spacing w:before="120"/>
              <w:rPr>
                <w:rFonts w:ascii="Arial" w:hAnsi="Arial" w:cs="Arial"/>
                <w:b/>
                <w:color w:val="auto"/>
                <w:sz w:val="12"/>
                <w:szCs w:val="12"/>
                <w:lang w:val="pt-BR"/>
              </w:rPr>
            </w:pPr>
          </w:p>
        </w:tc>
        <w:tc>
          <w:tcPr>
            <w:tcW w:w="1893" w:type="pct"/>
            <w:gridSpan w:val="5"/>
          </w:tcPr>
          <w:p w:rsidR="00D24620" w:rsidRPr="00430C3E" w:rsidP="007C486E">
            <w:pPr>
              <w:spacing w:before="120"/>
              <w:rPr>
                <w:rFonts w:ascii="Arial" w:hAnsi="Arial" w:cs="Arial"/>
                <w:color w:val="auto"/>
                <w:sz w:val="12"/>
                <w:szCs w:val="12"/>
                <w:lang w:val="pt-BR"/>
              </w:rPr>
            </w:pPr>
            <w:r w:rsidRPr="00430C3E">
              <w:rPr>
                <w:rFonts w:ascii="Arial" w:hAnsi="Arial" w:cs="Arial"/>
                <w:i/>
                <w:color w:val="auto"/>
                <w:sz w:val="12"/>
                <w:szCs w:val="12"/>
              </w:rPr>
              <w:t xml:space="preserve">Pure tone and audio metry (threshold values in dB)                                                                                                              </w:t>
            </w:r>
          </w:p>
        </w:tc>
        <w:tc>
          <w:tcPr>
            <w:tcW w:w="2296" w:type="pct"/>
            <w:gridSpan w:val="6"/>
          </w:tcPr>
          <w:p w:rsidR="00D24620" w:rsidRPr="00430C3E" w:rsidP="007C486E">
            <w:pPr>
              <w:spacing w:before="120"/>
              <w:jc w:val="right"/>
              <w:rPr>
                <w:rFonts w:ascii="Arial" w:hAnsi="Arial" w:cs="Arial"/>
                <w:color w:val="auto"/>
                <w:sz w:val="12"/>
                <w:szCs w:val="12"/>
                <w:lang w:val="pt-BR"/>
              </w:rPr>
            </w:pPr>
            <w:r w:rsidRPr="00430C3E">
              <w:rPr>
                <w:rFonts w:ascii="Arial" w:hAnsi="Arial" w:cs="Arial"/>
                <w:i/>
                <w:color w:val="auto"/>
                <w:sz w:val="12"/>
                <w:szCs w:val="12"/>
              </w:rPr>
              <w:t>Speech and whisper test (meters)</w:t>
            </w: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7" w:type="pct"/>
          </w:tcPr>
          <w:p w:rsidR="005148F0" w:rsidRPr="00430C3E" w:rsidP="00942F98">
            <w:pPr>
              <w:spacing w:before="120"/>
              <w:rPr>
                <w:rFonts w:ascii="Arial" w:hAnsi="Arial" w:cs="Arial"/>
                <w:color w:val="auto"/>
                <w:sz w:val="12"/>
                <w:szCs w:val="12"/>
              </w:rPr>
            </w:pPr>
          </w:p>
        </w:tc>
        <w:tc>
          <w:tcPr>
            <w:tcW w:w="369" w:type="pct"/>
            <w:gridSpan w:val="2"/>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500 Hz</w:t>
            </w:r>
          </w:p>
        </w:tc>
        <w:tc>
          <w:tcPr>
            <w:tcW w:w="439" w:type="pct"/>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4,000 Hz</w:t>
            </w:r>
          </w:p>
        </w:tc>
        <w:tc>
          <w:tcPr>
            <w:tcW w:w="441" w:type="pct"/>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2,000 Hz</w:t>
            </w:r>
          </w:p>
        </w:tc>
        <w:tc>
          <w:tcPr>
            <w:tcW w:w="438" w:type="pct"/>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3,000 Hz</w:t>
            </w:r>
          </w:p>
        </w:tc>
        <w:tc>
          <w:tcPr>
            <w:tcW w:w="441" w:type="pct"/>
            <w:gridSpan w:val="2"/>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4,000 Hz</w:t>
            </w:r>
          </w:p>
        </w:tc>
        <w:tc>
          <w:tcPr>
            <w:tcW w:w="438" w:type="pct"/>
            <w:vAlign w:val="center"/>
          </w:tcPr>
          <w:p w:rsidR="005148F0"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6,000 Hz</w:t>
            </w:r>
          </w:p>
        </w:tc>
        <w:tc>
          <w:tcPr>
            <w:tcW w:w="145" w:type="pct"/>
            <w:tcBorders>
              <w:top w:val="nil"/>
              <w:bottom w:val="nil"/>
            </w:tcBorders>
          </w:tcPr>
          <w:p w:rsidR="005148F0" w:rsidRPr="00430C3E" w:rsidP="00942F98">
            <w:pPr>
              <w:spacing w:before="120"/>
              <w:rPr>
                <w:rFonts w:ascii="Arial" w:hAnsi="Arial" w:cs="Arial"/>
                <w:color w:val="auto"/>
                <w:sz w:val="12"/>
                <w:szCs w:val="12"/>
              </w:rPr>
            </w:pPr>
          </w:p>
        </w:tc>
        <w:tc>
          <w:tcPr>
            <w:tcW w:w="697" w:type="pct"/>
          </w:tcPr>
          <w:p w:rsidR="005148F0" w:rsidRPr="00430C3E" w:rsidP="00942F98">
            <w:pPr>
              <w:spacing w:before="120"/>
              <w:rPr>
                <w:rFonts w:ascii="Arial" w:hAnsi="Arial" w:cs="Arial"/>
                <w:color w:val="auto"/>
                <w:sz w:val="12"/>
                <w:szCs w:val="12"/>
              </w:rPr>
            </w:pPr>
          </w:p>
        </w:tc>
        <w:tc>
          <w:tcPr>
            <w:tcW w:w="438" w:type="pct"/>
          </w:tcPr>
          <w:p w:rsidR="005148F0" w:rsidRPr="00430C3E" w:rsidP="00942F98">
            <w:pPr>
              <w:spacing w:before="120"/>
              <w:jc w:val="center"/>
              <w:rPr>
                <w:rFonts w:ascii="Arial" w:hAnsi="Arial" w:cs="Arial"/>
                <w:i/>
                <w:color w:val="auto"/>
                <w:sz w:val="12"/>
                <w:szCs w:val="12"/>
                <w:lang w:val="en-US"/>
              </w:rPr>
            </w:pPr>
            <w:r w:rsidRPr="00430C3E" w:rsidR="002D602E">
              <w:rPr>
                <w:rFonts w:ascii="Arial" w:hAnsi="Arial" w:cs="Arial"/>
                <w:color w:val="auto"/>
                <w:sz w:val="12"/>
                <w:szCs w:val="12"/>
                <w:lang w:val="en-US"/>
              </w:rPr>
              <w:t xml:space="preserve">Nói thường </w:t>
            </w:r>
            <w:r w:rsidRPr="00430C3E" w:rsidR="002D602E">
              <w:rPr>
                <w:rFonts w:ascii="Arial" w:hAnsi="Arial" w:cs="Arial"/>
                <w:i/>
                <w:color w:val="auto"/>
                <w:sz w:val="12"/>
                <w:szCs w:val="12"/>
                <w:lang w:val="en-US"/>
              </w:rPr>
              <w:t>(Normal)</w:t>
            </w:r>
          </w:p>
        </w:tc>
        <w:tc>
          <w:tcPr>
            <w:tcW w:w="438" w:type="pct"/>
            <w:gridSpan w:val="2"/>
          </w:tcPr>
          <w:p w:rsidR="005148F0" w:rsidRPr="00430C3E" w:rsidP="00942F98">
            <w:pPr>
              <w:spacing w:before="120"/>
              <w:jc w:val="center"/>
              <w:rPr>
                <w:rFonts w:ascii="Arial" w:hAnsi="Arial" w:cs="Arial"/>
                <w:color w:val="auto"/>
                <w:sz w:val="12"/>
                <w:szCs w:val="12"/>
                <w:lang w:val="en-US"/>
              </w:rPr>
            </w:pPr>
            <w:r w:rsidRPr="00430C3E" w:rsidR="002D602E">
              <w:rPr>
                <w:rFonts w:ascii="Arial" w:hAnsi="Arial" w:cs="Arial"/>
                <w:color w:val="auto"/>
                <w:sz w:val="12"/>
                <w:szCs w:val="12"/>
                <w:lang w:val="en-US"/>
              </w:rPr>
              <w:t xml:space="preserve">Nói thầm </w:t>
            </w:r>
            <w:r w:rsidRPr="00430C3E" w:rsidR="002D602E">
              <w:rPr>
                <w:rFonts w:ascii="Arial" w:hAnsi="Arial" w:cs="Arial"/>
                <w:i/>
                <w:color w:val="auto"/>
                <w:sz w:val="12"/>
                <w:szCs w:val="12"/>
                <w:lang w:val="en-US"/>
              </w:rPr>
              <w:t>(Whisper)</w:t>
            </w: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7" w:type="pct"/>
          </w:tcPr>
          <w:p w:rsidR="002D602E" w:rsidRPr="00430C3E" w:rsidP="00942F98">
            <w:pPr>
              <w:spacing w:before="120"/>
              <w:rPr>
                <w:rFonts w:ascii="Arial" w:hAnsi="Arial" w:cs="Arial"/>
                <w:color w:val="auto"/>
                <w:sz w:val="12"/>
                <w:szCs w:val="12"/>
              </w:rPr>
            </w:pPr>
            <w:r w:rsidRPr="00430C3E">
              <w:rPr>
                <w:rFonts w:ascii="Arial" w:hAnsi="Arial" w:cs="Arial"/>
                <w:color w:val="auto"/>
                <w:sz w:val="12"/>
                <w:szCs w:val="12"/>
              </w:rPr>
              <w:t>Tai phải (</w:t>
            </w:r>
            <w:r w:rsidRPr="00430C3E">
              <w:rPr>
                <w:rFonts w:ascii="Arial" w:hAnsi="Arial" w:cs="Arial"/>
                <w:i/>
                <w:color w:val="auto"/>
                <w:sz w:val="12"/>
                <w:szCs w:val="12"/>
              </w:rPr>
              <w:t>R. Ear</w:t>
            </w:r>
            <w:r w:rsidRPr="00430C3E">
              <w:rPr>
                <w:rFonts w:ascii="Arial" w:hAnsi="Arial" w:cs="Arial"/>
                <w:color w:val="auto"/>
                <w:sz w:val="12"/>
                <w:szCs w:val="12"/>
              </w:rPr>
              <w:t>)</w:t>
            </w:r>
          </w:p>
        </w:tc>
        <w:tc>
          <w:tcPr>
            <w:tcW w:w="369" w:type="pct"/>
            <w:gridSpan w:val="2"/>
          </w:tcPr>
          <w:p w:rsidR="002D602E" w:rsidRPr="00430C3E" w:rsidP="00942F98">
            <w:pPr>
              <w:spacing w:before="120"/>
              <w:rPr>
                <w:rFonts w:ascii="Arial" w:hAnsi="Arial" w:cs="Arial"/>
                <w:color w:val="auto"/>
                <w:sz w:val="12"/>
                <w:szCs w:val="12"/>
              </w:rPr>
            </w:pPr>
          </w:p>
        </w:tc>
        <w:tc>
          <w:tcPr>
            <w:tcW w:w="439" w:type="pct"/>
          </w:tcPr>
          <w:p w:rsidR="002D602E" w:rsidRPr="00430C3E" w:rsidP="00942F98">
            <w:pPr>
              <w:spacing w:before="120"/>
              <w:rPr>
                <w:rFonts w:ascii="Arial" w:hAnsi="Arial" w:cs="Arial"/>
                <w:color w:val="auto"/>
                <w:sz w:val="12"/>
                <w:szCs w:val="12"/>
              </w:rPr>
            </w:pPr>
          </w:p>
        </w:tc>
        <w:tc>
          <w:tcPr>
            <w:tcW w:w="441" w:type="pct"/>
          </w:tcPr>
          <w:p w:rsidR="002D602E" w:rsidRPr="00430C3E" w:rsidP="00942F98">
            <w:pPr>
              <w:spacing w:before="120"/>
              <w:rPr>
                <w:rFonts w:ascii="Arial" w:hAnsi="Arial" w:cs="Arial"/>
                <w:color w:val="auto"/>
                <w:sz w:val="12"/>
                <w:szCs w:val="12"/>
              </w:rPr>
            </w:pPr>
          </w:p>
        </w:tc>
        <w:tc>
          <w:tcPr>
            <w:tcW w:w="438" w:type="pct"/>
          </w:tcPr>
          <w:p w:rsidR="002D602E" w:rsidRPr="00430C3E" w:rsidP="00942F98">
            <w:pPr>
              <w:spacing w:before="120"/>
              <w:rPr>
                <w:rFonts w:ascii="Arial" w:hAnsi="Arial" w:cs="Arial"/>
                <w:color w:val="auto"/>
                <w:sz w:val="12"/>
                <w:szCs w:val="12"/>
              </w:rPr>
            </w:pPr>
          </w:p>
        </w:tc>
        <w:tc>
          <w:tcPr>
            <w:tcW w:w="441" w:type="pct"/>
            <w:gridSpan w:val="2"/>
          </w:tcPr>
          <w:p w:rsidR="002D602E" w:rsidRPr="00430C3E" w:rsidP="00942F98">
            <w:pPr>
              <w:spacing w:before="120"/>
              <w:rPr>
                <w:rFonts w:ascii="Arial" w:hAnsi="Arial" w:cs="Arial"/>
                <w:color w:val="auto"/>
                <w:sz w:val="12"/>
                <w:szCs w:val="12"/>
              </w:rPr>
            </w:pPr>
          </w:p>
        </w:tc>
        <w:tc>
          <w:tcPr>
            <w:tcW w:w="438" w:type="pct"/>
          </w:tcPr>
          <w:p w:rsidR="002D602E" w:rsidRPr="00430C3E" w:rsidP="00942F98">
            <w:pPr>
              <w:spacing w:before="120"/>
              <w:rPr>
                <w:rFonts w:ascii="Arial" w:hAnsi="Arial" w:cs="Arial"/>
                <w:color w:val="auto"/>
                <w:sz w:val="12"/>
                <w:szCs w:val="12"/>
              </w:rPr>
            </w:pPr>
          </w:p>
        </w:tc>
        <w:tc>
          <w:tcPr>
            <w:tcW w:w="145" w:type="pct"/>
            <w:tcBorders>
              <w:top w:val="nil"/>
              <w:bottom w:val="nil"/>
            </w:tcBorders>
          </w:tcPr>
          <w:p w:rsidR="002D602E" w:rsidRPr="00430C3E" w:rsidP="00942F98">
            <w:pPr>
              <w:spacing w:before="120"/>
              <w:rPr>
                <w:rFonts w:ascii="Arial" w:hAnsi="Arial" w:cs="Arial"/>
                <w:color w:val="auto"/>
                <w:sz w:val="12"/>
                <w:szCs w:val="12"/>
              </w:rPr>
            </w:pPr>
          </w:p>
        </w:tc>
        <w:tc>
          <w:tcPr>
            <w:tcW w:w="697" w:type="pct"/>
          </w:tcPr>
          <w:p w:rsidR="002D602E" w:rsidRPr="00430C3E" w:rsidP="00942F98">
            <w:pPr>
              <w:spacing w:before="120"/>
              <w:rPr>
                <w:rFonts w:ascii="Arial" w:hAnsi="Arial" w:cs="Arial"/>
                <w:color w:val="auto"/>
                <w:sz w:val="12"/>
                <w:szCs w:val="12"/>
              </w:rPr>
            </w:pPr>
            <w:r w:rsidRPr="00430C3E">
              <w:rPr>
                <w:rFonts w:ascii="Arial" w:hAnsi="Arial" w:cs="Arial"/>
                <w:color w:val="auto"/>
                <w:sz w:val="12"/>
                <w:szCs w:val="12"/>
              </w:rPr>
              <w:t>Tai phải (</w:t>
            </w:r>
            <w:r w:rsidRPr="00430C3E">
              <w:rPr>
                <w:rFonts w:ascii="Arial" w:hAnsi="Arial" w:cs="Arial"/>
                <w:i/>
                <w:color w:val="auto"/>
                <w:sz w:val="12"/>
                <w:szCs w:val="12"/>
              </w:rPr>
              <w:t>R. Ear</w:t>
            </w:r>
            <w:r w:rsidRPr="00430C3E">
              <w:rPr>
                <w:rFonts w:ascii="Arial" w:hAnsi="Arial" w:cs="Arial"/>
                <w:color w:val="auto"/>
                <w:sz w:val="12"/>
                <w:szCs w:val="12"/>
              </w:rPr>
              <w:t>)</w:t>
            </w:r>
          </w:p>
        </w:tc>
        <w:tc>
          <w:tcPr>
            <w:tcW w:w="438" w:type="pct"/>
          </w:tcPr>
          <w:p w:rsidR="002D602E" w:rsidRPr="00430C3E" w:rsidP="00942F98">
            <w:pPr>
              <w:spacing w:before="120"/>
              <w:rPr>
                <w:rFonts w:ascii="Arial" w:hAnsi="Arial" w:cs="Arial"/>
                <w:color w:val="auto"/>
                <w:sz w:val="12"/>
                <w:szCs w:val="12"/>
              </w:rPr>
            </w:pPr>
          </w:p>
        </w:tc>
        <w:tc>
          <w:tcPr>
            <w:tcW w:w="438" w:type="pct"/>
            <w:gridSpan w:val="2"/>
          </w:tcPr>
          <w:p w:rsidR="002D602E" w:rsidRPr="00430C3E" w:rsidP="00942F98">
            <w:pPr>
              <w:spacing w:before="120"/>
              <w:rPr>
                <w:rFonts w:ascii="Arial" w:hAnsi="Arial" w:cs="Arial"/>
                <w:color w:val="auto"/>
                <w:sz w:val="12"/>
                <w:szCs w:val="12"/>
              </w:rPr>
            </w:pP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7" w:type="pct"/>
          </w:tcPr>
          <w:p w:rsidR="002D602E" w:rsidRPr="00430C3E" w:rsidP="00942F98">
            <w:pPr>
              <w:spacing w:before="120"/>
              <w:rPr>
                <w:rFonts w:ascii="Arial" w:hAnsi="Arial" w:cs="Arial"/>
                <w:color w:val="auto"/>
                <w:sz w:val="12"/>
                <w:szCs w:val="12"/>
              </w:rPr>
            </w:pPr>
            <w:r w:rsidRPr="00430C3E">
              <w:rPr>
                <w:rFonts w:ascii="Arial" w:hAnsi="Arial" w:cs="Arial"/>
                <w:color w:val="auto"/>
                <w:sz w:val="12"/>
                <w:szCs w:val="12"/>
              </w:rPr>
              <w:t>Tai trái (</w:t>
            </w:r>
            <w:r w:rsidRPr="00430C3E">
              <w:rPr>
                <w:rFonts w:ascii="Arial" w:hAnsi="Arial" w:cs="Arial"/>
                <w:i/>
                <w:color w:val="auto"/>
                <w:sz w:val="12"/>
                <w:szCs w:val="12"/>
              </w:rPr>
              <w:t>L. Ear</w:t>
            </w:r>
            <w:r w:rsidRPr="00430C3E">
              <w:rPr>
                <w:rFonts w:ascii="Arial" w:hAnsi="Arial" w:cs="Arial"/>
                <w:color w:val="auto"/>
                <w:sz w:val="12"/>
                <w:szCs w:val="12"/>
              </w:rPr>
              <w:t>)</w:t>
            </w:r>
          </w:p>
        </w:tc>
        <w:tc>
          <w:tcPr>
            <w:tcW w:w="369" w:type="pct"/>
            <w:gridSpan w:val="2"/>
          </w:tcPr>
          <w:p w:rsidR="002D602E" w:rsidRPr="00430C3E" w:rsidP="00942F98">
            <w:pPr>
              <w:spacing w:before="120"/>
              <w:rPr>
                <w:rFonts w:ascii="Arial" w:hAnsi="Arial" w:cs="Arial"/>
                <w:color w:val="auto"/>
                <w:sz w:val="12"/>
                <w:szCs w:val="12"/>
              </w:rPr>
            </w:pPr>
          </w:p>
        </w:tc>
        <w:tc>
          <w:tcPr>
            <w:tcW w:w="439" w:type="pct"/>
          </w:tcPr>
          <w:p w:rsidR="002D602E" w:rsidRPr="00430C3E" w:rsidP="00942F98">
            <w:pPr>
              <w:spacing w:before="120"/>
              <w:rPr>
                <w:rFonts w:ascii="Arial" w:hAnsi="Arial" w:cs="Arial"/>
                <w:color w:val="auto"/>
                <w:sz w:val="12"/>
                <w:szCs w:val="12"/>
              </w:rPr>
            </w:pPr>
          </w:p>
        </w:tc>
        <w:tc>
          <w:tcPr>
            <w:tcW w:w="441" w:type="pct"/>
          </w:tcPr>
          <w:p w:rsidR="002D602E" w:rsidRPr="00430C3E" w:rsidP="00942F98">
            <w:pPr>
              <w:spacing w:before="120"/>
              <w:rPr>
                <w:rFonts w:ascii="Arial" w:hAnsi="Arial" w:cs="Arial"/>
                <w:color w:val="auto"/>
                <w:sz w:val="12"/>
                <w:szCs w:val="12"/>
              </w:rPr>
            </w:pPr>
          </w:p>
        </w:tc>
        <w:tc>
          <w:tcPr>
            <w:tcW w:w="438" w:type="pct"/>
          </w:tcPr>
          <w:p w:rsidR="002D602E" w:rsidRPr="00430C3E" w:rsidP="00942F98">
            <w:pPr>
              <w:spacing w:before="120"/>
              <w:rPr>
                <w:rFonts w:ascii="Arial" w:hAnsi="Arial" w:cs="Arial"/>
                <w:color w:val="auto"/>
                <w:sz w:val="12"/>
                <w:szCs w:val="12"/>
              </w:rPr>
            </w:pPr>
          </w:p>
        </w:tc>
        <w:tc>
          <w:tcPr>
            <w:tcW w:w="441" w:type="pct"/>
            <w:gridSpan w:val="2"/>
          </w:tcPr>
          <w:p w:rsidR="002D602E" w:rsidRPr="00430C3E" w:rsidP="00942F98">
            <w:pPr>
              <w:spacing w:before="120"/>
              <w:rPr>
                <w:rFonts w:ascii="Arial" w:hAnsi="Arial" w:cs="Arial"/>
                <w:color w:val="auto"/>
                <w:sz w:val="12"/>
                <w:szCs w:val="12"/>
              </w:rPr>
            </w:pPr>
          </w:p>
        </w:tc>
        <w:tc>
          <w:tcPr>
            <w:tcW w:w="438" w:type="pct"/>
          </w:tcPr>
          <w:p w:rsidR="002D602E" w:rsidRPr="00430C3E" w:rsidP="00942F98">
            <w:pPr>
              <w:spacing w:before="120"/>
              <w:rPr>
                <w:rFonts w:ascii="Arial" w:hAnsi="Arial" w:cs="Arial"/>
                <w:color w:val="auto"/>
                <w:sz w:val="12"/>
                <w:szCs w:val="12"/>
              </w:rPr>
            </w:pPr>
          </w:p>
        </w:tc>
        <w:tc>
          <w:tcPr>
            <w:tcW w:w="145" w:type="pct"/>
            <w:tcBorders>
              <w:top w:val="nil"/>
              <w:bottom w:val="nil"/>
            </w:tcBorders>
          </w:tcPr>
          <w:p w:rsidR="002D602E" w:rsidRPr="00430C3E" w:rsidP="00942F98">
            <w:pPr>
              <w:spacing w:before="120"/>
              <w:rPr>
                <w:rFonts w:ascii="Arial" w:hAnsi="Arial" w:cs="Arial"/>
                <w:color w:val="auto"/>
                <w:sz w:val="12"/>
                <w:szCs w:val="12"/>
              </w:rPr>
            </w:pPr>
          </w:p>
        </w:tc>
        <w:tc>
          <w:tcPr>
            <w:tcW w:w="697" w:type="pct"/>
          </w:tcPr>
          <w:p w:rsidR="002D602E" w:rsidRPr="00430C3E" w:rsidP="00942F98">
            <w:pPr>
              <w:spacing w:before="120"/>
              <w:rPr>
                <w:rFonts w:ascii="Arial" w:hAnsi="Arial" w:cs="Arial"/>
                <w:color w:val="auto"/>
                <w:sz w:val="12"/>
                <w:szCs w:val="12"/>
              </w:rPr>
            </w:pPr>
            <w:r w:rsidRPr="00430C3E">
              <w:rPr>
                <w:rFonts w:ascii="Arial" w:hAnsi="Arial" w:cs="Arial"/>
                <w:color w:val="auto"/>
                <w:sz w:val="12"/>
                <w:szCs w:val="12"/>
              </w:rPr>
              <w:t>Tai trái (</w:t>
            </w:r>
            <w:r w:rsidRPr="00430C3E">
              <w:rPr>
                <w:rFonts w:ascii="Arial" w:hAnsi="Arial" w:cs="Arial"/>
                <w:i/>
                <w:color w:val="auto"/>
                <w:sz w:val="12"/>
                <w:szCs w:val="12"/>
              </w:rPr>
              <w:t>L. Ear</w:t>
            </w:r>
            <w:r w:rsidRPr="00430C3E">
              <w:rPr>
                <w:rFonts w:ascii="Arial" w:hAnsi="Arial" w:cs="Arial"/>
                <w:color w:val="auto"/>
                <w:sz w:val="12"/>
                <w:szCs w:val="12"/>
              </w:rPr>
              <w:t>)</w:t>
            </w:r>
          </w:p>
        </w:tc>
        <w:tc>
          <w:tcPr>
            <w:tcW w:w="438" w:type="pct"/>
          </w:tcPr>
          <w:p w:rsidR="002D602E" w:rsidRPr="00430C3E" w:rsidP="00942F98">
            <w:pPr>
              <w:spacing w:before="120"/>
              <w:rPr>
                <w:rFonts w:ascii="Arial" w:hAnsi="Arial" w:cs="Arial"/>
                <w:color w:val="auto"/>
                <w:sz w:val="12"/>
                <w:szCs w:val="12"/>
              </w:rPr>
            </w:pPr>
          </w:p>
        </w:tc>
        <w:tc>
          <w:tcPr>
            <w:tcW w:w="438" w:type="pct"/>
            <w:gridSpan w:val="2"/>
          </w:tcPr>
          <w:p w:rsidR="002D602E" w:rsidRPr="00430C3E" w:rsidP="00942F98">
            <w:pPr>
              <w:spacing w:before="120"/>
              <w:rPr>
                <w:rFonts w:ascii="Arial" w:hAnsi="Arial" w:cs="Arial"/>
                <w:color w:val="auto"/>
                <w:sz w:val="12"/>
                <w:szCs w:val="12"/>
              </w:rPr>
            </w:pPr>
          </w:p>
        </w:tc>
      </w:tr>
    </w:tbl>
    <w:p w:rsidR="00EC3BCA"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Bác sỹ khám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90"/>
        <w:gridCol w:w="2167"/>
        <w:gridCol w:w="1656"/>
        <w:gridCol w:w="2550"/>
        <w:gridCol w:w="17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545" w:type="pct"/>
            <w:tcBorders>
              <w:top w:val="nil"/>
              <w:left w:val="nil"/>
              <w:bottom w:val="single" w:sz="4" w:space="0" w:color="auto"/>
              <w:right w:val="single" w:sz="4" w:space="0" w:color="auto"/>
            </w:tcBorders>
          </w:tcPr>
          <w:p w:rsidR="00735E63" w:rsidRPr="00430C3E" w:rsidP="00942F98">
            <w:pPr>
              <w:spacing w:before="120"/>
              <w:rPr>
                <w:rFonts w:ascii="Arial" w:hAnsi="Arial" w:cs="Arial"/>
                <w:i/>
                <w:color w:val="auto"/>
                <w:sz w:val="12"/>
                <w:szCs w:val="12"/>
              </w:rPr>
            </w:pPr>
            <w:r w:rsidRPr="00430C3E">
              <w:rPr>
                <w:rFonts w:ascii="Arial" w:hAnsi="Arial" w:cs="Arial"/>
                <w:b/>
                <w:bCs/>
                <w:color w:val="auto"/>
                <w:sz w:val="12"/>
                <w:szCs w:val="12"/>
              </w:rPr>
              <w:t xml:space="preserve"> </w:t>
            </w:r>
            <w:r w:rsidRPr="00430C3E">
              <w:rPr>
                <w:rFonts w:ascii="Arial" w:hAnsi="Arial" w:cs="Arial"/>
                <w:b/>
                <w:color w:val="auto"/>
                <w:sz w:val="12"/>
                <w:szCs w:val="12"/>
                <w:lang w:val="pt-BR"/>
              </w:rPr>
              <w:t>- XN Máu:</w:t>
            </w:r>
            <w:r w:rsidRPr="00430C3E">
              <w:rPr>
                <w:rFonts w:ascii="Arial" w:hAnsi="Arial" w:cs="Arial"/>
                <w:color w:val="auto"/>
                <w:sz w:val="12"/>
                <w:szCs w:val="12"/>
              </w:rPr>
              <w:t xml:space="preserve"> </w:t>
            </w:r>
          </w:p>
        </w:tc>
        <w:tc>
          <w:tcPr>
            <w:tcW w:w="1193" w:type="pct"/>
            <w:tcBorders>
              <w:left w:val="single" w:sz="4" w:space="0" w:color="auto"/>
            </w:tcBorders>
          </w:tcPr>
          <w:p w:rsidR="00735E63"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Blood test</w:t>
            </w:r>
          </w:p>
        </w:tc>
        <w:tc>
          <w:tcPr>
            <w:tcW w:w="912" w:type="pct"/>
          </w:tcPr>
          <w:p w:rsidR="00735E63"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Kết quả (Result)</w:t>
            </w:r>
          </w:p>
        </w:tc>
        <w:tc>
          <w:tcPr>
            <w:tcW w:w="1404" w:type="pct"/>
          </w:tcPr>
          <w:p w:rsidR="00735E63"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Blood test:</w:t>
            </w:r>
          </w:p>
        </w:tc>
        <w:tc>
          <w:tcPr>
            <w:tcW w:w="947" w:type="pct"/>
          </w:tcPr>
          <w:p w:rsidR="00735E63" w:rsidRPr="00430C3E" w:rsidP="00942F98">
            <w:pPr>
              <w:spacing w:before="120"/>
              <w:rPr>
                <w:rFonts w:ascii="Arial" w:hAnsi="Arial" w:cs="Arial"/>
                <w:color w:val="auto"/>
                <w:sz w:val="12"/>
                <w:szCs w:val="12"/>
              </w:rPr>
            </w:pPr>
            <w:r w:rsidRPr="00430C3E">
              <w:rPr>
                <w:rFonts w:ascii="Arial" w:hAnsi="Arial" w:cs="Arial"/>
                <w:b/>
                <w:i/>
                <w:color w:val="auto"/>
                <w:sz w:val="12"/>
                <w:szCs w:val="12"/>
                <w:lang w:val="pt-BR"/>
              </w:rPr>
              <w:t>Kết quả</w:t>
            </w:r>
            <w:r w:rsidRPr="00430C3E">
              <w:rPr>
                <w:rFonts w:ascii="Arial" w:hAnsi="Arial" w:cs="Arial"/>
                <w:b/>
                <w:i/>
                <w:color w:val="auto"/>
                <w:sz w:val="12"/>
                <w:szCs w:val="12"/>
              </w:rPr>
              <w:t xml:space="preserve"> (</w:t>
            </w:r>
            <w:r w:rsidRPr="00430C3E">
              <w:rPr>
                <w:rFonts w:ascii="Arial" w:hAnsi="Arial" w:cs="Arial"/>
                <w:i/>
                <w:color w:val="auto"/>
                <w:sz w:val="12"/>
                <w:szCs w:val="12"/>
              </w:rPr>
              <w:t>Result</w:t>
            </w:r>
            <w:r w:rsidRPr="00430C3E">
              <w:rPr>
                <w:rFonts w:ascii="Arial" w:hAnsi="Arial" w:cs="Arial"/>
                <w:b/>
                <w:i/>
                <w:color w:val="auto"/>
                <w:sz w:val="12"/>
                <w:szCs w:val="1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545" w:type="pct"/>
            <w:tcBorders>
              <w:top w:val="single" w:sz="4" w:space="0" w:color="auto"/>
              <w:left w:val="single" w:sz="4" w:space="0" w:color="auto"/>
              <w:bottom w:val="single" w:sz="4" w:space="0" w:color="auto"/>
            </w:tcBorders>
          </w:tcPr>
          <w:p w:rsidR="00735E63" w:rsidRPr="00430C3E" w:rsidP="00942F98">
            <w:pPr>
              <w:spacing w:before="120"/>
              <w:jc w:val="center"/>
              <w:rPr>
                <w:rFonts w:ascii="Arial" w:hAnsi="Arial" w:cs="Arial"/>
                <w:i/>
                <w:color w:val="auto"/>
                <w:sz w:val="12"/>
                <w:szCs w:val="12"/>
              </w:rPr>
            </w:pPr>
            <w:r w:rsidRPr="00430C3E">
              <w:rPr>
                <w:rFonts w:ascii="Arial" w:hAnsi="Arial" w:cs="Arial"/>
                <w:color w:val="auto"/>
                <w:sz w:val="12"/>
                <w:szCs w:val="12"/>
                <w:lang w:val="pt-BR"/>
              </w:rPr>
              <w:t xml:space="preserve">Nhóm máu   </w:t>
            </w:r>
            <w:r w:rsidRPr="00430C3E">
              <w:rPr>
                <w:rFonts w:ascii="Arial" w:hAnsi="Arial" w:cs="Arial"/>
                <w:color w:val="auto"/>
                <w:sz w:val="12"/>
                <w:szCs w:val="12"/>
              </w:rPr>
              <w:t xml:space="preserve"> </w:t>
            </w:r>
            <w:r w:rsidRPr="00430C3E">
              <w:rPr>
                <w:rFonts w:ascii="Arial" w:hAnsi="Arial" w:cs="Arial"/>
                <w:i/>
                <w:color w:val="auto"/>
                <w:sz w:val="12"/>
                <w:szCs w:val="12"/>
              </w:rPr>
              <w:t>(Blood Group):</w:t>
            </w:r>
          </w:p>
          <w:p w:rsidR="00735E63" w:rsidRPr="00430C3E" w:rsidP="00942F98">
            <w:pPr>
              <w:spacing w:before="120"/>
              <w:jc w:val="center"/>
              <w:rPr>
                <w:rFonts w:ascii="Arial" w:hAnsi="Arial" w:cs="Arial"/>
                <w:i/>
                <w:color w:val="auto"/>
                <w:sz w:val="12"/>
                <w:szCs w:val="12"/>
              </w:rPr>
            </w:pPr>
            <w:r w:rsidRPr="00430C3E">
              <w:rPr>
                <w:rFonts w:ascii="Arial" w:hAnsi="Arial" w:cs="Arial"/>
                <w:i/>
                <w:color w:val="auto"/>
                <w:sz w:val="12"/>
                <w:szCs w:val="12"/>
              </w:rPr>
              <w:t>………....</w:t>
            </w:r>
          </w:p>
        </w:tc>
        <w:tc>
          <w:tcPr>
            <w:tcW w:w="1193" w:type="pct"/>
          </w:tcPr>
          <w:p w:rsidR="00735E63" w:rsidRPr="00430C3E" w:rsidP="00942F98">
            <w:pPr>
              <w:spacing w:before="120"/>
              <w:rPr>
                <w:rFonts w:ascii="Arial" w:hAnsi="Arial" w:cs="Arial"/>
                <w:color w:val="auto"/>
                <w:spacing w:val="-4"/>
                <w:sz w:val="12"/>
                <w:szCs w:val="12"/>
              </w:rPr>
            </w:pPr>
            <w:r w:rsidRPr="00430C3E">
              <w:rPr>
                <w:rFonts w:ascii="Arial" w:hAnsi="Arial" w:cs="Arial"/>
                <w:color w:val="auto"/>
                <w:spacing w:val="-4"/>
                <w:sz w:val="12"/>
                <w:szCs w:val="12"/>
              </w:rPr>
              <w:t>Số lượng hồng cầu</w:t>
            </w:r>
            <w:r w:rsidRPr="00430C3E" w:rsidR="00C268CF">
              <w:rPr>
                <w:rFonts w:ascii="Arial" w:hAnsi="Arial" w:cs="Arial"/>
                <w:color w:val="auto"/>
                <w:spacing w:val="-4"/>
                <w:sz w:val="12"/>
                <w:szCs w:val="12"/>
              </w:rPr>
              <w:t>/</w:t>
            </w:r>
            <w:r w:rsidRPr="00430C3E">
              <w:rPr>
                <w:rFonts w:ascii="Arial" w:hAnsi="Arial" w:cs="Arial"/>
                <w:color w:val="auto"/>
                <w:spacing w:val="-4"/>
                <w:sz w:val="12"/>
                <w:szCs w:val="12"/>
              </w:rPr>
              <w:t xml:space="preserve"> </w:t>
            </w:r>
            <w:r w:rsidRPr="00430C3E">
              <w:rPr>
                <w:rFonts w:ascii="Arial" w:hAnsi="Arial" w:cs="Arial"/>
                <w:i/>
                <w:color w:val="auto"/>
                <w:sz w:val="12"/>
                <w:szCs w:val="12"/>
              </w:rPr>
              <w:t xml:space="preserve">Erythrocyte </w:t>
            </w:r>
          </w:p>
          <w:p w:rsidR="00735E63" w:rsidRPr="00430C3E" w:rsidP="00942F98">
            <w:pPr>
              <w:spacing w:before="120"/>
              <w:rPr>
                <w:rFonts w:ascii="Arial" w:hAnsi="Arial" w:cs="Arial"/>
                <w:color w:val="auto"/>
                <w:sz w:val="12"/>
                <w:szCs w:val="12"/>
              </w:rPr>
            </w:pPr>
            <w:r w:rsidRPr="00430C3E">
              <w:rPr>
                <w:rFonts w:ascii="Arial" w:hAnsi="Arial" w:cs="Arial"/>
                <w:color w:val="auto"/>
                <w:sz w:val="12"/>
                <w:szCs w:val="12"/>
              </w:rPr>
              <w:t>Hemoglobin (G</w:t>
            </w:r>
            <w:r w:rsidRPr="00430C3E" w:rsidR="00C268CF">
              <w:rPr>
                <w:rFonts w:ascii="Arial" w:hAnsi="Arial" w:cs="Arial"/>
                <w:color w:val="auto"/>
                <w:sz w:val="12"/>
                <w:szCs w:val="12"/>
              </w:rPr>
              <w:t>/</w:t>
            </w:r>
            <w:r w:rsidRPr="00430C3E">
              <w:rPr>
                <w:rFonts w:ascii="Arial" w:hAnsi="Arial" w:cs="Arial"/>
                <w:color w:val="auto"/>
                <w:sz w:val="12"/>
                <w:szCs w:val="12"/>
              </w:rPr>
              <w:t>l)</w:t>
            </w:r>
          </w:p>
          <w:p w:rsidR="00735E63"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Tiểu cầu </w:t>
            </w:r>
            <w:r w:rsidRPr="00430C3E" w:rsidR="00C268CF">
              <w:rPr>
                <w:rFonts w:ascii="Arial" w:hAnsi="Arial" w:cs="Arial"/>
                <w:color w:val="auto"/>
                <w:sz w:val="12"/>
                <w:szCs w:val="12"/>
              </w:rPr>
              <w:t>/</w:t>
            </w:r>
            <w:r w:rsidRPr="00430C3E">
              <w:rPr>
                <w:rFonts w:ascii="Arial" w:hAnsi="Arial" w:cs="Arial"/>
                <w:i/>
                <w:color w:val="auto"/>
                <w:sz w:val="12"/>
                <w:szCs w:val="12"/>
              </w:rPr>
              <w:t>Thrombocyte</w:t>
            </w:r>
            <w:r w:rsidRPr="00430C3E" w:rsidR="00C268CF">
              <w:rPr>
                <w:rFonts w:ascii="Arial" w:hAnsi="Arial" w:cs="Arial"/>
                <w:color w:val="auto"/>
                <w:sz w:val="12"/>
                <w:szCs w:val="12"/>
              </w:rPr>
              <w:t>/</w:t>
            </w:r>
            <w:r w:rsidRPr="00430C3E">
              <w:rPr>
                <w:rFonts w:ascii="Arial" w:hAnsi="Arial" w:cs="Arial"/>
                <w:color w:val="auto"/>
                <w:sz w:val="12"/>
                <w:szCs w:val="12"/>
              </w:rPr>
              <w:t xml:space="preserve"> (G</w:t>
            </w:r>
            <w:r w:rsidRPr="00430C3E" w:rsidR="00C268CF">
              <w:rPr>
                <w:rFonts w:ascii="Arial" w:hAnsi="Arial" w:cs="Arial"/>
                <w:color w:val="auto"/>
                <w:sz w:val="12"/>
                <w:szCs w:val="12"/>
              </w:rPr>
              <w:t>/</w:t>
            </w:r>
            <w:r w:rsidRPr="00430C3E">
              <w:rPr>
                <w:rFonts w:ascii="Arial" w:hAnsi="Arial" w:cs="Arial"/>
                <w:color w:val="auto"/>
                <w:sz w:val="12"/>
                <w:szCs w:val="12"/>
              </w:rPr>
              <w:t>l)</w:t>
            </w:r>
          </w:p>
        </w:tc>
        <w:tc>
          <w:tcPr>
            <w:tcW w:w="912" w:type="pct"/>
          </w:tcPr>
          <w:p w:rsidR="00BF3C42" w:rsidRPr="00430C3E" w:rsidP="00942F98">
            <w:pPr>
              <w:pStyle w:val="BodyText22"/>
              <w:spacing w:before="120" w:line="240" w:lineRule="auto"/>
              <w:jc w:val="left"/>
              <w:rPr>
                <w:rFonts w:ascii="Arial" w:hAnsi="Arial" w:cs="Arial"/>
                <w:color w:val="auto"/>
                <w:sz w:val="12"/>
                <w:szCs w:val="12"/>
              </w:rPr>
            </w:pPr>
            <w:r w:rsidRPr="00430C3E" w:rsidR="00EC3BCA">
              <w:rPr>
                <w:rFonts w:ascii="Arial" w:hAnsi="Arial" w:cs="Arial"/>
                <w:color w:val="auto"/>
                <w:sz w:val="12"/>
                <w:szCs w:val="12"/>
              </w:rPr>
              <w:t>………………………….</w:t>
            </w:r>
          </w:p>
          <w:p w:rsidR="00BF3C42" w:rsidRPr="00430C3E" w:rsidP="00942F98">
            <w:pPr>
              <w:spacing w:before="120"/>
              <w:rPr>
                <w:rFonts w:ascii="Arial" w:hAnsi="Arial" w:cs="Arial"/>
                <w:color w:val="auto"/>
                <w:sz w:val="12"/>
                <w:szCs w:val="12"/>
                <w:lang w:val="en-US"/>
              </w:rPr>
            </w:pPr>
            <w:r w:rsidRPr="00430C3E" w:rsidR="00EC3BCA">
              <w:rPr>
                <w:rFonts w:ascii="Arial" w:hAnsi="Arial" w:cs="Arial"/>
                <w:color w:val="auto"/>
                <w:sz w:val="12"/>
                <w:szCs w:val="12"/>
                <w:lang w:val="en-US"/>
              </w:rPr>
              <w:t>………………………….</w:t>
            </w:r>
          </w:p>
          <w:p w:rsidR="00735E63" w:rsidRPr="00430C3E" w:rsidP="00942F98">
            <w:pPr>
              <w:spacing w:before="120"/>
              <w:rPr>
                <w:rFonts w:ascii="Arial" w:hAnsi="Arial" w:cs="Arial"/>
                <w:i/>
                <w:color w:val="auto"/>
                <w:sz w:val="12"/>
                <w:szCs w:val="12"/>
                <w:u w:val="single"/>
              </w:rPr>
            </w:pPr>
            <w:r w:rsidRPr="00430C3E" w:rsidR="00EC3BCA">
              <w:rPr>
                <w:rFonts w:ascii="Arial" w:hAnsi="Arial" w:cs="Arial"/>
                <w:color w:val="auto"/>
                <w:sz w:val="12"/>
                <w:szCs w:val="12"/>
                <w:lang w:val="en-US"/>
              </w:rPr>
              <w:t>………………………….</w:t>
            </w:r>
          </w:p>
        </w:tc>
        <w:tc>
          <w:tcPr>
            <w:tcW w:w="1404" w:type="pct"/>
          </w:tcPr>
          <w:p w:rsidR="00735E63" w:rsidRPr="00430C3E" w:rsidP="00942F98">
            <w:pPr>
              <w:spacing w:before="120"/>
              <w:rPr>
                <w:rFonts w:ascii="Arial" w:hAnsi="Arial" w:cs="Arial"/>
                <w:color w:val="auto"/>
                <w:sz w:val="12"/>
                <w:szCs w:val="12"/>
              </w:rPr>
            </w:pPr>
            <w:r w:rsidRPr="00430C3E">
              <w:rPr>
                <w:rFonts w:ascii="Arial" w:hAnsi="Arial" w:cs="Arial"/>
                <w:color w:val="auto"/>
                <w:sz w:val="12"/>
                <w:szCs w:val="12"/>
              </w:rPr>
              <w:t>Leucocyte (Số lượng bạch cầu)</w:t>
            </w:r>
          </w:p>
          <w:p w:rsidR="00735E63" w:rsidRPr="00430C3E" w:rsidP="00942F98">
            <w:pPr>
              <w:spacing w:before="120"/>
              <w:rPr>
                <w:rFonts w:ascii="Arial" w:hAnsi="Arial" w:cs="Arial"/>
                <w:color w:val="auto"/>
                <w:spacing w:val="-6"/>
                <w:sz w:val="12"/>
                <w:szCs w:val="12"/>
              </w:rPr>
            </w:pPr>
            <w:r w:rsidRPr="00430C3E">
              <w:rPr>
                <w:rFonts w:ascii="Arial" w:hAnsi="Arial" w:cs="Arial"/>
                <w:color w:val="auto"/>
                <w:spacing w:val="-6"/>
                <w:sz w:val="12"/>
                <w:szCs w:val="12"/>
              </w:rPr>
              <w:t>Leucocyte formula (công thức BC)</w:t>
            </w:r>
          </w:p>
          <w:p w:rsidR="00735E63" w:rsidRPr="00430C3E" w:rsidP="00942F98">
            <w:pPr>
              <w:spacing w:before="120"/>
              <w:rPr>
                <w:rFonts w:ascii="Arial" w:hAnsi="Arial" w:cs="Arial"/>
                <w:color w:val="auto"/>
                <w:spacing w:val="-4"/>
                <w:sz w:val="12"/>
                <w:szCs w:val="12"/>
              </w:rPr>
            </w:pPr>
            <w:r w:rsidRPr="00430C3E">
              <w:rPr>
                <w:rFonts w:ascii="Arial" w:hAnsi="Arial" w:cs="Arial"/>
                <w:color w:val="auto"/>
                <w:spacing w:val="-4"/>
                <w:sz w:val="12"/>
                <w:szCs w:val="12"/>
              </w:rPr>
              <w:t>Howell’s time (thời gian Howell)</w:t>
            </w:r>
          </w:p>
        </w:tc>
        <w:tc>
          <w:tcPr>
            <w:tcW w:w="947" w:type="pct"/>
          </w:tcPr>
          <w:p w:rsidR="00BF3C42" w:rsidRPr="00430C3E" w:rsidP="00942F98">
            <w:pPr>
              <w:pStyle w:val="BodyText22"/>
              <w:spacing w:before="120" w:line="240" w:lineRule="auto"/>
              <w:jc w:val="left"/>
              <w:rPr>
                <w:rFonts w:ascii="Arial" w:hAnsi="Arial" w:cs="Arial"/>
                <w:color w:val="auto"/>
                <w:sz w:val="12"/>
                <w:szCs w:val="12"/>
              </w:rPr>
            </w:pPr>
            <w:r w:rsidRPr="00430C3E">
              <w:rPr>
                <w:rFonts w:ascii="Arial" w:hAnsi="Arial" w:cs="Arial"/>
                <w:color w:val="auto"/>
                <w:sz w:val="12"/>
                <w:szCs w:val="12"/>
              </w:rPr>
              <w:t>………………………….</w:t>
            </w:r>
          </w:p>
          <w:p w:rsidR="00BF3C42" w:rsidRPr="00430C3E" w:rsidP="00942F98">
            <w:pPr>
              <w:spacing w:before="120"/>
              <w:rPr>
                <w:rFonts w:ascii="Arial" w:hAnsi="Arial" w:cs="Arial"/>
                <w:color w:val="auto"/>
                <w:sz w:val="12"/>
                <w:szCs w:val="12"/>
                <w:lang w:val="en-US"/>
              </w:rPr>
            </w:pPr>
            <w:r w:rsidRPr="00430C3E">
              <w:rPr>
                <w:rFonts w:ascii="Arial" w:hAnsi="Arial" w:cs="Arial"/>
                <w:color w:val="auto"/>
                <w:sz w:val="12"/>
                <w:szCs w:val="12"/>
                <w:lang w:val="en-US"/>
              </w:rPr>
              <w:t>………………………….</w:t>
            </w:r>
          </w:p>
          <w:p w:rsidR="00735E63" w:rsidRPr="00430C3E" w:rsidP="00942F98">
            <w:pPr>
              <w:spacing w:before="120"/>
              <w:rPr>
                <w:rFonts w:ascii="Arial" w:hAnsi="Arial" w:cs="Arial"/>
                <w:b/>
                <w:i/>
                <w:color w:val="auto"/>
                <w:sz w:val="12"/>
                <w:szCs w:val="12"/>
                <w:u w:val="single"/>
              </w:rPr>
            </w:pPr>
            <w:r w:rsidRPr="00430C3E" w:rsidR="00BF3C42">
              <w:rPr>
                <w:rFonts w:ascii="Arial" w:hAnsi="Arial" w:cs="Arial"/>
                <w:color w:val="auto"/>
                <w:sz w:val="12"/>
                <w:szCs w:val="12"/>
                <w:lang w:val="en-US"/>
              </w:rPr>
              <w:t>………………………….</w:t>
            </w:r>
          </w:p>
        </w:tc>
      </w:tr>
    </w:tbl>
    <w:p w:rsidR="00735E63" w:rsidRPr="00430C3E" w:rsidP="00942F98">
      <w:pPr>
        <w:spacing w:before="120"/>
        <w:rPr>
          <w:rFonts w:ascii="Arial" w:hAnsi="Arial" w:cs="Arial"/>
          <w:color w:val="auto"/>
          <w:sz w:val="12"/>
          <w:szCs w:val="12"/>
          <w:lang w:val="en-US"/>
        </w:rPr>
      </w:pPr>
      <w:r w:rsidRPr="00430C3E">
        <w:rPr>
          <w:rFonts w:ascii="Arial" w:hAnsi="Arial" w:cs="Arial"/>
          <w:b/>
          <w:color w:val="auto"/>
          <w:sz w:val="12"/>
          <w:szCs w:val="12"/>
          <w:lang w:val="pt-BR"/>
        </w:rPr>
        <w:t>Glycemia</w:t>
      </w:r>
      <w:r w:rsidRPr="00430C3E">
        <w:rPr>
          <w:rFonts w:ascii="Arial" w:hAnsi="Arial" w:cs="Arial"/>
          <w:color w:val="auto"/>
          <w:sz w:val="12"/>
          <w:szCs w:val="12"/>
        </w:rPr>
        <w:t xml:space="preserve">: ..................; </w:t>
      </w:r>
      <w:r w:rsidRPr="00430C3E">
        <w:rPr>
          <w:rFonts w:ascii="Arial" w:hAnsi="Arial" w:cs="Arial"/>
          <w:b/>
          <w:color w:val="auto"/>
          <w:sz w:val="12"/>
          <w:szCs w:val="12"/>
          <w:lang w:val="pt-BR"/>
        </w:rPr>
        <w:t>Blood lipid</w:t>
      </w:r>
      <w:r w:rsidRPr="00430C3E">
        <w:rPr>
          <w:rFonts w:ascii="Arial" w:hAnsi="Arial" w:cs="Arial"/>
          <w:color w:val="auto"/>
          <w:sz w:val="12"/>
          <w:szCs w:val="12"/>
        </w:rPr>
        <w:t xml:space="preserve">:  </w:t>
      </w:r>
      <w:r w:rsidRPr="00430C3E">
        <w:rPr>
          <w:rFonts w:ascii="Arial" w:hAnsi="Arial" w:cs="Arial"/>
          <w:color w:val="auto"/>
          <w:sz w:val="12"/>
          <w:szCs w:val="12"/>
          <w:lang w:val="pt-BR"/>
        </w:rPr>
        <w:t>Cholestero</w:t>
      </w:r>
      <w:r w:rsidRPr="00430C3E">
        <w:rPr>
          <w:rFonts w:ascii="Arial" w:hAnsi="Arial" w:cs="Arial"/>
          <w:color w:val="auto"/>
          <w:sz w:val="12"/>
          <w:szCs w:val="12"/>
        </w:rPr>
        <w:t xml:space="preserve">l: ................; </w:t>
      </w:r>
      <w:r w:rsidRPr="00430C3E">
        <w:rPr>
          <w:rFonts w:ascii="Arial" w:hAnsi="Arial" w:cs="Arial"/>
          <w:color w:val="auto"/>
          <w:sz w:val="12"/>
          <w:szCs w:val="12"/>
          <w:lang w:val="pt-BR"/>
        </w:rPr>
        <w:t>Triglycerid</w:t>
      </w:r>
      <w:r w:rsidRPr="00430C3E">
        <w:rPr>
          <w:rFonts w:ascii="Arial" w:hAnsi="Arial" w:cs="Arial"/>
          <w:color w:val="auto"/>
          <w:sz w:val="12"/>
          <w:szCs w:val="12"/>
        </w:rPr>
        <w:t xml:space="preserve">: ..............; </w:t>
      </w:r>
      <w:r w:rsidRPr="00430C3E">
        <w:rPr>
          <w:rFonts w:ascii="Arial" w:hAnsi="Arial" w:cs="Arial"/>
          <w:color w:val="auto"/>
          <w:sz w:val="12"/>
          <w:szCs w:val="12"/>
          <w:lang w:val="pt-BR"/>
        </w:rPr>
        <w:t>HDL</w:t>
      </w:r>
      <w:r w:rsidRPr="00430C3E">
        <w:rPr>
          <w:rFonts w:ascii="Arial" w:hAnsi="Arial" w:cs="Arial"/>
          <w:color w:val="auto"/>
          <w:sz w:val="12"/>
          <w:szCs w:val="12"/>
        </w:rPr>
        <w:t xml:space="preserve">: …......; </w:t>
      </w:r>
      <w:r w:rsidRPr="00430C3E">
        <w:rPr>
          <w:rFonts w:ascii="Arial" w:hAnsi="Arial" w:cs="Arial"/>
          <w:color w:val="auto"/>
          <w:sz w:val="12"/>
          <w:szCs w:val="12"/>
          <w:lang w:val="pt-BR"/>
        </w:rPr>
        <w:t>LDL</w:t>
      </w:r>
      <w:r w:rsidRPr="00430C3E">
        <w:rPr>
          <w:rFonts w:ascii="Arial" w:hAnsi="Arial" w:cs="Arial"/>
          <w:color w:val="auto"/>
          <w:sz w:val="12"/>
          <w:szCs w:val="12"/>
        </w:rPr>
        <w:t>: …….....; …............…….................</w:t>
      </w:r>
      <w:r w:rsidRPr="00430C3E" w:rsidR="009B5673">
        <w:rPr>
          <w:rFonts w:ascii="Arial" w:hAnsi="Arial" w:cs="Arial"/>
          <w:color w:val="auto"/>
          <w:sz w:val="12"/>
          <w:szCs w:val="12"/>
        </w:rPr>
        <w:t>..............</w:t>
      </w:r>
    </w:p>
    <w:p w:rsidR="00735E63" w:rsidRPr="00430C3E" w:rsidP="00942F98">
      <w:pPr>
        <w:spacing w:before="120"/>
        <w:rPr>
          <w:rFonts w:ascii="Arial" w:hAnsi="Arial" w:cs="Arial"/>
          <w:color w:val="auto"/>
          <w:sz w:val="12"/>
          <w:szCs w:val="12"/>
          <w:lang w:val="en-US"/>
        </w:rPr>
      </w:pPr>
      <w:r w:rsidRPr="00430C3E">
        <w:rPr>
          <w:rFonts w:ascii="Arial" w:hAnsi="Arial" w:cs="Arial"/>
          <w:color w:val="auto"/>
          <w:sz w:val="12"/>
          <w:szCs w:val="12"/>
          <w:lang w:val="pt-BR"/>
        </w:rPr>
        <w:t>RPR</w:t>
      </w:r>
      <w:r w:rsidRPr="00430C3E">
        <w:rPr>
          <w:rFonts w:ascii="Arial" w:hAnsi="Arial" w:cs="Arial"/>
          <w:color w:val="auto"/>
          <w:sz w:val="12"/>
          <w:szCs w:val="12"/>
        </w:rPr>
        <w:t xml:space="preserve">:  [  ];    </w:t>
      </w:r>
      <w:r w:rsidRPr="00430C3E" w:rsidR="00A45670">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TPHA</w:t>
      </w:r>
      <w:r w:rsidRPr="00430C3E">
        <w:rPr>
          <w:rFonts w:ascii="Arial" w:hAnsi="Arial" w:cs="Arial"/>
          <w:color w:val="auto"/>
          <w:sz w:val="12"/>
          <w:szCs w:val="12"/>
        </w:rPr>
        <w:t xml:space="preserve">: ......[  ];   </w:t>
      </w:r>
      <w:r w:rsidRPr="00430C3E" w:rsidR="009B5673">
        <w:rPr>
          <w:rFonts w:ascii="Arial" w:hAnsi="Arial" w:cs="Arial"/>
          <w:color w:val="auto"/>
          <w:sz w:val="12"/>
          <w:szCs w:val="12"/>
          <w:lang w:val="en-US"/>
        </w:rPr>
        <w:t xml:space="preserve">      </w:t>
      </w:r>
      <w:r w:rsidRPr="00430C3E">
        <w:rPr>
          <w:rFonts w:ascii="Arial" w:hAnsi="Arial" w:cs="Arial"/>
          <w:color w:val="auto"/>
          <w:sz w:val="12"/>
          <w:szCs w:val="12"/>
          <w:lang w:val="pt-BR"/>
        </w:rPr>
        <w:t>HbsAg</w:t>
      </w:r>
      <w:r w:rsidRPr="00430C3E">
        <w:rPr>
          <w:rFonts w:ascii="Arial" w:hAnsi="Arial" w:cs="Arial"/>
          <w:i/>
          <w:color w:val="auto"/>
          <w:sz w:val="12"/>
          <w:szCs w:val="12"/>
        </w:rPr>
        <w:t>:</w:t>
      </w:r>
      <w:r w:rsidRPr="00430C3E">
        <w:rPr>
          <w:rFonts w:ascii="Arial" w:hAnsi="Arial" w:cs="Arial"/>
          <w:color w:val="auto"/>
          <w:sz w:val="12"/>
          <w:szCs w:val="12"/>
        </w:rPr>
        <w:t xml:space="preserve">   [  ]</w:t>
      </w:r>
      <w:r w:rsidRPr="00430C3E">
        <w:rPr>
          <w:rFonts w:ascii="Arial" w:hAnsi="Arial" w:cs="Arial"/>
          <w:color w:val="auto"/>
          <w:sz w:val="12"/>
          <w:szCs w:val="12"/>
          <w:lang w:val="pt-BR"/>
        </w:rPr>
        <w:t xml:space="preserve">;     </w:t>
      </w:r>
      <w:r w:rsidRPr="00430C3E" w:rsidR="009B5673">
        <w:rPr>
          <w:rFonts w:ascii="Arial" w:hAnsi="Arial" w:cs="Arial"/>
          <w:color w:val="auto"/>
          <w:sz w:val="12"/>
          <w:szCs w:val="12"/>
          <w:lang w:val="pt-BR"/>
        </w:rPr>
        <w:t xml:space="preserve">        </w:t>
      </w:r>
      <w:r w:rsidRPr="00430C3E">
        <w:rPr>
          <w:rFonts w:ascii="Arial" w:hAnsi="Arial" w:cs="Arial"/>
          <w:color w:val="auto"/>
          <w:sz w:val="12"/>
          <w:szCs w:val="12"/>
          <w:lang w:val="pt-BR"/>
        </w:rPr>
        <w:t>HbeAg</w:t>
      </w:r>
      <w:r w:rsidRPr="00430C3E">
        <w:rPr>
          <w:rFonts w:ascii="Arial" w:hAnsi="Arial" w:cs="Arial"/>
          <w:i/>
          <w:color w:val="auto"/>
          <w:sz w:val="12"/>
          <w:szCs w:val="12"/>
        </w:rPr>
        <w:t>:</w:t>
      </w:r>
      <w:r w:rsidRPr="00430C3E">
        <w:rPr>
          <w:rFonts w:ascii="Arial" w:hAnsi="Arial" w:cs="Arial"/>
          <w:color w:val="auto"/>
          <w:sz w:val="12"/>
          <w:szCs w:val="12"/>
        </w:rPr>
        <w:t xml:space="preserve">  </w:t>
      </w:r>
      <w:r w:rsidRPr="00430C3E">
        <w:rPr>
          <w:rFonts w:ascii="Arial" w:hAnsi="Arial" w:cs="Arial"/>
          <w:i/>
          <w:color w:val="auto"/>
          <w:sz w:val="12"/>
          <w:szCs w:val="12"/>
        </w:rPr>
        <w:t xml:space="preserve"> </w:t>
      </w:r>
      <w:r w:rsidRPr="00430C3E">
        <w:rPr>
          <w:rFonts w:ascii="Arial" w:hAnsi="Arial" w:cs="Arial"/>
          <w:color w:val="auto"/>
          <w:sz w:val="12"/>
          <w:szCs w:val="12"/>
        </w:rPr>
        <w:t>[  ]</w:t>
      </w:r>
      <w:r w:rsidRPr="00430C3E">
        <w:rPr>
          <w:rFonts w:ascii="Arial" w:hAnsi="Arial" w:cs="Arial"/>
          <w:i/>
          <w:color w:val="auto"/>
          <w:sz w:val="12"/>
          <w:szCs w:val="12"/>
        </w:rPr>
        <w:t xml:space="preserve">;   </w:t>
      </w:r>
      <w:r w:rsidRPr="00430C3E" w:rsidR="009B5673">
        <w:rPr>
          <w:rFonts w:ascii="Arial" w:hAnsi="Arial" w:cs="Arial"/>
          <w:i/>
          <w:color w:val="auto"/>
          <w:sz w:val="12"/>
          <w:szCs w:val="12"/>
          <w:lang w:val="en-US"/>
        </w:rPr>
        <w:t xml:space="preserve">          </w:t>
      </w:r>
      <w:r w:rsidRPr="00430C3E">
        <w:rPr>
          <w:rFonts w:ascii="Arial" w:hAnsi="Arial" w:cs="Arial"/>
          <w:i/>
          <w:color w:val="auto"/>
          <w:sz w:val="12"/>
          <w:szCs w:val="12"/>
        </w:rPr>
        <w:t xml:space="preserve"> </w:t>
      </w:r>
      <w:r w:rsidRPr="00430C3E">
        <w:rPr>
          <w:rFonts w:ascii="Arial" w:hAnsi="Arial" w:cs="Arial"/>
          <w:color w:val="auto"/>
          <w:sz w:val="12"/>
          <w:szCs w:val="12"/>
          <w:lang w:val="pt-BR"/>
        </w:rPr>
        <w:t>HCV</w:t>
      </w:r>
      <w:r w:rsidRPr="00430C3E" w:rsidR="00A45670">
        <w:rPr>
          <w:rFonts w:ascii="Arial" w:hAnsi="Arial" w:cs="Arial"/>
          <w:color w:val="auto"/>
          <w:sz w:val="12"/>
          <w:szCs w:val="12"/>
          <w:lang w:val="pt-BR"/>
        </w:rPr>
        <w:t>Ab</w:t>
      </w:r>
      <w:r w:rsidRPr="00430C3E">
        <w:rPr>
          <w:rFonts w:ascii="Arial" w:hAnsi="Arial" w:cs="Arial"/>
          <w:i/>
          <w:color w:val="auto"/>
          <w:sz w:val="12"/>
          <w:szCs w:val="12"/>
        </w:rPr>
        <w:t xml:space="preserve">: </w:t>
      </w:r>
      <w:r w:rsidRPr="00430C3E">
        <w:rPr>
          <w:rFonts w:ascii="Arial" w:hAnsi="Arial" w:cs="Arial"/>
          <w:color w:val="auto"/>
          <w:sz w:val="12"/>
          <w:szCs w:val="12"/>
        </w:rPr>
        <w:t>[  ]</w:t>
      </w:r>
      <w:r w:rsidRPr="00430C3E">
        <w:rPr>
          <w:rFonts w:ascii="Arial" w:hAnsi="Arial" w:cs="Arial"/>
          <w:color w:val="auto"/>
          <w:sz w:val="12"/>
          <w:szCs w:val="12"/>
          <w:lang w:val="pt-BR"/>
        </w:rPr>
        <w:t xml:space="preserve">;  </w:t>
      </w:r>
      <w:r w:rsidRPr="00430C3E" w:rsidR="009B5673">
        <w:rPr>
          <w:rFonts w:ascii="Arial" w:hAnsi="Arial" w:cs="Arial"/>
          <w:color w:val="auto"/>
          <w:sz w:val="12"/>
          <w:szCs w:val="12"/>
          <w:lang w:val="pt-BR"/>
        </w:rPr>
        <w:t xml:space="preserve">      </w:t>
      </w:r>
      <w:r w:rsidRPr="00430C3E">
        <w:rPr>
          <w:rFonts w:ascii="Arial" w:hAnsi="Arial" w:cs="Arial"/>
          <w:color w:val="auto"/>
          <w:sz w:val="12"/>
          <w:szCs w:val="12"/>
          <w:lang w:val="pt-BR"/>
        </w:rPr>
        <w:t xml:space="preserve"> HAV</w:t>
      </w:r>
      <w:r w:rsidRPr="00430C3E" w:rsidR="00A45670">
        <w:rPr>
          <w:rFonts w:ascii="Arial" w:hAnsi="Arial" w:cs="Arial"/>
          <w:color w:val="auto"/>
          <w:sz w:val="12"/>
          <w:szCs w:val="12"/>
          <w:lang w:val="pt-BR"/>
        </w:rPr>
        <w:t>Ab</w:t>
      </w:r>
      <w:r w:rsidRPr="00430C3E">
        <w:rPr>
          <w:rFonts w:ascii="Arial" w:hAnsi="Arial" w:cs="Arial"/>
          <w:i/>
          <w:color w:val="auto"/>
          <w:sz w:val="12"/>
          <w:szCs w:val="12"/>
        </w:rPr>
        <w:t xml:space="preserve">: </w:t>
      </w:r>
      <w:r w:rsidRPr="00430C3E">
        <w:rPr>
          <w:rFonts w:ascii="Arial" w:hAnsi="Arial" w:cs="Arial"/>
          <w:color w:val="auto"/>
          <w:sz w:val="12"/>
          <w:szCs w:val="12"/>
        </w:rPr>
        <w:t xml:space="preserve">[  ];   </w:t>
      </w:r>
      <w:r w:rsidRPr="00430C3E" w:rsidR="00A15CF2">
        <w:rPr>
          <w:rFonts w:ascii="Arial" w:hAnsi="Arial" w:cs="Arial"/>
          <w:color w:val="auto"/>
          <w:sz w:val="12"/>
          <w:szCs w:val="12"/>
          <w:lang w:val="en-US"/>
        </w:rPr>
        <w:t xml:space="preserve">  </w:t>
      </w:r>
      <w:r w:rsidRPr="00430C3E">
        <w:rPr>
          <w:rFonts w:ascii="Arial" w:hAnsi="Arial" w:cs="Arial"/>
          <w:color w:val="auto"/>
          <w:sz w:val="12"/>
          <w:szCs w:val="12"/>
        </w:rPr>
        <w:t xml:space="preserve">  HIV: [  ] ; </w:t>
      </w:r>
      <w:r w:rsidRPr="00430C3E" w:rsidR="00A15CF2">
        <w:rPr>
          <w:rFonts w:ascii="Arial" w:hAnsi="Arial" w:cs="Arial"/>
          <w:color w:val="auto"/>
          <w:sz w:val="12"/>
          <w:szCs w:val="12"/>
          <w:lang w:val="en-US"/>
        </w:rPr>
        <w:t xml:space="preserve">     </w:t>
      </w:r>
      <w:r w:rsidRPr="00430C3E">
        <w:rPr>
          <w:rFonts w:ascii="Arial" w:hAnsi="Arial" w:cs="Arial"/>
          <w:color w:val="auto"/>
          <w:sz w:val="12"/>
          <w:szCs w:val="12"/>
        </w:rPr>
        <w:t>Other:</w:t>
      </w:r>
      <w:r w:rsidRPr="00430C3E" w:rsidR="00A15CF2">
        <w:rPr>
          <w:rFonts w:ascii="Arial" w:hAnsi="Arial" w:cs="Arial"/>
          <w:color w:val="auto"/>
          <w:sz w:val="12"/>
          <w:szCs w:val="12"/>
        </w:rPr>
        <w:t>............</w:t>
      </w:r>
      <w:r w:rsidRPr="00430C3E" w:rsidR="009B5673">
        <w:rPr>
          <w:rFonts w:ascii="Arial" w:hAnsi="Arial" w:cs="Arial"/>
          <w:color w:val="auto"/>
          <w:sz w:val="12"/>
          <w:szCs w:val="12"/>
        </w:rPr>
        <w:t>............</w:t>
      </w:r>
    </w:p>
    <w:p w:rsidR="00735E63" w:rsidRPr="00430C3E" w:rsidP="00942F98">
      <w:pPr>
        <w:spacing w:before="120"/>
        <w:rPr>
          <w:rFonts w:ascii="Arial" w:hAnsi="Arial" w:cs="Arial"/>
          <w:color w:val="auto"/>
          <w:sz w:val="12"/>
          <w:szCs w:val="12"/>
          <w:lang w:val="pt-BR"/>
        </w:rPr>
      </w:pPr>
      <w:r w:rsidRPr="00430C3E">
        <w:rPr>
          <w:rFonts w:ascii="Arial" w:hAnsi="Arial" w:cs="Arial"/>
          <w:b/>
          <w:color w:val="auto"/>
          <w:sz w:val="12"/>
          <w:szCs w:val="12"/>
          <w:lang w:val="pt-BR"/>
        </w:rPr>
        <w:t>Nồng độ alcohol máu</w:t>
      </w:r>
      <w:r w:rsidRPr="00430C3E">
        <w:rPr>
          <w:rFonts w:ascii="Arial" w:hAnsi="Arial" w:cs="Arial"/>
          <w:color w:val="auto"/>
          <w:sz w:val="12"/>
          <w:szCs w:val="12"/>
          <w:lang w:val="pt-BR"/>
        </w:rPr>
        <w:t xml:space="preserve"> </w:t>
      </w:r>
      <w:r w:rsidRPr="00430C3E">
        <w:rPr>
          <w:rFonts w:ascii="Arial" w:hAnsi="Arial" w:cs="Arial"/>
          <w:i/>
          <w:color w:val="auto"/>
          <w:sz w:val="12"/>
          <w:szCs w:val="12"/>
        </w:rPr>
        <w:t>(alcohol test</w:t>
      </w:r>
      <w:r w:rsidRPr="00430C3E">
        <w:rPr>
          <w:rFonts w:ascii="Arial" w:hAnsi="Arial" w:cs="Arial"/>
          <w:color w:val="auto"/>
          <w:sz w:val="12"/>
          <w:szCs w:val="12"/>
          <w:lang w:val="pt-BR"/>
        </w:rPr>
        <w:t xml:space="preserve">): ……….. - Nước tiểu </w:t>
      </w:r>
      <w:r w:rsidRPr="00430C3E">
        <w:rPr>
          <w:rFonts w:ascii="Arial" w:hAnsi="Arial" w:cs="Arial"/>
          <w:i/>
          <w:color w:val="auto"/>
          <w:sz w:val="12"/>
          <w:szCs w:val="12"/>
        </w:rPr>
        <w:t>(Urinalysis</w:t>
      </w:r>
      <w:r w:rsidRPr="00430C3E">
        <w:rPr>
          <w:rFonts w:ascii="Arial" w:hAnsi="Arial" w:cs="Arial"/>
          <w:i/>
          <w:color w:val="auto"/>
          <w:sz w:val="12"/>
          <w:szCs w:val="12"/>
          <w:lang w:val="pt-BR"/>
        </w:rPr>
        <w:t>)</w:t>
      </w:r>
      <w:r w:rsidRPr="00430C3E">
        <w:rPr>
          <w:rFonts w:ascii="Arial" w:hAnsi="Arial" w:cs="Arial"/>
          <w:color w:val="auto"/>
          <w:sz w:val="12"/>
          <w:szCs w:val="12"/>
          <w:lang w:val="pt-BR"/>
        </w:rPr>
        <w:t xml:space="preserve">:  Narcotic:  [   ]; Amphetamine:.[   ]; Đường </w:t>
      </w:r>
      <w:r w:rsidRPr="00430C3E">
        <w:rPr>
          <w:rFonts w:ascii="Arial" w:hAnsi="Arial" w:cs="Arial"/>
          <w:i/>
          <w:color w:val="auto"/>
          <w:sz w:val="12"/>
          <w:szCs w:val="12"/>
          <w:lang w:val="pt-BR"/>
        </w:rPr>
        <w:t>(Glucose</w:t>
      </w:r>
      <w:r w:rsidRPr="00430C3E">
        <w:rPr>
          <w:rFonts w:ascii="Arial" w:hAnsi="Arial" w:cs="Arial"/>
          <w:color w:val="auto"/>
          <w:sz w:val="12"/>
          <w:szCs w:val="12"/>
          <w:lang w:val="pt-BR"/>
        </w:rPr>
        <w:t xml:space="preserve">):........... ;  Protein: .........;Other:.........  </w:t>
      </w:r>
    </w:p>
    <w:p w:rsidR="00A15CF2"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 xml:space="preserve">Bác sỹ </w:t>
      </w:r>
      <w:r w:rsidRPr="00430C3E" w:rsidR="00D57752">
        <w:rPr>
          <w:rFonts w:ascii="Arial" w:hAnsi="Arial" w:cs="Arial"/>
          <w:b/>
          <w:color w:val="auto"/>
          <w:sz w:val="12"/>
          <w:szCs w:val="12"/>
          <w:u w:val="single"/>
          <w:lang w:val="pt-BR"/>
        </w:rPr>
        <w:t>XN</w:t>
      </w:r>
      <w:r w:rsidRPr="00430C3E">
        <w:rPr>
          <w:rFonts w:ascii="Arial" w:hAnsi="Arial" w:cs="Arial"/>
          <w:b/>
          <w:color w:val="auto"/>
          <w:sz w:val="12"/>
          <w:szCs w:val="12"/>
          <w:u w:val="single"/>
          <w:lang w:val="pt-BR"/>
        </w:rPr>
        <w:t xml:space="preserve">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p w:rsidR="00735E63" w:rsidRPr="00430C3E" w:rsidP="00942F98">
      <w:pPr>
        <w:spacing w:before="120"/>
        <w:rPr>
          <w:rFonts w:ascii="Arial" w:hAnsi="Arial" w:cs="Arial"/>
          <w:i/>
          <w:color w:val="auto"/>
          <w:sz w:val="12"/>
          <w:szCs w:val="12"/>
          <w:lang w:val="pt-BR"/>
        </w:rPr>
      </w:pPr>
      <w:r w:rsidRPr="00430C3E">
        <w:rPr>
          <w:rFonts w:ascii="Arial" w:hAnsi="Arial" w:cs="Arial"/>
          <w:color w:val="auto"/>
          <w:sz w:val="12"/>
          <w:szCs w:val="12"/>
        </w:rPr>
        <w:t xml:space="preserve">- </w:t>
      </w:r>
      <w:r w:rsidRPr="00430C3E">
        <w:rPr>
          <w:rFonts w:ascii="Arial" w:hAnsi="Arial" w:cs="Arial"/>
          <w:color w:val="auto"/>
          <w:sz w:val="12"/>
          <w:szCs w:val="12"/>
          <w:lang w:val="pt-BR"/>
        </w:rPr>
        <w:t>Kết quả chụp X.Quang</w:t>
      </w:r>
      <w:r w:rsidRPr="00430C3E">
        <w:rPr>
          <w:rFonts w:ascii="Arial" w:hAnsi="Arial" w:cs="Arial"/>
          <w:color w:val="auto"/>
          <w:sz w:val="12"/>
          <w:szCs w:val="12"/>
        </w:rPr>
        <w:t xml:space="preserve"> </w:t>
      </w:r>
      <w:r w:rsidRPr="00430C3E">
        <w:rPr>
          <w:rFonts w:ascii="Arial" w:hAnsi="Arial" w:cs="Arial"/>
          <w:i/>
          <w:color w:val="auto"/>
          <w:sz w:val="12"/>
          <w:szCs w:val="12"/>
        </w:rPr>
        <w:t>(result of chest X-ray)</w:t>
      </w:r>
      <w:r w:rsidRPr="00430C3E">
        <w:rPr>
          <w:rFonts w:ascii="Arial" w:hAnsi="Arial" w:cs="Arial"/>
          <w:color w:val="auto"/>
          <w:sz w:val="12"/>
          <w:szCs w:val="12"/>
        </w:rPr>
        <w:t xml:space="preserve"> </w:t>
      </w:r>
      <w:r w:rsidRPr="00430C3E" w:rsidR="00D57752">
        <w:rPr>
          <w:rFonts w:ascii="Arial" w:hAnsi="Arial" w:cs="Arial"/>
          <w:color w:val="auto"/>
          <w:sz w:val="12"/>
          <w:szCs w:val="12"/>
          <w:lang w:val="en-US"/>
        </w:rPr>
        <w:t>……………</w:t>
      </w:r>
      <w:r w:rsidRPr="00430C3E">
        <w:rPr>
          <w:rFonts w:ascii="Arial" w:hAnsi="Arial" w:cs="Arial"/>
          <w:color w:val="auto"/>
          <w:sz w:val="12"/>
          <w:szCs w:val="12"/>
        </w:rPr>
        <w:t>.....................................</w:t>
      </w:r>
      <w:r w:rsidRPr="00430C3E" w:rsidR="00AB4123">
        <w:rPr>
          <w:rFonts w:ascii="Arial" w:hAnsi="Arial" w:cs="Arial"/>
          <w:color w:val="auto"/>
          <w:sz w:val="12"/>
          <w:szCs w:val="12"/>
          <w:lang w:val="en-US"/>
        </w:rPr>
        <w:t>.........</w:t>
      </w:r>
      <w:r w:rsidRPr="00430C3E">
        <w:rPr>
          <w:rFonts w:ascii="Arial" w:hAnsi="Arial" w:cs="Arial"/>
          <w:color w:val="auto"/>
          <w:sz w:val="12"/>
          <w:szCs w:val="12"/>
        </w:rPr>
        <w:t>.........</w:t>
      </w:r>
      <w:r w:rsidRPr="00430C3E" w:rsidR="00D57752">
        <w:rPr>
          <w:rFonts w:ascii="Arial" w:hAnsi="Arial" w:cs="Arial"/>
          <w:b/>
          <w:color w:val="auto"/>
          <w:sz w:val="12"/>
          <w:szCs w:val="12"/>
          <w:u w:val="single"/>
          <w:lang w:val="pt-BR"/>
        </w:rPr>
        <w:t xml:space="preserve"> Bác sỹ XQ ký</w:t>
      </w:r>
      <w:r w:rsidRPr="00430C3E" w:rsidR="00D57752">
        <w:rPr>
          <w:rFonts w:ascii="Arial" w:hAnsi="Arial" w:cs="Arial"/>
          <w:b/>
          <w:color w:val="auto"/>
          <w:sz w:val="12"/>
          <w:szCs w:val="12"/>
          <w:lang w:val="pt-BR"/>
        </w:rPr>
        <w:t xml:space="preserve"> </w:t>
      </w:r>
      <w:r w:rsidRPr="00430C3E" w:rsidR="00D57752">
        <w:rPr>
          <w:rFonts w:ascii="Arial" w:hAnsi="Arial" w:cs="Arial"/>
          <w:i/>
          <w:color w:val="auto"/>
          <w:sz w:val="12"/>
          <w:szCs w:val="12"/>
          <w:lang w:val="pt-BR"/>
        </w:rPr>
        <w:t xml:space="preserve">(Doctor): </w:t>
      </w:r>
      <w:r w:rsidRPr="00430C3E" w:rsidR="00D57752">
        <w:rPr>
          <w:rFonts w:ascii="Arial" w:hAnsi="Arial" w:cs="Arial"/>
          <w:i/>
          <w:color w:val="auto"/>
          <w:sz w:val="12"/>
          <w:szCs w:val="12"/>
          <w:lang w:val="en-US"/>
        </w:rPr>
        <w:t>.…………….……………</w:t>
      </w:r>
      <w:r w:rsidRPr="00430C3E" w:rsidR="00A06DD4">
        <w:rPr>
          <w:rFonts w:ascii="Arial" w:hAnsi="Arial" w:cs="Arial"/>
          <w:i/>
          <w:color w:val="auto"/>
          <w:sz w:val="12"/>
          <w:szCs w:val="12"/>
          <w:lang w:val="en-US"/>
        </w:rPr>
        <w:t>………</w:t>
      </w:r>
      <w:r w:rsidRPr="00430C3E" w:rsidR="00AB4123">
        <w:rPr>
          <w:rFonts w:ascii="Arial" w:hAnsi="Arial" w:cs="Arial"/>
          <w:i/>
          <w:color w:val="auto"/>
          <w:sz w:val="12"/>
          <w:szCs w:val="12"/>
          <w:lang w:val="en-US"/>
        </w:rPr>
        <w:t>……………..</w:t>
      </w:r>
    </w:p>
    <w:p w:rsidR="00A06DD4" w:rsidRPr="00430C3E" w:rsidP="00942F98">
      <w:pPr>
        <w:spacing w:before="120"/>
        <w:rPr>
          <w:rFonts w:ascii="Arial" w:hAnsi="Arial" w:cs="Arial"/>
          <w:color w:val="auto"/>
          <w:sz w:val="12"/>
          <w:szCs w:val="12"/>
          <w:lang w:val="en-US"/>
        </w:rPr>
      </w:pPr>
      <w:r w:rsidRPr="00430C3E" w:rsidR="00735E63">
        <w:rPr>
          <w:rFonts w:ascii="Arial" w:hAnsi="Arial" w:cs="Arial"/>
          <w:color w:val="auto"/>
          <w:sz w:val="12"/>
          <w:szCs w:val="12"/>
        </w:rPr>
        <w:t xml:space="preserve">- </w:t>
      </w:r>
      <w:r w:rsidRPr="00430C3E" w:rsidR="00735E63">
        <w:rPr>
          <w:rFonts w:ascii="Arial" w:hAnsi="Arial" w:cs="Arial"/>
          <w:color w:val="auto"/>
          <w:sz w:val="12"/>
          <w:szCs w:val="12"/>
          <w:lang w:val="pt-BR"/>
        </w:rPr>
        <w:t>Kết quả điện tim</w:t>
      </w:r>
      <w:r w:rsidRPr="00430C3E" w:rsidR="00735E63">
        <w:rPr>
          <w:rFonts w:ascii="Arial" w:hAnsi="Arial" w:cs="Arial"/>
          <w:color w:val="auto"/>
          <w:sz w:val="12"/>
          <w:szCs w:val="12"/>
        </w:rPr>
        <w:t xml:space="preserve"> (</w:t>
      </w:r>
      <w:r w:rsidRPr="00430C3E" w:rsidR="00735E63">
        <w:rPr>
          <w:rFonts w:ascii="Arial" w:hAnsi="Arial" w:cs="Arial"/>
          <w:i/>
          <w:color w:val="auto"/>
          <w:sz w:val="12"/>
          <w:szCs w:val="12"/>
        </w:rPr>
        <w:t>ECG)</w:t>
      </w:r>
      <w:r w:rsidRPr="00430C3E" w:rsidR="00735E63">
        <w:rPr>
          <w:rFonts w:ascii="Arial" w:hAnsi="Arial" w:cs="Arial"/>
          <w:color w:val="auto"/>
          <w:sz w:val="12"/>
          <w:szCs w:val="12"/>
        </w:rPr>
        <w:t>: ...........</w:t>
      </w:r>
      <w:r w:rsidRPr="00430C3E" w:rsidR="00AB4123">
        <w:rPr>
          <w:rFonts w:ascii="Arial" w:hAnsi="Arial" w:cs="Arial"/>
          <w:color w:val="auto"/>
          <w:sz w:val="12"/>
          <w:szCs w:val="12"/>
          <w:lang w:val="en-US"/>
        </w:rPr>
        <w:t>...........................</w:t>
      </w:r>
      <w:r w:rsidRPr="00430C3E">
        <w:rPr>
          <w:rFonts w:ascii="Arial" w:hAnsi="Arial" w:cs="Arial"/>
          <w:b/>
          <w:color w:val="auto"/>
          <w:sz w:val="12"/>
          <w:szCs w:val="12"/>
          <w:u w:val="single"/>
          <w:lang w:val="pt-BR"/>
        </w:rPr>
        <w:t xml:space="preserve"> Bác sỹ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(Doctor):</w:t>
      </w:r>
      <w:r w:rsidRPr="00430C3E" w:rsidR="009B5673">
        <w:rPr>
          <w:rFonts w:ascii="Arial" w:hAnsi="Arial" w:cs="Arial"/>
          <w:color w:val="auto"/>
          <w:sz w:val="12"/>
          <w:szCs w:val="12"/>
        </w:rPr>
        <w:t>..............</w:t>
      </w:r>
      <w:r w:rsidRPr="00430C3E" w:rsidR="00735E63">
        <w:rPr>
          <w:rFonts w:ascii="Arial" w:hAnsi="Arial" w:cs="Arial"/>
          <w:color w:val="auto"/>
          <w:sz w:val="12"/>
          <w:szCs w:val="12"/>
        </w:rPr>
        <w:t xml:space="preserve">; </w:t>
      </w:r>
      <w:r w:rsidRPr="00430C3E" w:rsidR="00735E63">
        <w:rPr>
          <w:rFonts w:ascii="Arial" w:hAnsi="Arial" w:cs="Arial"/>
          <w:color w:val="auto"/>
          <w:sz w:val="12"/>
          <w:szCs w:val="12"/>
          <w:lang w:val="pt-BR"/>
        </w:rPr>
        <w:t>Chức năng hô hấp</w:t>
      </w:r>
      <w:r w:rsidRPr="00430C3E" w:rsidR="00735E63">
        <w:rPr>
          <w:rFonts w:ascii="Arial" w:hAnsi="Arial" w:cs="Arial"/>
          <w:color w:val="auto"/>
          <w:sz w:val="12"/>
          <w:szCs w:val="12"/>
        </w:rPr>
        <w:t xml:space="preserve"> </w:t>
      </w:r>
      <w:r w:rsidRPr="00430C3E" w:rsidR="00735E63">
        <w:rPr>
          <w:rFonts w:ascii="Arial" w:hAnsi="Arial" w:cs="Arial"/>
          <w:i/>
          <w:color w:val="auto"/>
          <w:sz w:val="12"/>
          <w:szCs w:val="12"/>
        </w:rPr>
        <w:t>(Respiratory function</w:t>
      </w:r>
      <w:r w:rsidRPr="00430C3E" w:rsidR="00735E63">
        <w:rPr>
          <w:rFonts w:ascii="Arial" w:hAnsi="Arial" w:cs="Arial"/>
          <w:color w:val="auto"/>
          <w:sz w:val="12"/>
          <w:szCs w:val="12"/>
        </w:rPr>
        <w:t>):..............</w:t>
      </w:r>
      <w:r w:rsidRPr="00430C3E">
        <w:rPr>
          <w:rFonts w:ascii="Arial" w:hAnsi="Arial" w:cs="Arial"/>
          <w:b/>
          <w:color w:val="auto"/>
          <w:sz w:val="12"/>
          <w:szCs w:val="12"/>
          <w:u w:val="single"/>
          <w:lang w:val="pt-BR"/>
        </w:rPr>
        <w:t xml:space="preserve"> Bác sỹ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(Doctor):</w:t>
      </w:r>
      <w:r w:rsidRPr="00430C3E">
        <w:rPr>
          <w:rFonts w:ascii="Arial" w:hAnsi="Arial" w:cs="Arial"/>
          <w:color w:val="auto"/>
          <w:sz w:val="12"/>
          <w:szCs w:val="12"/>
        </w:rPr>
        <w:t>................;</w:t>
      </w:r>
    </w:p>
    <w:p w:rsidR="00735E63" w:rsidRPr="00430C3E" w:rsidP="00942F98">
      <w:pPr>
        <w:spacing w:before="120"/>
        <w:rPr>
          <w:rFonts w:ascii="Arial" w:hAnsi="Arial" w:cs="Arial"/>
          <w:color w:val="auto"/>
          <w:sz w:val="12"/>
          <w:szCs w:val="12"/>
          <w:lang w:val="en-US"/>
        </w:rPr>
      </w:pPr>
      <w:r w:rsidRPr="00430C3E">
        <w:rPr>
          <w:rFonts w:ascii="Arial" w:hAnsi="Arial" w:cs="Arial"/>
          <w:color w:val="auto"/>
          <w:sz w:val="12"/>
          <w:szCs w:val="12"/>
        </w:rPr>
        <w:t xml:space="preserve">- </w:t>
      </w:r>
      <w:r w:rsidRPr="00430C3E">
        <w:rPr>
          <w:rFonts w:ascii="Arial" w:hAnsi="Arial" w:cs="Arial"/>
          <w:color w:val="auto"/>
          <w:sz w:val="12"/>
          <w:szCs w:val="12"/>
          <w:lang w:val="pt-BR"/>
        </w:rPr>
        <w:t>Kết quả Siêu âm ổ bụng</w:t>
      </w:r>
      <w:r w:rsidRPr="00430C3E">
        <w:rPr>
          <w:rFonts w:ascii="Arial" w:hAnsi="Arial" w:cs="Arial"/>
          <w:color w:val="auto"/>
          <w:sz w:val="12"/>
          <w:szCs w:val="12"/>
        </w:rPr>
        <w:t xml:space="preserve"> </w:t>
      </w:r>
      <w:r w:rsidRPr="00430C3E">
        <w:rPr>
          <w:rFonts w:ascii="Arial" w:hAnsi="Arial" w:cs="Arial"/>
          <w:i/>
          <w:color w:val="auto"/>
          <w:sz w:val="12"/>
          <w:szCs w:val="12"/>
        </w:rPr>
        <w:t>(Results of abdominal ultrsound)</w:t>
      </w:r>
      <w:r w:rsidRPr="00430C3E">
        <w:rPr>
          <w:rFonts w:ascii="Arial" w:hAnsi="Arial" w:cs="Arial"/>
          <w:color w:val="auto"/>
          <w:sz w:val="12"/>
          <w:szCs w:val="12"/>
        </w:rPr>
        <w:t>: .....................................</w:t>
      </w:r>
      <w:r w:rsidRPr="00430C3E" w:rsidR="00AB4123">
        <w:rPr>
          <w:rFonts w:ascii="Arial" w:hAnsi="Arial" w:cs="Arial"/>
          <w:color w:val="auto"/>
          <w:sz w:val="12"/>
          <w:szCs w:val="12"/>
          <w:lang w:val="en-US"/>
        </w:rPr>
        <w:t>........................</w:t>
      </w:r>
      <w:r w:rsidRPr="00430C3E">
        <w:rPr>
          <w:rFonts w:ascii="Arial" w:hAnsi="Arial" w:cs="Arial"/>
          <w:color w:val="auto"/>
          <w:sz w:val="12"/>
          <w:szCs w:val="12"/>
        </w:rPr>
        <w:t>..........</w:t>
      </w:r>
      <w:r w:rsidRPr="00430C3E" w:rsidR="006068DD">
        <w:rPr>
          <w:rFonts w:ascii="Arial" w:hAnsi="Arial" w:cs="Arial"/>
          <w:color w:val="auto"/>
          <w:sz w:val="12"/>
          <w:szCs w:val="12"/>
          <w:lang w:val="en-US"/>
        </w:rPr>
        <w:t>.</w:t>
      </w:r>
      <w:r w:rsidRPr="00430C3E" w:rsidR="006068DD">
        <w:rPr>
          <w:rFonts w:ascii="Arial" w:hAnsi="Arial" w:cs="Arial"/>
          <w:b/>
          <w:color w:val="auto"/>
          <w:sz w:val="12"/>
          <w:szCs w:val="12"/>
          <w:u w:val="single"/>
          <w:lang w:val="pt-BR"/>
        </w:rPr>
        <w:t xml:space="preserve"> Bác sỹ SA ký</w:t>
      </w:r>
      <w:r w:rsidRPr="00430C3E" w:rsidR="006068DD">
        <w:rPr>
          <w:rFonts w:ascii="Arial" w:hAnsi="Arial" w:cs="Arial"/>
          <w:b/>
          <w:color w:val="auto"/>
          <w:sz w:val="12"/>
          <w:szCs w:val="12"/>
          <w:lang w:val="pt-BR"/>
        </w:rPr>
        <w:t xml:space="preserve"> </w:t>
      </w:r>
      <w:r w:rsidRPr="00430C3E" w:rsidR="006068DD">
        <w:rPr>
          <w:rFonts w:ascii="Arial" w:hAnsi="Arial" w:cs="Arial"/>
          <w:i/>
          <w:color w:val="auto"/>
          <w:sz w:val="12"/>
          <w:szCs w:val="12"/>
          <w:lang w:val="pt-BR"/>
        </w:rPr>
        <w:t xml:space="preserve">(Doctor): </w:t>
      </w:r>
      <w:r w:rsidRPr="00430C3E" w:rsidR="006068DD">
        <w:rPr>
          <w:rFonts w:ascii="Arial" w:hAnsi="Arial" w:cs="Arial"/>
          <w:i/>
          <w:color w:val="auto"/>
          <w:sz w:val="12"/>
          <w:szCs w:val="12"/>
          <w:lang w:val="en-US"/>
        </w:rPr>
        <w:t>.…………….………</w:t>
      </w:r>
      <w:r w:rsidRPr="00430C3E" w:rsidR="009B5673">
        <w:rPr>
          <w:rFonts w:ascii="Arial" w:hAnsi="Arial" w:cs="Arial"/>
          <w:i/>
          <w:color w:val="auto"/>
          <w:sz w:val="12"/>
          <w:szCs w:val="12"/>
          <w:lang w:val="en-US"/>
        </w:rPr>
        <w:t>…………...</w:t>
      </w:r>
    </w:p>
    <w:p w:rsidR="00735E63" w:rsidRPr="00430C3E" w:rsidP="00942F98">
      <w:pPr>
        <w:spacing w:before="120"/>
        <w:rPr>
          <w:rFonts w:ascii="Arial" w:hAnsi="Arial" w:cs="Arial"/>
          <w:color w:val="auto"/>
          <w:sz w:val="12"/>
          <w:szCs w:val="12"/>
          <w:lang w:val="en-US"/>
        </w:rPr>
      </w:pPr>
      <w:r w:rsidRPr="00430C3E">
        <w:rPr>
          <w:rFonts w:ascii="Arial" w:hAnsi="Arial" w:cs="Arial"/>
          <w:color w:val="auto"/>
          <w:sz w:val="12"/>
          <w:szCs w:val="12"/>
        </w:rPr>
        <w:t xml:space="preserve">- </w:t>
      </w:r>
      <w:r w:rsidRPr="00430C3E">
        <w:rPr>
          <w:rFonts w:ascii="Arial" w:hAnsi="Arial" w:cs="Arial"/>
          <w:color w:val="auto"/>
          <w:sz w:val="12"/>
          <w:szCs w:val="12"/>
          <w:lang w:val="pt-BR"/>
        </w:rPr>
        <w:t>Thử nghiệm thần kinh - tâm lý</w:t>
      </w:r>
      <w:r w:rsidRPr="00430C3E">
        <w:rPr>
          <w:rFonts w:ascii="Arial" w:hAnsi="Arial" w:cs="Arial"/>
          <w:color w:val="auto"/>
          <w:sz w:val="12"/>
          <w:szCs w:val="12"/>
        </w:rPr>
        <w:t xml:space="preserve"> (</w:t>
      </w:r>
      <w:r w:rsidRPr="00430C3E">
        <w:rPr>
          <w:rFonts w:ascii="Arial" w:hAnsi="Arial" w:cs="Arial"/>
          <w:i/>
          <w:color w:val="auto"/>
          <w:sz w:val="12"/>
          <w:szCs w:val="12"/>
        </w:rPr>
        <w:t>Neuro-Psychological test</w:t>
      </w:r>
      <w:r w:rsidRPr="00430C3E">
        <w:rPr>
          <w:rFonts w:ascii="Arial" w:hAnsi="Arial" w:cs="Arial"/>
          <w:color w:val="auto"/>
          <w:sz w:val="12"/>
          <w:szCs w:val="12"/>
        </w:rPr>
        <w:t>): .........................................</w:t>
      </w:r>
      <w:r w:rsidRPr="00430C3E" w:rsidR="00AB4123">
        <w:rPr>
          <w:rFonts w:ascii="Arial" w:hAnsi="Arial" w:cs="Arial"/>
          <w:color w:val="auto"/>
          <w:sz w:val="12"/>
          <w:szCs w:val="12"/>
          <w:lang w:val="en-US"/>
        </w:rPr>
        <w:t>........................</w:t>
      </w:r>
      <w:r w:rsidRPr="00430C3E">
        <w:rPr>
          <w:rFonts w:ascii="Arial" w:hAnsi="Arial" w:cs="Arial"/>
          <w:color w:val="auto"/>
          <w:sz w:val="12"/>
          <w:szCs w:val="12"/>
        </w:rPr>
        <w:t>..............................................................................................</w:t>
      </w:r>
      <w:r w:rsidRPr="00430C3E" w:rsidR="009B5673">
        <w:rPr>
          <w:rFonts w:ascii="Arial" w:hAnsi="Arial" w:cs="Arial"/>
          <w:color w:val="auto"/>
          <w:sz w:val="12"/>
          <w:szCs w:val="12"/>
          <w:lang w:val="en-US"/>
        </w:rPr>
        <w:t>.</w:t>
      </w:r>
    </w:p>
    <w:p w:rsidR="00735E63" w:rsidRPr="00430C3E" w:rsidP="00942F98">
      <w:pPr>
        <w:spacing w:before="120"/>
        <w:rPr>
          <w:rFonts w:ascii="Arial" w:hAnsi="Arial" w:cs="Arial"/>
          <w:i/>
          <w:color w:val="auto"/>
          <w:sz w:val="12"/>
          <w:szCs w:val="12"/>
        </w:rPr>
      </w:pPr>
      <w:r w:rsidRPr="00430C3E">
        <w:rPr>
          <w:rFonts w:ascii="Arial" w:hAnsi="Arial" w:cs="Arial"/>
          <w:color w:val="auto"/>
          <w:sz w:val="12"/>
          <w:szCs w:val="12"/>
        </w:rPr>
        <w:t xml:space="preserve">- </w:t>
      </w:r>
      <w:r w:rsidRPr="00430C3E">
        <w:rPr>
          <w:rFonts w:ascii="Arial" w:hAnsi="Arial" w:cs="Arial"/>
          <w:color w:val="auto"/>
          <w:sz w:val="12"/>
          <w:szCs w:val="12"/>
          <w:lang w:val="pt-BR"/>
        </w:rPr>
        <w:t>Khả năng chịu sóng</w:t>
      </w:r>
      <w:r w:rsidRPr="00430C3E">
        <w:rPr>
          <w:rFonts w:ascii="Arial" w:hAnsi="Arial" w:cs="Arial"/>
          <w:color w:val="auto"/>
          <w:sz w:val="12"/>
          <w:szCs w:val="12"/>
        </w:rPr>
        <w:t xml:space="preserve"> (</w:t>
      </w:r>
      <w:r w:rsidRPr="00430C3E">
        <w:rPr>
          <w:rFonts w:ascii="Arial" w:hAnsi="Arial" w:cs="Arial"/>
          <w:i/>
          <w:color w:val="auto"/>
          <w:sz w:val="12"/>
          <w:szCs w:val="12"/>
        </w:rPr>
        <w:t xml:space="preserve">seawave withstand capacity):   </w:t>
      </w:r>
      <w:r w:rsidRPr="00430C3E" w:rsidR="006068DD">
        <w:rPr>
          <w:rFonts w:ascii="Arial" w:hAnsi="Arial" w:cs="Arial"/>
          <w:i/>
          <w:color w:val="auto"/>
          <w:sz w:val="12"/>
          <w:szCs w:val="12"/>
          <w:lang w:val="en-US"/>
        </w:rPr>
        <w:t xml:space="preserve">       </w:t>
      </w:r>
      <w:r w:rsidRPr="00430C3E">
        <w:rPr>
          <w:rFonts w:ascii="Arial" w:hAnsi="Arial" w:cs="Arial"/>
          <w:color w:val="auto"/>
          <w:sz w:val="12"/>
          <w:szCs w:val="12"/>
          <w:lang w:val="pt-BR"/>
        </w:rPr>
        <w:t>Tốt</w:t>
      </w:r>
      <w:r w:rsidRPr="00430C3E">
        <w:rPr>
          <w:rFonts w:ascii="Arial" w:hAnsi="Arial" w:cs="Arial"/>
          <w:color w:val="auto"/>
          <w:sz w:val="12"/>
          <w:szCs w:val="12"/>
        </w:rPr>
        <w:t xml:space="preserve"> </w:t>
      </w:r>
      <w:r w:rsidRPr="00430C3E">
        <w:rPr>
          <w:rFonts w:ascii="Arial" w:hAnsi="Arial" w:cs="Arial"/>
          <w:i/>
          <w:color w:val="auto"/>
          <w:sz w:val="12"/>
          <w:szCs w:val="12"/>
        </w:rPr>
        <w:t xml:space="preserve">(good)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i/>
          <w:color w:val="auto"/>
          <w:sz w:val="12"/>
          <w:szCs w:val="12"/>
        </w:rPr>
        <w:t xml:space="preserve"> </w:t>
      </w:r>
      <w:r w:rsidRPr="00430C3E">
        <w:rPr>
          <w:rFonts w:ascii="Arial" w:hAnsi="Arial" w:cs="Arial"/>
          <w:color w:val="auto"/>
          <w:sz w:val="12"/>
          <w:szCs w:val="12"/>
        </w:rPr>
        <w:t xml:space="preserve">; </w:t>
      </w:r>
      <w:r w:rsidRPr="00430C3E" w:rsidR="00E90AAA">
        <w:rPr>
          <w:rFonts w:ascii="Arial" w:hAnsi="Arial" w:cs="Arial"/>
          <w:i/>
          <w:color w:val="auto"/>
          <w:sz w:val="12"/>
          <w:szCs w:val="12"/>
        </w:rPr>
        <w:t xml:space="preserve">    </w:t>
      </w:r>
      <w:r w:rsidRPr="00430C3E" w:rsidR="006068DD">
        <w:rPr>
          <w:rFonts w:ascii="Arial" w:hAnsi="Arial" w:cs="Arial"/>
          <w:i/>
          <w:color w:val="auto"/>
          <w:sz w:val="12"/>
          <w:szCs w:val="12"/>
          <w:lang w:val="en-US"/>
        </w:rPr>
        <w:t xml:space="preserve"> </w:t>
      </w:r>
      <w:r w:rsidRPr="00430C3E">
        <w:rPr>
          <w:rFonts w:ascii="Arial" w:hAnsi="Arial" w:cs="Arial"/>
          <w:color w:val="auto"/>
          <w:sz w:val="12"/>
          <w:szCs w:val="12"/>
          <w:lang w:val="pt-BR"/>
        </w:rPr>
        <w:t>Trung bình</w:t>
      </w:r>
      <w:r w:rsidRPr="00430C3E">
        <w:rPr>
          <w:rFonts w:ascii="Arial" w:hAnsi="Arial" w:cs="Arial"/>
          <w:color w:val="auto"/>
          <w:sz w:val="12"/>
          <w:szCs w:val="12"/>
        </w:rPr>
        <w:t xml:space="preserve"> (</w:t>
      </w:r>
      <w:r w:rsidRPr="00430C3E">
        <w:rPr>
          <w:rFonts w:ascii="Arial" w:hAnsi="Arial" w:cs="Arial"/>
          <w:i/>
          <w:color w:val="auto"/>
          <w:sz w:val="12"/>
          <w:szCs w:val="12"/>
        </w:rPr>
        <w:t xml:space="preserve">Average)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r w:rsidRPr="00430C3E">
        <w:rPr>
          <w:rFonts w:ascii="Arial" w:hAnsi="Arial" w:cs="Arial"/>
          <w:color w:val="auto"/>
          <w:sz w:val="12"/>
          <w:szCs w:val="12"/>
        </w:rPr>
        <w:t>;</w:t>
      </w:r>
      <w:r w:rsidRPr="00430C3E" w:rsidR="00E90AAA">
        <w:rPr>
          <w:rFonts w:ascii="Arial" w:hAnsi="Arial" w:cs="Arial"/>
          <w:b/>
          <w:color w:val="auto"/>
          <w:sz w:val="12"/>
          <w:szCs w:val="12"/>
        </w:rPr>
        <w:t xml:space="preserve">      </w:t>
      </w:r>
      <w:r w:rsidRPr="00430C3E">
        <w:rPr>
          <w:rFonts w:ascii="Arial" w:hAnsi="Arial" w:cs="Arial"/>
          <w:b/>
          <w:color w:val="auto"/>
          <w:sz w:val="12"/>
          <w:szCs w:val="12"/>
        </w:rPr>
        <w:t xml:space="preserve"> </w:t>
      </w:r>
      <w:r w:rsidRPr="00430C3E">
        <w:rPr>
          <w:rFonts w:ascii="Arial" w:hAnsi="Arial" w:cs="Arial"/>
          <w:color w:val="auto"/>
          <w:sz w:val="12"/>
          <w:szCs w:val="12"/>
          <w:lang w:val="pt-BR"/>
        </w:rPr>
        <w:t>Kém</w:t>
      </w:r>
      <w:r w:rsidRPr="00430C3E">
        <w:rPr>
          <w:rFonts w:ascii="Arial" w:hAnsi="Arial" w:cs="Arial"/>
          <w:b/>
          <w:color w:val="auto"/>
          <w:sz w:val="12"/>
          <w:szCs w:val="12"/>
        </w:rPr>
        <w:t xml:space="preserve"> </w:t>
      </w:r>
      <w:r w:rsidRPr="00430C3E">
        <w:rPr>
          <w:rFonts w:ascii="Arial" w:hAnsi="Arial" w:cs="Arial"/>
          <w:i/>
          <w:color w:val="auto"/>
          <w:sz w:val="12"/>
          <w:szCs w:val="12"/>
        </w:rPr>
        <w:t xml:space="preserve">(Bad)        </w:t>
      </w:r>
      <w:r w:rsidRPr="00430C3E">
        <w:rPr>
          <w:rFonts w:ascii="Symbol" w:hAnsi="Symbol" w:cs="Arial"/>
          <w:b/>
          <w:color w:val="auto"/>
          <w:sz w:val="12"/>
          <w:szCs w:val="12"/>
        </w:rPr>
        <w:sym w:font="Symbol" w:char="F082"/>
      </w:r>
      <w:r w:rsidRPr="00430C3E" w:rsidR="00AB4123">
        <w:rPr>
          <w:rFonts w:ascii="Arial" w:hAnsi="Arial" w:cs="Arial"/>
          <w:b/>
          <w:color w:val="auto"/>
          <w:sz w:val="12"/>
          <w:szCs w:val="12"/>
          <w:lang w:val="en-US"/>
        </w:rPr>
        <w:t xml:space="preserve">  </w:t>
      </w:r>
      <w:r w:rsidRPr="00430C3E" w:rsidR="00E90AAA">
        <w:rPr>
          <w:rFonts w:ascii="Arial" w:hAnsi="Arial" w:cs="Arial"/>
          <w:b/>
          <w:color w:val="auto"/>
          <w:sz w:val="12"/>
          <w:szCs w:val="12"/>
          <w:u w:val="single"/>
          <w:lang w:val="pt-BR"/>
        </w:rPr>
        <w:t>Bác sỹ khám ký</w:t>
      </w:r>
      <w:r w:rsidRPr="00430C3E" w:rsidR="00E90AAA">
        <w:rPr>
          <w:rFonts w:ascii="Arial" w:hAnsi="Arial" w:cs="Arial"/>
          <w:b/>
          <w:color w:val="auto"/>
          <w:sz w:val="12"/>
          <w:szCs w:val="12"/>
          <w:lang w:val="pt-BR"/>
        </w:rPr>
        <w:t xml:space="preserve"> </w:t>
      </w:r>
      <w:r w:rsidRPr="00430C3E" w:rsidR="00E90AAA">
        <w:rPr>
          <w:rFonts w:ascii="Arial" w:hAnsi="Arial" w:cs="Arial"/>
          <w:i/>
          <w:color w:val="auto"/>
          <w:sz w:val="12"/>
          <w:szCs w:val="12"/>
          <w:lang w:val="pt-BR"/>
        </w:rPr>
        <w:t>(Doctor):</w:t>
      </w:r>
      <w:r w:rsidRPr="00430C3E" w:rsidR="00AB4123">
        <w:rPr>
          <w:rFonts w:ascii="Arial" w:hAnsi="Arial" w:cs="Arial"/>
          <w:i/>
          <w:color w:val="auto"/>
          <w:sz w:val="12"/>
          <w:szCs w:val="12"/>
          <w:lang w:val="pt-BR"/>
        </w:rPr>
        <w:t>........</w:t>
      </w:r>
    </w:p>
    <w:p w:rsidR="00735E63" w:rsidRPr="00430C3E" w:rsidP="00942F98">
      <w:pPr>
        <w:spacing w:before="120"/>
        <w:rPr>
          <w:rFonts w:ascii="Arial" w:hAnsi="Arial" w:cs="Arial"/>
          <w:color w:val="auto"/>
          <w:sz w:val="12"/>
          <w:szCs w:val="12"/>
        </w:rPr>
      </w:pPr>
      <w:r w:rsidRPr="00430C3E">
        <w:rPr>
          <w:rFonts w:ascii="Arial" w:hAnsi="Arial" w:cs="Arial"/>
          <w:b/>
          <w:bCs/>
          <w:color w:val="auto"/>
          <w:spacing w:val="-6"/>
          <w:sz w:val="12"/>
          <w:szCs w:val="12"/>
        </w:rPr>
        <w:t xml:space="preserve">ĐÁNH GIÁ TÌNH TRẠNG SỨC KHỎE VÀ KHẢ NĂNG LÀM VIỆC TRÊN BIỂN </w:t>
      </w:r>
      <w:r w:rsidRPr="00430C3E">
        <w:rPr>
          <w:rFonts w:ascii="Arial" w:hAnsi="Arial" w:cs="Arial"/>
          <w:i/>
          <w:color w:val="auto"/>
          <w:spacing w:val="-6"/>
          <w:sz w:val="12"/>
          <w:szCs w:val="12"/>
        </w:rPr>
        <w:t>(Assessment</w:t>
      </w:r>
      <w:r w:rsidRPr="00430C3E" w:rsidR="00BF2FEF">
        <w:rPr>
          <w:rFonts w:ascii="Arial" w:hAnsi="Arial" w:cs="Arial"/>
          <w:i/>
          <w:color w:val="auto"/>
          <w:spacing w:val="-6"/>
          <w:sz w:val="12"/>
          <w:szCs w:val="12"/>
        </w:rPr>
        <w:t xml:space="preserve"> of fitness for studying and</w:t>
      </w:r>
      <w:r w:rsidRPr="00430C3E" w:rsidR="00BF2FEF">
        <w:rPr>
          <w:rFonts w:ascii="Arial" w:hAnsi="Arial" w:cs="Arial"/>
          <w:i/>
          <w:color w:val="auto"/>
          <w:spacing w:val="-6"/>
          <w:sz w:val="12"/>
          <w:szCs w:val="12"/>
          <w:lang w:val="en-US"/>
        </w:rPr>
        <w:t xml:space="preserve"> </w:t>
      </w:r>
      <w:r w:rsidRPr="00430C3E">
        <w:rPr>
          <w:rFonts w:ascii="Arial" w:hAnsi="Arial" w:cs="Arial"/>
          <w:i/>
          <w:color w:val="auto"/>
          <w:spacing w:val="-6"/>
          <w:sz w:val="12"/>
          <w:szCs w:val="12"/>
        </w:rPr>
        <w:t>service at sea):</w:t>
      </w:r>
    </w:p>
    <w:p w:rsidR="00735E63" w:rsidRPr="00430C3E" w:rsidP="00942F98">
      <w:pPr>
        <w:spacing w:before="120"/>
        <w:rPr>
          <w:rFonts w:ascii="Arial" w:hAnsi="Arial" w:cs="Arial"/>
          <w:i/>
          <w:color w:val="auto"/>
          <w:sz w:val="12"/>
          <w:szCs w:val="12"/>
        </w:rPr>
      </w:pPr>
      <w:r w:rsidRPr="00430C3E">
        <w:rPr>
          <w:rFonts w:ascii="Arial" w:hAnsi="Arial" w:cs="Arial"/>
          <w:b/>
          <w:i/>
          <w:color w:val="auto"/>
          <w:sz w:val="12"/>
          <w:szCs w:val="12"/>
          <w:lang w:val="pt-BR"/>
        </w:rPr>
        <w:t>Căn cứ vào tiền sử, kết quả khám lâm sàng và xét nghiệm, kết luận tình trạng sức khỏe của học sinh</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 xml:space="preserve">thuyền viên như sau </w:t>
      </w:r>
      <w:r w:rsidRPr="00430C3E">
        <w:rPr>
          <w:rFonts w:ascii="Arial" w:hAnsi="Arial" w:cs="Arial"/>
          <w:i/>
          <w:color w:val="auto"/>
          <w:sz w:val="12"/>
          <w:szCs w:val="12"/>
        </w:rPr>
        <w:t>(On the basis of the examinee’s personal declaration, my clinical examination and the diagnostic  test  results recorded above, I declare the examinee medically):</w:t>
      </w:r>
    </w:p>
    <w:tbl>
      <w:tblPr>
        <w:tblStyle w:val="TableNormal"/>
        <w:tblW w:w="5000" w:type="pct"/>
        <w:tblCellMar>
          <w:left w:w="0" w:type="dxa"/>
          <w:right w:w="0" w:type="dxa"/>
        </w:tblCellMar>
        <w:tblLook w:val="0000"/>
      </w:tblPr>
      <w:tblGrid>
        <w:gridCol w:w="4381"/>
        <w:gridCol w:w="4690"/>
      </w:tblGrid>
      <w:tr>
        <w:tblPrEx>
          <w:tblW w:w="5000" w:type="pct"/>
          <w:tblCellMar>
            <w:left w:w="0" w:type="dxa"/>
            <w:right w:w="0" w:type="dxa"/>
          </w:tblCellMar>
          <w:tblLook w:val="0000"/>
        </w:tblPrEx>
        <w:trPr>
          <w:cantSplit/>
        </w:trPr>
        <w:tc>
          <w:tcPr>
            <w:tcW w:w="2415" w:type="pct"/>
          </w:tcPr>
          <w:p w:rsidR="00735E63" w:rsidRPr="00430C3E" w:rsidP="00942F98">
            <w:pPr>
              <w:spacing w:before="120"/>
              <w:rPr>
                <w:rFonts w:ascii="Arial" w:hAnsi="Arial" w:cs="Arial"/>
                <w:color w:val="auto"/>
                <w:sz w:val="12"/>
                <w:szCs w:val="12"/>
              </w:rPr>
            </w:pP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b/>
                <w:i/>
                <w:color w:val="auto"/>
                <w:sz w:val="12"/>
                <w:szCs w:val="12"/>
                <w:lang w:val="pt-BR"/>
              </w:rPr>
              <w:t>Đủ sức khỏe học tập</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làm việc</w:t>
            </w:r>
            <w:r w:rsidRPr="00430C3E">
              <w:rPr>
                <w:rFonts w:ascii="Arial" w:hAnsi="Arial" w:cs="Arial"/>
                <w:b/>
                <w:color w:val="auto"/>
                <w:sz w:val="12"/>
                <w:szCs w:val="12"/>
              </w:rPr>
              <w:t xml:space="preserve"> </w:t>
            </w:r>
            <w:r w:rsidRPr="00430C3E">
              <w:rPr>
                <w:rFonts w:ascii="Arial" w:hAnsi="Arial" w:cs="Arial"/>
                <w:i/>
                <w:color w:val="auto"/>
                <w:sz w:val="12"/>
                <w:szCs w:val="12"/>
              </w:rPr>
              <w:t>(Fit for look-out duty)</w:t>
            </w:r>
          </w:p>
        </w:tc>
        <w:tc>
          <w:tcPr>
            <w:tcW w:w="2585" w:type="pct"/>
          </w:tcPr>
          <w:p w:rsidR="00735E63" w:rsidRPr="00430C3E" w:rsidP="00942F98">
            <w:pPr>
              <w:spacing w:before="120"/>
              <w:rPr>
                <w:rFonts w:ascii="Arial" w:hAnsi="Arial" w:cs="Arial"/>
                <w:color w:val="auto"/>
                <w:sz w:val="12"/>
                <w:szCs w:val="12"/>
              </w:rPr>
            </w:pP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b/>
                <w:i/>
                <w:color w:val="auto"/>
                <w:sz w:val="12"/>
                <w:szCs w:val="12"/>
                <w:lang w:val="pt-BR"/>
              </w:rPr>
              <w:t>Không đủ sức khỏe học tập</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làm việc</w:t>
            </w:r>
            <w:r w:rsidRPr="00430C3E">
              <w:rPr>
                <w:rFonts w:ascii="Arial" w:hAnsi="Arial" w:cs="Arial"/>
                <w:color w:val="auto"/>
                <w:sz w:val="12"/>
                <w:szCs w:val="12"/>
              </w:rPr>
              <w:t xml:space="preserve"> </w:t>
            </w:r>
            <w:r w:rsidRPr="00430C3E">
              <w:rPr>
                <w:rFonts w:ascii="Arial" w:hAnsi="Arial" w:cs="Arial"/>
                <w:i/>
                <w:color w:val="auto"/>
                <w:sz w:val="12"/>
                <w:szCs w:val="12"/>
              </w:rPr>
              <w:t>(Not fit for look-out duty)</w:t>
            </w:r>
          </w:p>
        </w:tc>
      </w:tr>
    </w:tbl>
    <w:p w:rsidR="00735E63" w:rsidRPr="00430C3E" w:rsidP="00942F98">
      <w:pPr>
        <w:spacing w:before="120"/>
        <w:rPr>
          <w:rFonts w:ascii="Arial" w:hAnsi="Arial" w:cs="Arial"/>
          <w:b/>
          <w:color w:val="auto"/>
          <w:sz w:val="12"/>
          <w:szCs w:val="12"/>
        </w:rPr>
      </w:pPr>
      <w:r w:rsidRPr="00430C3E">
        <w:rPr>
          <w:rFonts w:ascii="Arial" w:hAnsi="Arial" w:cs="Arial"/>
          <w:color w:val="auto"/>
          <w:sz w:val="12"/>
          <w:szCs w:val="12"/>
          <w:lang w:val="pt-BR"/>
        </w:rPr>
        <w:t>Không hạn chế</w:t>
      </w:r>
      <w:r w:rsidRPr="00430C3E">
        <w:rPr>
          <w:rFonts w:ascii="Arial" w:hAnsi="Arial" w:cs="Arial"/>
          <w:color w:val="auto"/>
          <w:sz w:val="12"/>
          <w:szCs w:val="12"/>
        </w:rPr>
        <w:t xml:space="preserve"> </w:t>
      </w:r>
      <w:r w:rsidRPr="00430C3E">
        <w:rPr>
          <w:rFonts w:ascii="Arial" w:hAnsi="Arial" w:cs="Arial"/>
          <w:i/>
          <w:color w:val="auto"/>
          <w:sz w:val="12"/>
          <w:szCs w:val="12"/>
        </w:rPr>
        <w:t>(Without restriction)</w:t>
      </w:r>
      <w:r w:rsidRPr="00430C3E">
        <w:rPr>
          <w:rFonts w:ascii="Arial" w:hAnsi="Arial" w:cs="Arial"/>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r w:rsidRPr="00430C3E">
        <w:rPr>
          <w:rFonts w:ascii="Arial" w:hAnsi="Arial" w:cs="Arial"/>
          <w:color w:val="auto"/>
          <w:sz w:val="12"/>
          <w:szCs w:val="12"/>
          <w:lang w:val="pt-BR"/>
        </w:rPr>
        <w:t>Có hạn chế</w:t>
      </w:r>
      <w:r w:rsidRPr="00430C3E">
        <w:rPr>
          <w:rFonts w:ascii="Arial" w:hAnsi="Arial" w:cs="Arial"/>
          <w:color w:val="auto"/>
          <w:sz w:val="12"/>
          <w:szCs w:val="12"/>
        </w:rPr>
        <w:t xml:space="preserve"> </w:t>
      </w:r>
      <w:r w:rsidRPr="00430C3E">
        <w:rPr>
          <w:rFonts w:ascii="Arial" w:hAnsi="Arial" w:cs="Arial"/>
          <w:i/>
          <w:color w:val="auto"/>
          <w:sz w:val="12"/>
          <w:szCs w:val="12"/>
        </w:rPr>
        <w:t xml:space="preserve"> (With restriction)</w:t>
      </w:r>
      <w:r w:rsidRPr="00430C3E">
        <w:rPr>
          <w:rFonts w:ascii="Arial" w:hAnsi="Arial" w:cs="Arial"/>
          <w:color w:val="auto"/>
          <w:sz w:val="12"/>
          <w:szCs w:val="12"/>
        </w:rPr>
        <w:t xml:space="preserve"> </w:t>
      </w:r>
      <w:r w:rsidRPr="00430C3E" w:rsidR="00BF2FEF">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b/>
          <w:color w:val="auto"/>
          <w:sz w:val="12"/>
          <w:szCs w:val="12"/>
        </w:rPr>
        <w:t>;</w:t>
      </w:r>
      <w:r w:rsidRPr="00430C3E">
        <w:rPr>
          <w:rFonts w:ascii="Arial" w:hAnsi="Arial" w:cs="Arial"/>
          <w:color w:val="auto"/>
          <w:sz w:val="12"/>
          <w:szCs w:val="12"/>
        </w:rPr>
        <w:t xml:space="preserve">   </w:t>
      </w:r>
      <w:r w:rsidRPr="00430C3E">
        <w:rPr>
          <w:rFonts w:ascii="Arial" w:hAnsi="Arial" w:cs="Arial"/>
          <w:color w:val="auto"/>
          <w:sz w:val="12"/>
          <w:szCs w:val="12"/>
          <w:lang w:val="pt-BR"/>
        </w:rPr>
        <w:t>Yêu cầu đeo kính</w:t>
      </w:r>
      <w:r w:rsidRPr="00430C3E">
        <w:rPr>
          <w:rFonts w:ascii="Arial" w:hAnsi="Arial" w:cs="Arial"/>
          <w:color w:val="auto"/>
          <w:sz w:val="12"/>
          <w:szCs w:val="12"/>
        </w:rPr>
        <w:t xml:space="preserve"> (</w:t>
      </w:r>
      <w:r w:rsidRPr="00430C3E">
        <w:rPr>
          <w:rFonts w:ascii="Arial" w:hAnsi="Arial" w:cs="Arial"/>
          <w:i/>
          <w:color w:val="auto"/>
          <w:sz w:val="12"/>
          <w:szCs w:val="12"/>
        </w:rPr>
        <w:t>Visual aid required)</w:t>
      </w:r>
      <w:r w:rsidRPr="00430C3E" w:rsidR="00BF2FEF">
        <w:rPr>
          <w:rFonts w:ascii="Arial" w:hAnsi="Arial" w:cs="Arial"/>
          <w:i/>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C</w:t>
      </w:r>
      <w:r w:rsidRPr="00430C3E">
        <w:rPr>
          <w:rFonts w:ascii="Arial" w:hAnsi="Arial" w:cs="Arial"/>
          <w:color w:val="auto"/>
          <w:sz w:val="12"/>
          <w:szCs w:val="12"/>
        </w:rPr>
        <w:t xml:space="preserve">ó </w:t>
      </w:r>
      <w:r w:rsidRPr="00430C3E">
        <w:rPr>
          <w:rFonts w:ascii="Arial" w:hAnsi="Arial" w:cs="Arial"/>
          <w:i/>
          <w:color w:val="auto"/>
          <w:sz w:val="12"/>
          <w:szCs w:val="12"/>
        </w:rPr>
        <w:t xml:space="preserve">(Yes)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sidR="00BF2FEF">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Không</w:t>
      </w:r>
      <w:r w:rsidRPr="00430C3E">
        <w:rPr>
          <w:rFonts w:ascii="Arial" w:hAnsi="Arial" w:cs="Arial"/>
          <w:color w:val="auto"/>
          <w:sz w:val="12"/>
          <w:szCs w:val="12"/>
        </w:rPr>
        <w:t xml:space="preserve"> (No</w:t>
      </w:r>
      <w:r w:rsidRPr="00430C3E">
        <w:rPr>
          <w:rFonts w:ascii="Arial" w:hAnsi="Arial" w:cs="Arial"/>
          <w:b/>
          <w:color w:val="auto"/>
          <w:sz w:val="12"/>
          <w:szCs w:val="12"/>
        </w:rPr>
        <w:t xml:space="preserve"> )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Pr>
          <w:p w:rsidR="00281482" w:rsidRPr="00430C3E" w:rsidP="007C486E">
            <w:pPr>
              <w:spacing w:before="120"/>
              <w:rPr>
                <w:rFonts w:ascii="Arial" w:hAnsi="Arial" w:cs="Arial"/>
                <w:color w:val="auto"/>
                <w:sz w:val="12"/>
                <w:szCs w:val="12"/>
                <w:lang w:val="en-US"/>
              </w:rPr>
            </w:pPr>
            <w:r w:rsidRPr="00430C3E">
              <w:rPr>
                <w:rFonts w:ascii="Arial" w:hAnsi="Arial" w:cs="Arial"/>
                <w:b/>
                <w:color w:val="auto"/>
                <w:sz w:val="12"/>
                <w:szCs w:val="12"/>
              </w:rPr>
              <w:t>Nêu rõ những hạn chế</w:t>
            </w:r>
            <w:r w:rsidRPr="00430C3E">
              <w:rPr>
                <w:rFonts w:ascii="Arial" w:hAnsi="Arial" w:cs="Arial"/>
                <w:color w:val="auto"/>
                <w:sz w:val="12"/>
                <w:szCs w:val="12"/>
              </w:rPr>
              <w:t xml:space="preserve"> (</w:t>
            </w:r>
            <w:r w:rsidRPr="00430C3E">
              <w:rPr>
                <w:rFonts w:ascii="Arial" w:hAnsi="Arial" w:cs="Arial"/>
                <w:i/>
                <w:color w:val="auto"/>
                <w:sz w:val="12"/>
                <w:szCs w:val="12"/>
              </w:rPr>
              <w:t>ví dụ: Vị trí đặc biệt, khu vực hoạt động của tầu</w:t>
            </w:r>
            <w:r w:rsidRPr="00430C3E">
              <w:rPr>
                <w:rFonts w:ascii="Arial" w:hAnsi="Arial" w:cs="Arial"/>
                <w:color w:val="auto"/>
                <w:sz w:val="12"/>
                <w:szCs w:val="12"/>
              </w:rPr>
              <w:t>) (</w:t>
            </w:r>
            <w:r w:rsidRPr="00430C3E">
              <w:rPr>
                <w:rFonts w:ascii="Arial" w:hAnsi="Arial" w:cs="Arial"/>
                <w:bCs/>
                <w:color w:val="auto"/>
                <w:sz w:val="12"/>
                <w:szCs w:val="12"/>
              </w:rPr>
              <w:t>Describe restriction (e.g., specific position, trade area of ship</w:t>
            </w:r>
            <w:r w:rsidRPr="00430C3E">
              <w:rPr>
                <w:rFonts w:ascii="Arial" w:hAnsi="Arial" w:cs="Arial"/>
                <w:color w:val="auto"/>
                <w:sz w:val="12"/>
                <w:szCs w:val="12"/>
              </w:rPr>
              <w:t>):…….......................…</w:t>
            </w:r>
            <w:r w:rsidRPr="00430C3E">
              <w:rPr>
                <w:rFonts w:ascii="Arial" w:hAnsi="Arial" w:cs="Arial"/>
                <w:color w:val="auto"/>
                <w:sz w:val="12"/>
                <w:szCs w:val="12"/>
                <w:lang w:val="en-US"/>
              </w:rPr>
              <w:t>…</w:t>
            </w:r>
          </w:p>
          <w:p w:rsidR="00281482" w:rsidRPr="00430C3E" w:rsidP="007C486E">
            <w:pPr>
              <w:spacing w:before="120"/>
              <w:rPr>
                <w:rFonts w:ascii="Arial" w:hAnsi="Arial" w:cs="Arial"/>
                <w:color w:val="1F4E79"/>
                <w:sz w:val="12"/>
                <w:szCs w:val="12"/>
              </w:rPr>
            </w:pPr>
            <w:r w:rsidRPr="00430C3E">
              <w:rPr>
                <w:rFonts w:ascii="Arial" w:hAnsi="Arial" w:cs="Arial"/>
                <w:color w:val="auto"/>
                <w:sz w:val="12"/>
                <w:szCs w:val="12"/>
              </w:rPr>
              <w:t>……………………………………………………………………………………………………………………………………………………………………………</w:t>
            </w:r>
            <w:r w:rsidRPr="00430C3E">
              <w:rPr>
                <w:rFonts w:ascii="Arial" w:hAnsi="Arial" w:cs="Arial"/>
                <w:color w:val="auto"/>
                <w:sz w:val="12"/>
                <w:szCs w:val="12"/>
                <w:lang w:val="en-US"/>
              </w:rPr>
              <w:t>……………..</w:t>
            </w:r>
            <w:r w:rsidRPr="00430C3E">
              <w:rPr>
                <w:rFonts w:ascii="Arial" w:hAnsi="Arial" w:cs="Arial"/>
                <w:color w:val="auto"/>
                <w:sz w:val="12"/>
                <w:szCs w:val="12"/>
              </w:rPr>
              <w:t>..</w:t>
            </w:r>
          </w:p>
          <w:p w:rsidR="00281482" w:rsidRPr="00430C3E" w:rsidP="007C486E">
            <w:pPr>
              <w:spacing w:before="120"/>
              <w:rPr>
                <w:rFonts w:ascii="Arial" w:hAnsi="Arial" w:cs="Arial"/>
                <w:b/>
                <w:color w:val="auto"/>
                <w:sz w:val="12"/>
                <w:szCs w:val="12"/>
                <w:lang w:val="en-US"/>
              </w:rPr>
            </w:pPr>
          </w:p>
        </w:tc>
      </w:tr>
    </w:tbl>
    <w:p w:rsidR="00735E63"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w:t>
      </w:r>
    </w:p>
    <w:tbl>
      <w:tblPr>
        <w:tblStyle w:val="TableNormal"/>
        <w:tblpPr w:leftFromText="180" w:rightFromText="180" w:vertAnchor="text" w:tblpY="-13"/>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1129C9" w:rsidRPr="00430C3E" w:rsidP="00942F98">
            <w:pPr>
              <w:framePr w:hSpace="180" w:wrap="around" w:vAnchor="text" w:hAnchor="text" w:y="-13"/>
              <w:spacing w:before="120"/>
              <w:rPr>
                <w:rFonts w:ascii="Arial" w:hAnsi="Arial" w:cs="Arial"/>
                <w:color w:val="auto"/>
                <w:sz w:val="12"/>
                <w:szCs w:val="12"/>
              </w:rPr>
            </w:pPr>
          </w:p>
        </w:tc>
        <w:tc>
          <w:tcPr>
            <w:tcW w:w="2500" w:type="pct"/>
          </w:tcPr>
          <w:p w:rsidR="001129C9" w:rsidRPr="00430C3E" w:rsidP="00942F98">
            <w:pPr>
              <w:framePr w:hSpace="180" w:wrap="around" w:vAnchor="text" w:hAnchor="text" w:y="-13"/>
              <w:spacing w:before="120"/>
              <w:jc w:val="center"/>
              <w:rPr>
                <w:rFonts w:ascii="Arial" w:hAnsi="Arial" w:cs="Arial"/>
                <w:color w:val="auto"/>
                <w:sz w:val="12"/>
                <w:szCs w:val="12"/>
              </w:rPr>
            </w:pPr>
            <w:r w:rsidRPr="00430C3E">
              <w:rPr>
                <w:rFonts w:ascii="Arial" w:hAnsi="Arial" w:cs="Arial"/>
                <w:b/>
                <w:color w:val="auto"/>
                <w:sz w:val="12"/>
                <w:szCs w:val="12"/>
                <w:lang w:val="en-US"/>
              </w:rPr>
              <w:t>N</w:t>
            </w:r>
            <w:r w:rsidRPr="00430C3E">
              <w:rPr>
                <w:rFonts w:ascii="Arial" w:hAnsi="Arial" w:cs="Arial"/>
                <w:b/>
                <w:color w:val="auto"/>
                <w:sz w:val="12"/>
                <w:szCs w:val="12"/>
              </w:rPr>
              <w:t>gày hết hạn của giáy khám sức kh</w:t>
            </w:r>
            <w:r w:rsidRPr="00430C3E">
              <w:rPr>
                <w:rFonts w:ascii="Arial" w:hAnsi="Arial" w:cs="Arial"/>
                <w:b/>
                <w:color w:val="auto"/>
                <w:sz w:val="12"/>
                <w:szCs w:val="12"/>
                <w:lang w:val="en-US"/>
              </w:rPr>
              <w:t>ỏe</w:t>
            </w:r>
            <w:r w:rsidRPr="00430C3E">
              <w:rPr>
                <w:rFonts w:ascii="Arial" w:hAnsi="Arial" w:cs="Arial"/>
                <w:b/>
                <w:color w:val="auto"/>
                <w:sz w:val="12"/>
                <w:szCs w:val="12"/>
              </w:rPr>
              <w:t xml:space="preserve">  </w:t>
            </w:r>
            <w:r w:rsidRPr="00430C3E">
              <w:rPr>
                <w:rFonts w:ascii="Arial" w:hAnsi="Arial" w:cs="Arial"/>
                <w:color w:val="auto"/>
                <w:sz w:val="12"/>
                <w:szCs w:val="12"/>
              </w:rPr>
              <w:t>(Ngày ......</w:t>
            </w:r>
            <w:r w:rsidRPr="00430C3E" w:rsidR="00C268CF">
              <w:rPr>
                <w:rFonts w:ascii="Arial" w:hAnsi="Arial" w:cs="Arial"/>
                <w:color w:val="auto"/>
                <w:sz w:val="12"/>
                <w:szCs w:val="12"/>
              </w:rPr>
              <w:t>/</w:t>
            </w:r>
            <w:r w:rsidRPr="00430C3E">
              <w:rPr>
                <w:rFonts w:ascii="Arial" w:hAnsi="Arial" w:cs="Arial"/>
                <w:color w:val="auto"/>
                <w:sz w:val="12"/>
                <w:szCs w:val="12"/>
              </w:rPr>
              <w:t xml:space="preserve"> .......</w:t>
            </w:r>
            <w:r w:rsidRPr="00430C3E" w:rsidR="00C268CF">
              <w:rPr>
                <w:rFonts w:ascii="Arial" w:hAnsi="Arial" w:cs="Arial"/>
                <w:color w:val="auto"/>
                <w:sz w:val="12"/>
                <w:szCs w:val="12"/>
              </w:rPr>
              <w:t>/</w:t>
            </w:r>
            <w:r w:rsidRPr="00430C3E">
              <w:rPr>
                <w:rFonts w:ascii="Arial" w:hAnsi="Arial" w:cs="Arial"/>
                <w:color w:val="auto"/>
                <w:sz w:val="12"/>
                <w:szCs w:val="12"/>
              </w:rPr>
              <w:t xml:space="preserve"> 20....</w:t>
            </w:r>
          </w:p>
          <w:p w:rsidR="001129C9" w:rsidRPr="00430C3E" w:rsidP="00942F98">
            <w:pPr>
              <w:framePr w:hSpace="180" w:wrap="around" w:vAnchor="text" w:hAnchor="text" w:y="-13"/>
              <w:spacing w:before="120"/>
              <w:jc w:val="center"/>
              <w:rPr>
                <w:rFonts w:ascii="Arial" w:hAnsi="Arial" w:cs="Arial"/>
                <w:b/>
                <w:i/>
                <w:color w:val="auto"/>
                <w:sz w:val="12"/>
                <w:szCs w:val="12"/>
              </w:rPr>
            </w:pPr>
            <w:r w:rsidRPr="00430C3E">
              <w:rPr>
                <w:rFonts w:ascii="Arial" w:hAnsi="Arial" w:cs="Arial"/>
                <w:b/>
                <w:i/>
                <w:color w:val="auto"/>
                <w:sz w:val="12"/>
                <w:szCs w:val="12"/>
              </w:rPr>
              <w:t>(Medical certificate’s date of expiration (day</w:t>
            </w:r>
            <w:r w:rsidRPr="00430C3E" w:rsidR="00C268CF">
              <w:rPr>
                <w:rFonts w:ascii="Arial" w:hAnsi="Arial" w:cs="Arial"/>
                <w:b/>
                <w:i/>
                <w:color w:val="auto"/>
                <w:sz w:val="12"/>
                <w:szCs w:val="12"/>
              </w:rPr>
              <w:t>/</w:t>
            </w:r>
            <w:r w:rsidRPr="00430C3E">
              <w:rPr>
                <w:rFonts w:ascii="Arial" w:hAnsi="Arial" w:cs="Arial"/>
                <w:b/>
                <w:i/>
                <w:color w:val="auto"/>
                <w:sz w:val="12"/>
                <w:szCs w:val="12"/>
              </w:rPr>
              <w:t>month</w:t>
            </w:r>
            <w:r w:rsidRPr="00430C3E" w:rsidR="00C268CF">
              <w:rPr>
                <w:rFonts w:ascii="Arial" w:hAnsi="Arial" w:cs="Arial"/>
                <w:b/>
                <w:i/>
                <w:color w:val="auto"/>
                <w:sz w:val="12"/>
                <w:szCs w:val="12"/>
              </w:rPr>
              <w:t>/</w:t>
            </w:r>
            <w:r w:rsidRPr="00430C3E">
              <w:rPr>
                <w:rFonts w:ascii="Arial" w:hAnsi="Arial" w:cs="Arial"/>
                <w:b/>
                <w:i/>
                <w:color w:val="auto"/>
                <w:sz w:val="12"/>
                <w:szCs w:val="12"/>
              </w:rPr>
              <w:t>year)</w:t>
            </w:r>
          </w:p>
          <w:p w:rsidR="001129C9" w:rsidRPr="00430C3E" w:rsidP="00942F98">
            <w:pPr>
              <w:framePr w:hSpace="180" w:wrap="around" w:vAnchor="text" w:hAnchor="text" w:y="-13"/>
              <w:spacing w:before="120"/>
              <w:jc w:val="center"/>
              <w:rPr>
                <w:rFonts w:ascii="Arial" w:hAnsi="Arial" w:cs="Arial"/>
                <w:color w:val="auto"/>
                <w:sz w:val="12"/>
                <w:szCs w:val="12"/>
              </w:rPr>
            </w:pPr>
            <w:r w:rsidRPr="00430C3E">
              <w:rPr>
                <w:rFonts w:ascii="Arial" w:hAnsi="Arial" w:cs="Arial"/>
                <w:b/>
                <w:i/>
                <w:color w:val="auto"/>
                <w:sz w:val="12"/>
                <w:szCs w:val="12"/>
              </w:rPr>
              <w:t xml:space="preserve">Ngày khám </w:t>
            </w:r>
            <w:r w:rsidRPr="00430C3E">
              <w:rPr>
                <w:rFonts w:ascii="Arial" w:hAnsi="Arial" w:cs="Arial"/>
                <w:color w:val="auto"/>
                <w:sz w:val="12"/>
                <w:szCs w:val="12"/>
              </w:rPr>
              <w:t>(</w:t>
            </w:r>
            <w:r w:rsidRPr="00430C3E">
              <w:rPr>
                <w:rFonts w:ascii="Arial" w:hAnsi="Arial" w:cs="Arial"/>
                <w:i/>
                <w:color w:val="auto"/>
                <w:sz w:val="12"/>
                <w:szCs w:val="12"/>
              </w:rPr>
              <w:t>Date of examination</w:t>
            </w:r>
            <w:r w:rsidRPr="00430C3E">
              <w:rPr>
                <w:rFonts w:ascii="Arial" w:hAnsi="Arial" w:cs="Arial"/>
                <w:color w:val="auto"/>
                <w:sz w:val="12"/>
                <w:szCs w:val="12"/>
              </w:rPr>
              <w:t>): .......</w:t>
            </w:r>
            <w:r w:rsidRPr="00430C3E" w:rsidR="00C268CF">
              <w:rPr>
                <w:rFonts w:ascii="Arial" w:hAnsi="Arial" w:cs="Arial"/>
                <w:color w:val="auto"/>
                <w:sz w:val="12"/>
                <w:szCs w:val="12"/>
              </w:rPr>
              <w:t>/</w:t>
            </w:r>
            <w:r w:rsidRPr="00430C3E">
              <w:rPr>
                <w:rFonts w:ascii="Arial" w:hAnsi="Arial" w:cs="Arial"/>
                <w:color w:val="auto"/>
                <w:sz w:val="12"/>
                <w:szCs w:val="12"/>
              </w:rPr>
              <w:t xml:space="preserve">...... </w:t>
            </w:r>
            <w:r w:rsidRPr="00430C3E" w:rsidR="00C268CF">
              <w:rPr>
                <w:rFonts w:ascii="Arial" w:hAnsi="Arial" w:cs="Arial"/>
                <w:color w:val="auto"/>
                <w:sz w:val="12"/>
                <w:szCs w:val="12"/>
              </w:rPr>
              <w:t>/</w:t>
            </w:r>
            <w:r w:rsidRPr="00430C3E">
              <w:rPr>
                <w:rFonts w:ascii="Arial" w:hAnsi="Arial" w:cs="Arial"/>
                <w:color w:val="auto"/>
                <w:sz w:val="12"/>
                <w:szCs w:val="12"/>
              </w:rPr>
              <w:t xml:space="preserve"> 20....</w:t>
            </w:r>
          </w:p>
          <w:p w:rsidR="001129C9" w:rsidRPr="00430C3E" w:rsidP="00942F98">
            <w:pPr>
              <w:framePr w:hSpace="180" w:wrap="around" w:vAnchor="text" w:hAnchor="text" w:y="-13"/>
              <w:spacing w:before="120"/>
              <w:jc w:val="center"/>
              <w:rPr>
                <w:rFonts w:ascii="Arial" w:hAnsi="Arial" w:cs="Arial"/>
                <w:i/>
                <w:color w:val="auto"/>
                <w:sz w:val="12"/>
                <w:szCs w:val="12"/>
                <w:lang w:val="en-US"/>
              </w:rPr>
            </w:pPr>
            <w:r w:rsidRPr="00430C3E">
              <w:rPr>
                <w:rFonts w:ascii="Arial" w:hAnsi="Arial" w:cs="Arial"/>
                <w:b/>
                <w:color w:val="auto"/>
                <w:sz w:val="12"/>
                <w:szCs w:val="12"/>
                <w:lang w:val="en-US"/>
              </w:rPr>
              <w:t>CHỮ KÝ CỦA BÁC SĨ KẾT LUẬN</w:t>
              <w:br/>
            </w:r>
            <w:r w:rsidRPr="00430C3E">
              <w:rPr>
                <w:rFonts w:ascii="Arial" w:hAnsi="Arial" w:cs="Arial"/>
                <w:b/>
                <w:i/>
                <w:color w:val="auto"/>
                <w:sz w:val="12"/>
                <w:szCs w:val="12"/>
                <w:lang w:val="en-US"/>
              </w:rPr>
              <w:t>(Sign, full name, seal of authorized physician)</w:t>
            </w:r>
          </w:p>
        </w:tc>
      </w:tr>
    </w:tbl>
    <w:p w:rsidR="006822F0" w:rsidRPr="00430C3E" w:rsidP="00942F98">
      <w:pPr>
        <w:spacing w:before="120"/>
        <w:jc w:val="center"/>
        <w:rPr>
          <w:rFonts w:ascii="Arial" w:hAnsi="Arial" w:cs="Arial"/>
          <w:b/>
          <w:lang w:val="en-US"/>
        </w:rPr>
      </w:pPr>
      <w:bookmarkStart w:id="56" w:name="chuong_pl_4"/>
      <w:r w:rsidRPr="00430C3E" w:rsidR="007E663D">
        <w:rPr>
          <w:rFonts w:ascii="Arial" w:hAnsi="Arial" w:cs="Arial"/>
          <w:b/>
        </w:rPr>
        <w:t>PHỤ LỤC SỐ IV</w:t>
      </w:r>
      <w:bookmarkEnd w:id="56"/>
    </w:p>
    <w:p w:rsidR="006822F0" w:rsidRPr="00430C3E" w:rsidP="00942F98">
      <w:pPr>
        <w:spacing w:before="120"/>
        <w:jc w:val="center"/>
        <w:rPr>
          <w:rFonts w:ascii="Arial" w:hAnsi="Arial" w:cs="Arial"/>
          <w:sz w:val="20"/>
        </w:rPr>
      </w:pPr>
      <w:bookmarkStart w:id="57" w:name="chuong_pl_4_name"/>
      <w:r w:rsidRPr="00430C3E" w:rsidR="007E663D">
        <w:rPr>
          <w:rFonts w:ascii="Arial" w:hAnsi="Arial" w:cs="Arial"/>
          <w:sz w:val="20"/>
        </w:rPr>
        <w:t>MẪU GIẤY KHÁM SỨC KHỎE THUYỀN VIÊN LÀM VIỆC TRÊN TÀU BIỂN VIỆT NAM</w:t>
      </w:r>
      <w:bookmarkEnd w:id="57"/>
      <w:r w:rsidRPr="00430C3E">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 của Bộ trưởng Bộ Y tế)</w:t>
      </w:r>
    </w:p>
    <w:tbl>
      <w:tblPr>
        <w:tblStyle w:val="TableNormal"/>
        <w:tblW w:w="0" w:type="auto"/>
        <w:tblLook w:val="01E0"/>
      </w:tblPr>
      <w:tblGrid>
        <w:gridCol w:w="1308"/>
        <w:gridCol w:w="3480"/>
        <w:gridCol w:w="3960"/>
      </w:tblGrid>
      <w:tr w:rsidTr="007C486E">
        <w:tblPrEx>
          <w:tblW w:w="0" w:type="auto"/>
          <w:tblLook w:val="01E0"/>
        </w:tblPrEx>
        <w:tc>
          <w:tcPr>
            <w:tcW w:w="1308" w:type="dxa"/>
            <w:vMerge w:val="restart"/>
          </w:tcPr>
          <w:p w:rsidR="006822F0" w:rsidRPr="00430C3E" w:rsidP="007C486E">
            <w:pPr>
              <w:spacing w:before="120"/>
              <w:rPr>
                <w:rFonts w:ascii="Arial" w:hAnsi="Arial" w:cs="Arial"/>
                <w:sz w:val="16"/>
                <w:lang w:val="en-US"/>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77"/>
            </w:tblGrid>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77" w:type="dxa"/>
                </w:tcPr>
                <w:p w:rsidR="006822F0" w:rsidRPr="00430C3E" w:rsidP="007C486E">
                  <w:pPr>
                    <w:spacing w:before="120"/>
                    <w:jc w:val="center"/>
                    <w:rPr>
                      <w:rFonts w:ascii="Arial" w:hAnsi="Arial" w:cs="Arial"/>
                      <w:i/>
                      <w:sz w:val="16"/>
                      <w:lang w:val="en-US"/>
                    </w:rPr>
                  </w:pPr>
                  <w:r w:rsidRPr="00430C3E">
                    <w:rPr>
                      <w:rFonts w:ascii="Arial" w:hAnsi="Arial" w:cs="Arial"/>
                      <w:i/>
                      <w:sz w:val="16"/>
                      <w:lang w:val="en-US"/>
                    </w:rPr>
                    <w:t xml:space="preserve">Ảnh mầu </w:t>
                    <w:br/>
                    <w:t>Picture</w:t>
                    <w:br/>
                    <w:t>(3x4cm)</w:t>
                  </w:r>
                </w:p>
              </w:tc>
            </w:tr>
          </w:tbl>
          <w:p w:rsidR="006822F0" w:rsidRPr="00430C3E" w:rsidP="007C486E">
            <w:pPr>
              <w:spacing w:before="120"/>
              <w:rPr>
                <w:rFonts w:ascii="Arial" w:hAnsi="Arial" w:cs="Arial"/>
                <w:sz w:val="16"/>
                <w:lang w:val="en-US"/>
              </w:rPr>
            </w:pPr>
          </w:p>
        </w:tc>
        <w:tc>
          <w:tcPr>
            <w:tcW w:w="3480" w:type="dxa"/>
          </w:tcPr>
          <w:p w:rsidR="006822F0" w:rsidRPr="00430C3E" w:rsidP="007C486E">
            <w:pPr>
              <w:spacing w:before="120"/>
              <w:rPr>
                <w:rFonts w:ascii="Arial" w:hAnsi="Arial" w:cs="Arial"/>
                <w:sz w:val="16"/>
                <w:lang w:val="en-US"/>
              </w:rPr>
            </w:pPr>
            <w:r w:rsidRPr="00430C3E">
              <w:rPr>
                <w:rFonts w:ascii="Arial" w:hAnsi="Arial" w:cs="Arial"/>
                <w:sz w:val="16"/>
                <w:lang w:val="en-US"/>
              </w:rPr>
              <w:t>BỘ Y TẾ</w:t>
              <w:br/>
            </w:r>
            <w:r w:rsidRPr="00430C3E">
              <w:rPr>
                <w:rFonts w:ascii="Arial" w:hAnsi="Arial" w:cs="Arial"/>
                <w:b/>
                <w:sz w:val="16"/>
                <w:lang w:val="en-US"/>
              </w:rPr>
              <w:t>BỆNH VIỆN………………………</w:t>
              <w:br/>
            </w:r>
            <w:r w:rsidRPr="00430C3E">
              <w:rPr>
                <w:rFonts w:ascii="Arial" w:hAnsi="Arial" w:cs="Arial"/>
                <w:sz w:val="16"/>
                <w:lang w:val="en-US"/>
              </w:rPr>
              <w:t>MINISTRY OF HEALTH</w:t>
              <w:br/>
            </w:r>
            <w:r w:rsidRPr="00430C3E">
              <w:rPr>
                <w:rFonts w:ascii="Arial" w:hAnsi="Arial" w:cs="Arial"/>
                <w:b/>
                <w:sz w:val="16"/>
                <w:lang w:val="en-US"/>
              </w:rPr>
              <w:t>HOSPITAL ……………………..</w:t>
            </w:r>
          </w:p>
        </w:tc>
        <w:tc>
          <w:tcPr>
            <w:tcW w:w="3960" w:type="dxa"/>
          </w:tcPr>
          <w:p w:rsidR="006822F0" w:rsidRPr="00430C3E" w:rsidP="007C486E">
            <w:pPr>
              <w:spacing w:before="120"/>
              <w:jc w:val="center"/>
              <w:rPr>
                <w:rFonts w:ascii="Arial" w:hAnsi="Arial" w:cs="Arial"/>
                <w:sz w:val="16"/>
                <w:lang w:val="en-US"/>
              </w:rPr>
            </w:pPr>
            <w:r w:rsidRPr="00430C3E">
              <w:rPr>
                <w:rFonts w:ascii="Arial" w:hAnsi="Arial" w:cs="Arial"/>
                <w:b/>
                <w:sz w:val="16"/>
              </w:rPr>
              <w:t xml:space="preserve">CỘNG HÒA XÃ HỘI CHỦ NGHĨA VIỆT NAM </w:t>
              <w:br/>
              <w:t>Độc lập - Tự do - Hạnh phúc</w:t>
              <w:br/>
              <w:t>-------------</w:t>
            </w:r>
            <w:r w:rsidRPr="00430C3E">
              <w:rPr>
                <w:rFonts w:ascii="Arial" w:hAnsi="Arial" w:cs="Arial"/>
                <w:b/>
                <w:sz w:val="16"/>
                <w:lang w:val="en-US"/>
              </w:rPr>
              <w:br/>
            </w:r>
            <w:r w:rsidRPr="00430C3E">
              <w:rPr>
                <w:rFonts w:ascii="Arial" w:hAnsi="Arial" w:cs="Arial"/>
                <w:sz w:val="16"/>
                <w:lang w:val="en-US"/>
              </w:rPr>
              <w:t>TH</w:t>
            </w:r>
            <w:r w:rsidRPr="00430C3E" w:rsidR="00AB4123">
              <w:rPr>
                <w:rFonts w:ascii="Arial" w:hAnsi="Arial" w:cs="Arial"/>
                <w:sz w:val="16"/>
                <w:lang w:val="en-US"/>
              </w:rPr>
              <w:t>E SOCIALIST REPUBLIC OF VIETNAM</w:t>
            </w:r>
            <w:r w:rsidRPr="00430C3E">
              <w:rPr>
                <w:rFonts w:ascii="Arial" w:hAnsi="Arial" w:cs="Arial"/>
                <w:sz w:val="16"/>
                <w:lang w:val="en-US"/>
              </w:rPr>
              <w:br/>
              <w:t>Independence - Freedom - Happiness</w:t>
              <w:br/>
            </w:r>
            <w:r w:rsidRPr="00430C3E">
              <w:rPr>
                <w:rFonts w:ascii="Arial" w:hAnsi="Arial" w:cs="Arial"/>
                <w:b/>
                <w:sz w:val="16"/>
              </w:rPr>
              <w:t>-------------</w:t>
            </w:r>
          </w:p>
        </w:tc>
      </w:tr>
      <w:tr w:rsidTr="007C486E">
        <w:tblPrEx>
          <w:tblW w:w="0" w:type="auto"/>
          <w:tblLook w:val="01E0"/>
        </w:tblPrEx>
        <w:trPr>
          <w:trHeight w:val="516"/>
        </w:trPr>
        <w:tc>
          <w:tcPr>
            <w:tcW w:w="1308" w:type="dxa"/>
            <w:vMerge/>
          </w:tcPr>
          <w:p w:rsidR="006822F0" w:rsidRPr="00430C3E" w:rsidP="007C486E">
            <w:pPr>
              <w:spacing w:before="120"/>
              <w:rPr>
                <w:rFonts w:ascii="Arial" w:hAnsi="Arial" w:cs="Arial"/>
                <w:sz w:val="16"/>
                <w:lang w:val="en-US"/>
              </w:rPr>
            </w:pPr>
          </w:p>
        </w:tc>
        <w:tc>
          <w:tcPr>
            <w:tcW w:w="7440" w:type="dxa"/>
            <w:gridSpan w:val="2"/>
            <w:vMerge w:val="restart"/>
          </w:tcPr>
          <w:p w:rsidR="006822F0" w:rsidRPr="00430C3E" w:rsidP="007C486E">
            <w:pPr>
              <w:spacing w:before="120"/>
              <w:jc w:val="center"/>
              <w:rPr>
                <w:rFonts w:ascii="Arial" w:hAnsi="Arial" w:cs="Arial"/>
                <w:b/>
                <w:sz w:val="16"/>
                <w:lang w:val="en-US"/>
              </w:rPr>
            </w:pPr>
            <w:r w:rsidRPr="00430C3E" w:rsidR="00C571C7">
              <w:rPr>
                <w:rFonts w:ascii="Arial" w:hAnsi="Arial" w:cs="Arial"/>
                <w:b/>
                <w:lang w:val="en-US"/>
              </w:rPr>
              <w:t xml:space="preserve">GIẤY </w:t>
            </w:r>
            <w:r w:rsidRPr="00430C3E">
              <w:rPr>
                <w:rFonts w:ascii="Arial" w:hAnsi="Arial" w:cs="Arial"/>
                <w:b/>
                <w:lang w:val="en-US"/>
              </w:rPr>
              <w:t xml:space="preserve">KHÁM SỨC KHỎE </w:t>
            </w:r>
            <w:r w:rsidRPr="00430C3E" w:rsidR="00C571C7">
              <w:rPr>
                <w:rFonts w:ascii="Arial" w:hAnsi="Arial" w:cs="Arial"/>
                <w:b/>
                <w:lang w:val="en-US"/>
              </w:rPr>
              <w:br/>
            </w:r>
            <w:r w:rsidRPr="00430C3E">
              <w:rPr>
                <w:rFonts w:ascii="Arial" w:hAnsi="Arial" w:cs="Arial"/>
                <w:b/>
                <w:i/>
                <w:sz w:val="16"/>
                <w:lang w:val="en-US"/>
              </w:rPr>
              <w:t>(Medical examination)</w:t>
            </w:r>
          </w:p>
        </w:tc>
      </w:tr>
      <w:tr w:rsidTr="007C486E">
        <w:tblPrEx>
          <w:tblW w:w="0" w:type="auto"/>
          <w:tblLook w:val="01E0"/>
        </w:tblPrEx>
        <w:tc>
          <w:tcPr>
            <w:tcW w:w="1308" w:type="dxa"/>
          </w:tcPr>
          <w:p w:rsidR="006822F0" w:rsidRPr="00430C3E" w:rsidP="007C486E">
            <w:pPr>
              <w:spacing w:before="120"/>
              <w:rPr>
                <w:rFonts w:ascii="Arial" w:hAnsi="Arial" w:cs="Arial"/>
                <w:sz w:val="16"/>
                <w:lang w:val="en-US"/>
              </w:rPr>
            </w:pPr>
            <w:r w:rsidRPr="00430C3E">
              <w:rPr>
                <w:rFonts w:ascii="Arial" w:hAnsi="Arial" w:cs="Arial"/>
                <w:sz w:val="16"/>
                <w:lang w:val="en-US"/>
              </w:rPr>
              <w:t>No: ….</w:t>
            </w:r>
            <w:r w:rsidRPr="00430C3E" w:rsidR="00C268CF">
              <w:rPr>
                <w:rFonts w:ascii="Arial" w:hAnsi="Arial" w:cs="Arial"/>
                <w:sz w:val="16"/>
                <w:lang w:val="en-US"/>
              </w:rPr>
              <w:t>/</w:t>
            </w:r>
            <w:r w:rsidRPr="00430C3E">
              <w:rPr>
                <w:rFonts w:ascii="Arial" w:hAnsi="Arial" w:cs="Arial"/>
                <w:sz w:val="16"/>
                <w:lang w:val="en-US"/>
              </w:rPr>
              <w:t>……</w:t>
            </w:r>
          </w:p>
        </w:tc>
        <w:tc>
          <w:tcPr>
            <w:tcW w:w="7440" w:type="dxa"/>
            <w:gridSpan w:val="2"/>
            <w:vMerge/>
          </w:tcPr>
          <w:p w:rsidR="006822F0" w:rsidRPr="00430C3E" w:rsidP="007C486E">
            <w:pPr>
              <w:spacing w:before="120"/>
              <w:jc w:val="center"/>
              <w:rPr>
                <w:rFonts w:ascii="Arial" w:hAnsi="Arial" w:cs="Arial"/>
                <w:b/>
                <w:sz w:val="16"/>
              </w:rPr>
            </w:pPr>
          </w:p>
        </w:tc>
      </w:tr>
    </w:tbl>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 xml:space="preserve">Họ và tên </w:t>
      </w:r>
      <w:r w:rsidRPr="00430C3E">
        <w:rPr>
          <w:rFonts w:ascii="Arial" w:hAnsi="Arial" w:cs="Arial"/>
          <w:b w:val="0"/>
          <w:i/>
          <w:sz w:val="12"/>
          <w:szCs w:val="12"/>
        </w:rPr>
        <w:t>(Name (last, first, middle)</w:t>
      </w:r>
      <w:r w:rsidRPr="00430C3E">
        <w:rPr>
          <w:rFonts w:ascii="Arial" w:hAnsi="Arial" w:cs="Arial"/>
          <w:b w:val="0"/>
          <w:sz w:val="12"/>
          <w:szCs w:val="12"/>
        </w:rPr>
        <w:t xml:space="preserve">:............................................................................................. Giới </w:t>
      </w:r>
      <w:r w:rsidRPr="00430C3E">
        <w:rPr>
          <w:rFonts w:ascii="Arial" w:hAnsi="Arial" w:cs="Arial"/>
          <w:b w:val="0"/>
          <w:i/>
          <w:sz w:val="12"/>
          <w:szCs w:val="12"/>
        </w:rPr>
        <w:t>(Sex</w:t>
      </w:r>
      <w:r w:rsidRPr="00430C3E">
        <w:rPr>
          <w:rFonts w:ascii="Arial" w:hAnsi="Arial" w:cs="Arial"/>
          <w:b w:val="0"/>
          <w:sz w:val="12"/>
          <w:szCs w:val="12"/>
        </w:rPr>
        <w:t xml:space="preserve">):  </w:t>
      </w:r>
      <w:r w:rsidRPr="00430C3E" w:rsidR="004F17DB">
        <w:rPr>
          <w:rFonts w:ascii="Arial" w:hAnsi="Arial" w:cs="Arial"/>
          <w:b w:val="0"/>
          <w:sz w:val="12"/>
          <w:szCs w:val="12"/>
        </w:rPr>
        <w:t xml:space="preserve">               </w:t>
      </w:r>
      <w:r w:rsidRPr="00430C3E">
        <w:rPr>
          <w:rFonts w:ascii="Arial" w:hAnsi="Arial" w:cs="Arial"/>
          <w:b w:val="0"/>
          <w:sz w:val="12"/>
          <w:szCs w:val="12"/>
        </w:rPr>
        <w:t xml:space="preserve"> Nam </w:t>
      </w:r>
      <w:r w:rsidRPr="00430C3E">
        <w:rPr>
          <w:rFonts w:ascii="Arial" w:hAnsi="Arial" w:cs="Arial"/>
          <w:b w:val="0"/>
          <w:i/>
          <w:sz w:val="12"/>
          <w:szCs w:val="12"/>
        </w:rPr>
        <w:t>(male</w:t>
      </w:r>
      <w:r w:rsidRPr="00430C3E">
        <w:rPr>
          <w:rFonts w:ascii="Arial" w:hAnsi="Arial" w:cs="Arial"/>
          <w:b w:val="0"/>
          <w:sz w:val="12"/>
          <w:szCs w:val="12"/>
        </w:rPr>
        <w:t xml:space="preserve">):   </w:t>
      </w:r>
      <w:r w:rsidRPr="00430C3E" w:rsidR="004F17DB">
        <w:rPr>
          <w:rFonts w:ascii="Arial" w:hAnsi="Arial" w:cs="Arial"/>
          <w:b w:val="0"/>
          <w:sz w:val="12"/>
          <w:szCs w:val="12"/>
        </w:rPr>
        <w:t xml:space="preserve">        </w:t>
      </w:r>
      <w:r w:rsidRPr="00430C3E">
        <w:rPr>
          <w:rFonts w:ascii="Arial" w:hAnsi="Arial" w:cs="Arial"/>
          <w:b w:val="0"/>
          <w:sz w:val="12"/>
          <w:szCs w:val="12"/>
        </w:rPr>
        <w:t xml:space="preserve">,  Nữ </w:t>
      </w:r>
      <w:r w:rsidRPr="00430C3E">
        <w:rPr>
          <w:rFonts w:ascii="Arial" w:hAnsi="Arial" w:cs="Arial"/>
          <w:b w:val="0"/>
          <w:i/>
          <w:sz w:val="12"/>
          <w:szCs w:val="12"/>
        </w:rPr>
        <w:t>( female</w:t>
      </w:r>
      <w:r w:rsidRPr="00430C3E">
        <w:rPr>
          <w:rFonts w:ascii="Arial" w:hAnsi="Arial" w:cs="Arial"/>
          <w:b w:val="0"/>
          <w:sz w:val="12"/>
          <w:szCs w:val="12"/>
        </w:rPr>
        <w:t xml:space="preserve">):   </w:t>
      </w:r>
      <w:r w:rsidRPr="00430C3E" w:rsidR="004F17DB">
        <w:rPr>
          <w:rFonts w:ascii="Arial" w:hAnsi="Arial" w:cs="Arial"/>
          <w:b w:val="0"/>
          <w:sz w:val="12"/>
          <w:szCs w:val="12"/>
        </w:rPr>
        <w:t xml:space="preserve"> </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Ngày tháng năm sinh (</w:t>
      </w:r>
      <w:r w:rsidRPr="00430C3E">
        <w:rPr>
          <w:rFonts w:ascii="Arial" w:hAnsi="Arial" w:cs="Arial"/>
          <w:b w:val="0"/>
          <w:i/>
          <w:sz w:val="12"/>
          <w:szCs w:val="12"/>
        </w:rPr>
        <w:t>Date of birth</w:t>
      </w:r>
      <w:r w:rsidRPr="00430C3E">
        <w:rPr>
          <w:rFonts w:ascii="Arial" w:hAnsi="Arial" w:cs="Arial"/>
          <w:b w:val="0"/>
          <w:sz w:val="12"/>
          <w:szCs w:val="12"/>
        </w:rPr>
        <w:t xml:space="preserve"> (</w:t>
      </w:r>
      <w:r w:rsidRPr="00430C3E">
        <w:rPr>
          <w:rFonts w:ascii="Arial" w:hAnsi="Arial" w:cs="Arial"/>
          <w:b w:val="0"/>
          <w:i/>
          <w:sz w:val="12"/>
          <w:szCs w:val="12"/>
        </w:rPr>
        <w:t>day</w:t>
      </w:r>
      <w:r w:rsidRPr="00430C3E" w:rsidR="00C268CF">
        <w:rPr>
          <w:rFonts w:ascii="Arial" w:hAnsi="Arial" w:cs="Arial"/>
          <w:b w:val="0"/>
          <w:i/>
          <w:sz w:val="12"/>
          <w:szCs w:val="12"/>
        </w:rPr>
        <w:t>/</w:t>
      </w:r>
      <w:r w:rsidRPr="00430C3E">
        <w:rPr>
          <w:rFonts w:ascii="Arial" w:hAnsi="Arial" w:cs="Arial"/>
          <w:b w:val="0"/>
          <w:i/>
          <w:sz w:val="12"/>
          <w:szCs w:val="12"/>
        </w:rPr>
        <w:t>month</w:t>
      </w:r>
      <w:r w:rsidRPr="00430C3E" w:rsidR="00C268CF">
        <w:rPr>
          <w:rFonts w:ascii="Arial" w:hAnsi="Arial" w:cs="Arial"/>
          <w:b w:val="0"/>
          <w:i/>
          <w:sz w:val="12"/>
          <w:szCs w:val="12"/>
        </w:rPr>
        <w:t>/</w:t>
      </w:r>
      <w:r w:rsidRPr="00430C3E">
        <w:rPr>
          <w:rFonts w:ascii="Arial" w:hAnsi="Arial" w:cs="Arial"/>
          <w:b w:val="0"/>
          <w:i/>
          <w:sz w:val="12"/>
          <w:szCs w:val="12"/>
        </w:rPr>
        <w:t>year</w:t>
      </w:r>
      <w:r w:rsidRPr="00430C3E">
        <w:rPr>
          <w:rFonts w:ascii="Arial" w:hAnsi="Arial" w:cs="Arial"/>
          <w:b w:val="0"/>
          <w:sz w:val="12"/>
          <w:szCs w:val="12"/>
        </w:rPr>
        <w:t>):...........</w:t>
      </w:r>
      <w:r w:rsidRPr="00430C3E" w:rsidR="00C268CF">
        <w:rPr>
          <w:rFonts w:ascii="Arial" w:hAnsi="Arial" w:cs="Arial"/>
          <w:b w:val="0"/>
          <w:sz w:val="12"/>
          <w:szCs w:val="12"/>
        </w:rPr>
        <w:t>/</w:t>
      </w:r>
      <w:r w:rsidRPr="00430C3E">
        <w:rPr>
          <w:rFonts w:ascii="Arial" w:hAnsi="Arial" w:cs="Arial"/>
          <w:b w:val="0"/>
          <w:sz w:val="12"/>
          <w:szCs w:val="12"/>
        </w:rPr>
        <w:t>............</w:t>
      </w:r>
      <w:r w:rsidRPr="00430C3E" w:rsidR="00C268CF">
        <w:rPr>
          <w:rFonts w:ascii="Arial" w:hAnsi="Arial" w:cs="Arial"/>
          <w:b w:val="0"/>
          <w:sz w:val="12"/>
          <w:szCs w:val="12"/>
        </w:rPr>
        <w:t>/</w:t>
      </w:r>
      <w:r w:rsidRPr="00430C3E">
        <w:rPr>
          <w:rFonts w:ascii="Arial" w:hAnsi="Arial" w:cs="Arial"/>
          <w:b w:val="0"/>
          <w:sz w:val="12"/>
          <w:szCs w:val="12"/>
        </w:rPr>
        <w:t>............</w:t>
      </w:r>
      <w:r w:rsidRPr="00430C3E" w:rsidR="00C268CF">
        <w:rPr>
          <w:rFonts w:ascii="Arial" w:hAnsi="Arial" w:cs="Arial"/>
          <w:b w:val="0"/>
          <w:sz w:val="12"/>
          <w:szCs w:val="12"/>
        </w:rPr>
        <w:t>/</w:t>
      </w:r>
      <w:r w:rsidRPr="00430C3E">
        <w:rPr>
          <w:rFonts w:ascii="Arial" w:hAnsi="Arial" w:cs="Arial"/>
          <w:b w:val="0"/>
          <w:sz w:val="12"/>
          <w:szCs w:val="12"/>
        </w:rPr>
        <w:t xml:space="preserve">.........; Quốc tịch </w:t>
      </w:r>
      <w:r w:rsidRPr="00430C3E">
        <w:rPr>
          <w:rFonts w:ascii="Arial" w:hAnsi="Arial" w:cs="Arial"/>
          <w:b w:val="0"/>
          <w:i/>
          <w:sz w:val="12"/>
          <w:szCs w:val="12"/>
        </w:rPr>
        <w:t>(Nationality</w:t>
      </w:r>
      <w:r w:rsidRPr="00430C3E">
        <w:rPr>
          <w:rFonts w:ascii="Arial" w:hAnsi="Arial" w:cs="Arial"/>
          <w:b w:val="0"/>
          <w:sz w:val="12"/>
          <w:szCs w:val="12"/>
        </w:rPr>
        <w:t>):.......................</w:t>
      </w:r>
      <w:r w:rsidRPr="00430C3E" w:rsidR="004F17DB">
        <w:rPr>
          <w:rFonts w:ascii="Arial" w:hAnsi="Arial" w:cs="Arial"/>
          <w:b w:val="0"/>
          <w:sz w:val="12"/>
          <w:szCs w:val="12"/>
        </w:rPr>
        <w:t>.....................</w:t>
      </w:r>
      <w:r w:rsidRPr="00430C3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Số hộ chiếu hoặc chứng minh thư nhân dân (</w:t>
      </w:r>
      <w:r w:rsidRPr="00430C3E">
        <w:rPr>
          <w:rFonts w:ascii="Arial" w:hAnsi="Arial" w:cs="Arial"/>
          <w:b w:val="0"/>
          <w:i/>
          <w:sz w:val="12"/>
          <w:szCs w:val="12"/>
        </w:rPr>
        <w:t>Passport No.</w:t>
      </w:r>
      <w:r w:rsidRPr="00430C3E" w:rsidR="00C268CF">
        <w:rPr>
          <w:rFonts w:ascii="Arial" w:hAnsi="Arial" w:cs="Arial"/>
          <w:b w:val="0"/>
          <w:i/>
          <w:sz w:val="12"/>
          <w:szCs w:val="12"/>
        </w:rPr>
        <w:t>/</w:t>
      </w:r>
      <w:r w:rsidRPr="00430C3E">
        <w:rPr>
          <w:rFonts w:ascii="Arial" w:hAnsi="Arial" w:cs="Arial"/>
          <w:b w:val="0"/>
          <w:i/>
          <w:sz w:val="12"/>
          <w:szCs w:val="12"/>
        </w:rPr>
        <w:t>Discharge Book No)</w:t>
      </w:r>
      <w:r w:rsidRPr="00430C3E">
        <w:rPr>
          <w:rFonts w:ascii="Arial" w:hAnsi="Arial" w:cs="Arial"/>
          <w:b w:val="0"/>
          <w:sz w:val="12"/>
          <w:szCs w:val="12"/>
        </w:rPr>
        <w:t>:.......................................................................................</w:t>
      </w:r>
      <w:r w:rsidRPr="00430C3E" w:rsidR="004F17DB">
        <w:rPr>
          <w:rFonts w:ascii="Arial" w:hAnsi="Arial" w:cs="Arial"/>
          <w:b w:val="0"/>
          <w:sz w:val="12"/>
          <w:szCs w:val="12"/>
        </w:rPr>
        <w:t>...................</w:t>
      </w:r>
      <w:r w:rsidRPr="00430C3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Địa chỉ thường trú (</w:t>
      </w:r>
      <w:r w:rsidRPr="00430C3E" w:rsidR="004F17DB">
        <w:rPr>
          <w:rFonts w:ascii="Arial" w:hAnsi="Arial" w:cs="Arial"/>
          <w:b w:val="0"/>
          <w:i/>
          <w:sz w:val="12"/>
          <w:szCs w:val="12"/>
        </w:rPr>
        <w:t>Permanent a</w:t>
      </w:r>
      <w:r w:rsidRPr="00430C3E">
        <w:rPr>
          <w:rFonts w:ascii="Arial" w:hAnsi="Arial" w:cs="Arial"/>
          <w:b w:val="0"/>
          <w:i/>
          <w:sz w:val="12"/>
          <w:szCs w:val="12"/>
        </w:rPr>
        <w:t>ddress</w:t>
      </w:r>
      <w:r w:rsidRPr="00430C3E">
        <w:rPr>
          <w:rFonts w:ascii="Arial" w:hAnsi="Arial" w:cs="Arial"/>
          <w:b w:val="0"/>
          <w:sz w:val="12"/>
          <w:szCs w:val="12"/>
        </w:rPr>
        <w:t>) : ……………………………………………………………………………............................………………………</w:t>
      </w:r>
      <w:r w:rsidRPr="00430C3E" w:rsidR="004F17DB">
        <w:rPr>
          <w:rFonts w:ascii="Arial" w:hAnsi="Arial" w:cs="Arial"/>
          <w:b w:val="0"/>
          <w:sz w:val="12"/>
          <w:szCs w:val="12"/>
        </w:rPr>
        <w:t>………</w:t>
      </w:r>
      <w:r w:rsidRPr="00430C3E" w:rsidR="00DB672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 xml:space="preserve">Học sinh    </w:t>
      </w:r>
      <w:r w:rsidRPr="00430C3E" w:rsidR="00DB672E">
        <w:rPr>
          <w:rFonts w:ascii="Arial" w:hAnsi="Arial" w:cs="Arial"/>
          <w:b w:val="0"/>
          <w:sz w:val="12"/>
          <w:szCs w:val="12"/>
        </w:rPr>
        <w:t xml:space="preserve">          </w:t>
      </w:r>
      <w:r w:rsidRPr="00430C3E">
        <w:rPr>
          <w:rFonts w:ascii="Arial" w:hAnsi="Arial" w:cs="Arial"/>
          <w:b w:val="0"/>
          <w:sz w:val="12"/>
          <w:szCs w:val="12"/>
        </w:rPr>
        <w:t xml:space="preserve">;     Thuyền viên   </w:t>
      </w:r>
      <w:r w:rsidRPr="00430C3E" w:rsidR="00DB672E">
        <w:rPr>
          <w:rFonts w:ascii="Arial" w:hAnsi="Arial" w:cs="Arial"/>
          <w:b w:val="0"/>
          <w:sz w:val="12"/>
          <w:szCs w:val="12"/>
        </w:rPr>
        <w:t xml:space="preserve">       </w:t>
      </w:r>
      <w:r w:rsidRPr="00430C3E">
        <w:rPr>
          <w:rFonts w:ascii="Arial" w:hAnsi="Arial" w:cs="Arial"/>
          <w:b w:val="0"/>
          <w:sz w:val="12"/>
          <w:szCs w:val="12"/>
        </w:rPr>
        <w:t xml:space="preserve"> ;     Chức danh trên tàu (</w:t>
      </w:r>
      <w:r w:rsidRPr="00430C3E">
        <w:rPr>
          <w:rFonts w:ascii="Arial" w:hAnsi="Arial" w:cs="Arial"/>
          <w:b w:val="0"/>
          <w:i/>
          <w:sz w:val="12"/>
          <w:szCs w:val="12"/>
        </w:rPr>
        <w:t>Position on the ship)</w:t>
      </w:r>
      <w:r w:rsidRPr="00430C3E">
        <w:rPr>
          <w:rFonts w:ascii="Arial" w:hAnsi="Arial" w:cs="Arial"/>
          <w:b w:val="0"/>
          <w:sz w:val="12"/>
          <w:szCs w:val="12"/>
        </w:rPr>
        <w:t>:........................................................................................................</w:t>
      </w:r>
      <w:r w:rsidRPr="00430C3E" w:rsidR="00DB672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sidR="00AB4123">
        <w:rPr>
          <w:rFonts w:ascii="Arial" w:hAnsi="Arial" w:cs="Arial"/>
          <w:b w:val="0"/>
          <w:sz w:val="12"/>
          <w:szCs w:val="12"/>
        </w:rPr>
        <w:t>Tên và địa chỉ của Trư</w:t>
      </w:r>
      <w:r w:rsidRPr="00430C3E">
        <w:rPr>
          <w:rFonts w:ascii="Arial" w:hAnsi="Arial" w:cs="Arial"/>
          <w:b w:val="0"/>
          <w:sz w:val="12"/>
          <w:szCs w:val="12"/>
        </w:rPr>
        <w:t>ờng hoặc của Chủ tầu</w:t>
      </w:r>
      <w:r w:rsidRPr="00430C3E" w:rsidR="00C268CF">
        <w:rPr>
          <w:rFonts w:ascii="Arial" w:hAnsi="Arial" w:cs="Arial"/>
          <w:b w:val="0"/>
          <w:sz w:val="12"/>
          <w:szCs w:val="12"/>
        </w:rPr>
        <w:t>/</w:t>
      </w:r>
      <w:r w:rsidRPr="00430C3E">
        <w:rPr>
          <w:rFonts w:ascii="Arial" w:hAnsi="Arial" w:cs="Arial"/>
          <w:b w:val="0"/>
          <w:sz w:val="12"/>
          <w:szCs w:val="12"/>
        </w:rPr>
        <w:t>Doanh nghiệp (</w:t>
      </w:r>
      <w:r w:rsidRPr="00430C3E">
        <w:rPr>
          <w:rFonts w:ascii="Arial" w:hAnsi="Arial" w:cs="Arial"/>
          <w:b w:val="0"/>
          <w:i/>
          <w:sz w:val="12"/>
          <w:szCs w:val="12"/>
        </w:rPr>
        <w:t>Name and Address of  school or Shipowner</w:t>
      </w:r>
      <w:r w:rsidRPr="00430C3E">
        <w:rPr>
          <w:rFonts w:ascii="Arial" w:hAnsi="Arial" w:cs="Arial"/>
          <w:b w:val="0"/>
          <w:sz w:val="12"/>
          <w:szCs w:val="12"/>
        </w:rPr>
        <w:t>):....................................................................</w:t>
      </w:r>
      <w:r w:rsidRPr="00430C3E" w:rsidR="00DB672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w:t>
      </w:r>
      <w:r w:rsidRPr="00430C3E" w:rsidR="00DB672E">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Khu vực hoạt động của tầu (tuyến biển trong nước, quốc tế (</w:t>
      </w:r>
      <w:r w:rsidRPr="00430C3E">
        <w:rPr>
          <w:rFonts w:ascii="Arial" w:hAnsi="Arial" w:cs="Arial"/>
          <w:b w:val="0"/>
          <w:i/>
          <w:sz w:val="12"/>
          <w:szCs w:val="12"/>
        </w:rPr>
        <w:t>Trade area (e.g., coastal, worldwide)</w:t>
      </w:r>
      <w:r w:rsidRPr="00430C3E">
        <w:rPr>
          <w:rFonts w:ascii="Arial" w:hAnsi="Arial" w:cs="Arial"/>
          <w:b w:val="0"/>
          <w:sz w:val="12"/>
          <w:szCs w:val="12"/>
        </w:rPr>
        <w:t>:..............................................................................</w:t>
      </w:r>
      <w:r w:rsidRPr="00430C3E" w:rsidR="00B51A7B">
        <w:rPr>
          <w:rFonts w:ascii="Arial" w:hAnsi="Arial" w:cs="Arial"/>
          <w:b w:val="0"/>
          <w:sz w:val="12"/>
          <w:szCs w:val="12"/>
        </w:rPr>
        <w:t>...................</w:t>
      </w:r>
    </w:p>
    <w:p w:rsidR="00C571C7" w:rsidRPr="00430C3E" w:rsidP="00942F98">
      <w:pPr>
        <w:pStyle w:val="Title"/>
        <w:spacing w:before="120"/>
        <w:jc w:val="left"/>
        <w:rPr>
          <w:rFonts w:ascii="Arial" w:hAnsi="Arial" w:cs="Arial"/>
          <w:b w:val="0"/>
          <w:sz w:val="12"/>
          <w:szCs w:val="12"/>
        </w:rPr>
      </w:pPr>
      <w:r w:rsidRPr="00430C3E">
        <w:rPr>
          <w:rFonts w:ascii="Arial" w:hAnsi="Arial" w:cs="Arial"/>
          <w:b w:val="0"/>
          <w:sz w:val="12"/>
          <w:szCs w:val="12"/>
        </w:rPr>
        <w:t>Lý do khám sức khỏe (</w:t>
      </w:r>
      <w:r w:rsidRPr="00430C3E">
        <w:rPr>
          <w:rFonts w:ascii="Arial" w:hAnsi="Arial" w:cs="Arial"/>
          <w:b w:val="0"/>
          <w:i/>
          <w:sz w:val="12"/>
          <w:szCs w:val="12"/>
        </w:rPr>
        <w:t>purposse of health’s examination</w:t>
      </w:r>
      <w:r w:rsidRPr="00430C3E">
        <w:rPr>
          <w:rFonts w:ascii="Arial" w:hAnsi="Arial" w:cs="Arial"/>
          <w:b w:val="0"/>
          <w:sz w:val="12"/>
          <w:szCs w:val="12"/>
        </w:rPr>
        <w:t>): Khám khi tuyển dụng (</w:t>
      </w:r>
      <w:r w:rsidRPr="00430C3E">
        <w:rPr>
          <w:rFonts w:ascii="Arial" w:hAnsi="Arial" w:cs="Arial"/>
          <w:b w:val="0"/>
          <w:i/>
          <w:sz w:val="12"/>
          <w:szCs w:val="12"/>
        </w:rPr>
        <w:t>Pre-sea</w:t>
      </w:r>
      <w:r w:rsidRPr="00430C3E">
        <w:rPr>
          <w:rFonts w:ascii="Arial" w:hAnsi="Arial" w:cs="Arial"/>
          <w:b w:val="0"/>
          <w:sz w:val="12"/>
          <w:szCs w:val="12"/>
        </w:rPr>
        <w:t xml:space="preserve">) ; </w:t>
      </w:r>
      <w:r w:rsidRPr="00430C3E" w:rsidR="00B51A7B">
        <w:rPr>
          <w:rFonts w:ascii="Arial" w:hAnsi="Arial" w:cs="Arial"/>
          <w:b w:val="0"/>
          <w:sz w:val="12"/>
          <w:szCs w:val="12"/>
        </w:rPr>
        <w:t xml:space="preserve">     </w:t>
      </w:r>
      <w:r w:rsidRPr="00430C3E">
        <w:rPr>
          <w:rFonts w:ascii="Arial" w:hAnsi="Arial" w:cs="Arial"/>
          <w:b w:val="0"/>
          <w:sz w:val="12"/>
          <w:szCs w:val="12"/>
        </w:rPr>
        <w:t xml:space="preserve">  Khám định kỳ (</w:t>
      </w:r>
      <w:r w:rsidRPr="00430C3E">
        <w:rPr>
          <w:rFonts w:ascii="Arial" w:hAnsi="Arial" w:cs="Arial"/>
          <w:b w:val="0"/>
          <w:i/>
          <w:sz w:val="12"/>
          <w:szCs w:val="12"/>
        </w:rPr>
        <w:t>Periodic</w:t>
      </w:r>
      <w:r w:rsidRPr="00430C3E">
        <w:rPr>
          <w:rFonts w:ascii="Arial" w:hAnsi="Arial" w:cs="Arial"/>
          <w:b w:val="0"/>
          <w:sz w:val="12"/>
          <w:szCs w:val="12"/>
        </w:rPr>
        <w:t>) ;     Khám khác (</w:t>
      </w:r>
      <w:r w:rsidRPr="00430C3E">
        <w:rPr>
          <w:rFonts w:ascii="Arial" w:hAnsi="Arial" w:cs="Arial"/>
          <w:b w:val="0"/>
          <w:i/>
          <w:sz w:val="12"/>
          <w:szCs w:val="12"/>
        </w:rPr>
        <w:t>Other</w:t>
      </w:r>
      <w:r w:rsidRPr="00430C3E" w:rsidR="00B51A7B">
        <w:rPr>
          <w:rFonts w:ascii="Arial" w:hAnsi="Arial" w:cs="Arial"/>
          <w:b w:val="0"/>
          <w:sz w:val="12"/>
          <w:szCs w:val="12"/>
        </w:rPr>
        <w:t>)</w:t>
      </w:r>
    </w:p>
    <w:p w:rsidR="00C571C7" w:rsidRPr="00430C3E" w:rsidP="00942F98">
      <w:pPr>
        <w:spacing w:before="120"/>
        <w:rPr>
          <w:rFonts w:ascii="Arial" w:hAnsi="Arial" w:cs="Arial"/>
          <w:b/>
          <w:color w:val="auto"/>
          <w:sz w:val="12"/>
          <w:szCs w:val="12"/>
        </w:rPr>
      </w:pPr>
    </w:p>
    <w:p w:rsidR="00C571C7" w:rsidRPr="00430C3E" w:rsidP="00942F98">
      <w:pPr>
        <w:spacing w:before="120"/>
        <w:jc w:val="center"/>
        <w:rPr>
          <w:rFonts w:ascii="Arial" w:hAnsi="Arial" w:cs="Arial"/>
          <w:b/>
          <w:i/>
          <w:color w:val="auto"/>
          <w:sz w:val="12"/>
          <w:szCs w:val="12"/>
        </w:rPr>
      </w:pPr>
      <w:r w:rsidRPr="00430C3E" w:rsidR="00B51A7B">
        <w:rPr>
          <w:rFonts w:ascii="Arial" w:hAnsi="Arial" w:cs="Arial"/>
          <w:b/>
          <w:color w:val="auto"/>
          <w:szCs w:val="12"/>
        </w:rPr>
        <w:t xml:space="preserve">TIỀN SỬ SỨC </w:t>
      </w:r>
      <w:r w:rsidRPr="00430C3E" w:rsidR="00B51A7B">
        <w:rPr>
          <w:rFonts w:ascii="Arial" w:hAnsi="Arial" w:cs="Arial"/>
          <w:b/>
          <w:color w:val="auto"/>
          <w:szCs w:val="12"/>
          <w:lang w:val="en-US"/>
        </w:rPr>
        <w:t>KHỎE</w:t>
      </w:r>
      <w:r w:rsidRPr="00430C3E" w:rsidR="00B51A7B">
        <w:rPr>
          <w:rFonts w:ascii="Arial" w:hAnsi="Arial" w:cs="Arial"/>
          <w:b/>
          <w:color w:val="auto"/>
          <w:szCs w:val="12"/>
        </w:rPr>
        <w:t xml:space="preserve"> </w:t>
      </w:r>
      <w:r w:rsidRPr="00430C3E">
        <w:rPr>
          <w:rFonts w:ascii="Arial" w:hAnsi="Arial" w:cs="Arial"/>
          <w:b/>
          <w:i/>
          <w:color w:val="auto"/>
          <w:sz w:val="12"/>
          <w:szCs w:val="12"/>
        </w:rPr>
        <w:t>(Examinee's Medical History)</w:t>
      </w:r>
    </w:p>
    <w:p w:rsidR="00C571C7" w:rsidRPr="00430C3E" w:rsidP="00942F98">
      <w:pPr>
        <w:tabs>
          <w:tab w:val="left" w:pos="6450"/>
        </w:tabs>
        <w:spacing w:before="120"/>
        <w:jc w:val="center"/>
        <w:rPr>
          <w:rFonts w:ascii="Arial" w:hAnsi="Arial" w:cs="Arial"/>
          <w:b/>
          <w:i/>
          <w:color w:val="auto"/>
          <w:sz w:val="12"/>
          <w:szCs w:val="12"/>
        </w:rPr>
      </w:pPr>
      <w:r w:rsidRPr="00430C3E">
        <w:rPr>
          <w:rFonts w:ascii="Arial" w:hAnsi="Arial" w:cs="Arial"/>
          <w:b/>
          <w:i/>
          <w:color w:val="auto"/>
          <w:sz w:val="12"/>
          <w:szCs w:val="12"/>
        </w:rPr>
        <w:t>(Assistance should be offered by medical staff)</w:t>
      </w:r>
    </w:p>
    <w:p w:rsidR="00C571C7" w:rsidRPr="00430C3E" w:rsidP="00942F98">
      <w:pPr>
        <w:spacing w:before="120"/>
        <w:rPr>
          <w:rFonts w:ascii="Arial" w:hAnsi="Arial" w:cs="Arial"/>
          <w:i/>
          <w:color w:val="auto"/>
          <w:sz w:val="12"/>
          <w:szCs w:val="12"/>
        </w:rPr>
      </w:pPr>
      <w:r w:rsidRPr="00430C3E">
        <w:rPr>
          <w:rFonts w:ascii="Arial" w:hAnsi="Arial" w:cs="Arial"/>
          <w:color w:val="auto"/>
          <w:sz w:val="12"/>
          <w:szCs w:val="12"/>
        </w:rPr>
        <w:t>Bạn có bất kỳ vấn đề gì sau đây có liên quan đến sức khoẻ không</w:t>
      </w:r>
      <w:r w:rsidRPr="00430C3E">
        <w:rPr>
          <w:rFonts w:ascii="Arial" w:hAnsi="Arial" w:cs="Arial"/>
          <w:i/>
          <w:color w:val="auto"/>
          <w:sz w:val="12"/>
          <w:szCs w:val="12"/>
        </w:rPr>
        <w:t xml:space="preserve"> </w:t>
      </w:r>
      <w:r w:rsidRPr="00430C3E">
        <w:rPr>
          <w:rFonts w:ascii="Arial" w:hAnsi="Arial" w:cs="Arial"/>
          <w:b/>
          <w:i/>
          <w:color w:val="auto"/>
          <w:sz w:val="12"/>
          <w:szCs w:val="12"/>
        </w:rPr>
        <w:t>?</w:t>
      </w:r>
      <w:r w:rsidRPr="00430C3E">
        <w:rPr>
          <w:rFonts w:ascii="Arial" w:hAnsi="Arial" w:cs="Arial"/>
          <w:i/>
          <w:color w:val="auto"/>
          <w:sz w:val="12"/>
          <w:szCs w:val="12"/>
        </w:rPr>
        <w:t xml:space="preserve"> (Have you ever had any of the following conditions?)</w:t>
      </w:r>
    </w:p>
    <w:tbl>
      <w:tblPr>
        <w:tblStyle w:val="TableNormal"/>
        <w:tblW w:w="5000" w:type="pct"/>
        <w:tblCellMar>
          <w:left w:w="0" w:type="dxa"/>
          <w:right w:w="0" w:type="dxa"/>
        </w:tblCellMar>
        <w:tblLook w:val="0000"/>
      </w:tblPr>
      <w:tblGrid>
        <w:gridCol w:w="3357"/>
        <w:gridCol w:w="468"/>
        <w:gridCol w:w="466"/>
        <w:gridCol w:w="3850"/>
        <w:gridCol w:w="466"/>
        <w:gridCol w:w="464"/>
      </w:tblGrid>
      <w:tr>
        <w:tblPrEx>
          <w:tblW w:w="5000" w:type="pct"/>
          <w:tblCellMar>
            <w:left w:w="0" w:type="dxa"/>
            <w:right w:w="0" w:type="dxa"/>
          </w:tblCellMar>
          <w:tblLook w:val="0000"/>
        </w:tblPrEx>
        <w:tc>
          <w:tcPr>
            <w:tcW w:w="1850"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Medical History</w:t>
            </w:r>
          </w:p>
        </w:tc>
        <w:tc>
          <w:tcPr>
            <w:tcW w:w="258"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Yes</w:t>
            </w:r>
          </w:p>
        </w:tc>
        <w:tc>
          <w:tcPr>
            <w:tcW w:w="257"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No</w:t>
            </w:r>
          </w:p>
        </w:tc>
        <w:tc>
          <w:tcPr>
            <w:tcW w:w="2122"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Medical History</w:t>
            </w:r>
          </w:p>
        </w:tc>
        <w:tc>
          <w:tcPr>
            <w:tcW w:w="257"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Yes</w:t>
            </w:r>
          </w:p>
        </w:tc>
        <w:tc>
          <w:tcPr>
            <w:tcW w:w="257" w:type="pct"/>
          </w:tcPr>
          <w:p w:rsidR="00C571C7"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No</w:t>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01. Bệnh mắt (</w:t>
            </w:r>
            <w:r w:rsidRPr="00430C3E">
              <w:rPr>
                <w:rFonts w:ascii="Arial" w:hAnsi="Arial" w:cs="Arial"/>
                <w:i/>
                <w:color w:val="auto"/>
                <w:sz w:val="12"/>
                <w:szCs w:val="12"/>
              </w:rPr>
              <w:t>Eye disease)</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10. Bệnh truyền nhiễm (</w:t>
            </w:r>
            <w:r w:rsidRPr="00430C3E">
              <w:rPr>
                <w:rFonts w:ascii="Arial" w:hAnsi="Arial" w:cs="Arial"/>
                <w:i/>
                <w:color w:val="auto"/>
                <w:sz w:val="12"/>
                <w:szCs w:val="12"/>
              </w:rPr>
              <w:t>Contagious diseases</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02. Bệnh tai, mũi, họng</w:t>
            </w:r>
            <w:r w:rsidRPr="00430C3E">
              <w:rPr>
                <w:rFonts w:ascii="Arial" w:hAnsi="Arial" w:cs="Arial"/>
                <w:i/>
                <w:color w:val="auto"/>
                <w:sz w:val="12"/>
                <w:szCs w:val="12"/>
              </w:rPr>
              <w:t xml:space="preserve"> (Ear</w:t>
            </w:r>
            <w:r w:rsidRPr="00430C3E" w:rsidR="00C268CF">
              <w:rPr>
                <w:rFonts w:ascii="Arial" w:hAnsi="Arial" w:cs="Arial"/>
                <w:i/>
                <w:color w:val="auto"/>
                <w:sz w:val="12"/>
                <w:szCs w:val="12"/>
              </w:rPr>
              <w:t>/</w:t>
            </w:r>
            <w:r w:rsidRPr="00430C3E">
              <w:rPr>
                <w:rFonts w:ascii="Arial" w:hAnsi="Arial" w:cs="Arial"/>
                <w:i/>
                <w:color w:val="auto"/>
                <w:sz w:val="12"/>
                <w:szCs w:val="12"/>
              </w:rPr>
              <w:t xml:space="preserve"> nose</w:t>
            </w:r>
            <w:r w:rsidRPr="00430C3E" w:rsidR="00C268CF">
              <w:rPr>
                <w:rFonts w:ascii="Arial" w:hAnsi="Arial" w:cs="Arial"/>
                <w:i/>
                <w:color w:val="auto"/>
                <w:sz w:val="12"/>
                <w:szCs w:val="12"/>
              </w:rPr>
              <w:t>/</w:t>
            </w:r>
            <w:r w:rsidRPr="00430C3E">
              <w:rPr>
                <w:rFonts w:ascii="Arial" w:hAnsi="Arial" w:cs="Arial"/>
                <w:i/>
                <w:color w:val="auto"/>
                <w:sz w:val="12"/>
                <w:szCs w:val="12"/>
              </w:rPr>
              <w:t xml:space="preserve"> throat diseases)</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11. Các rối loạn sinh dục (</w:t>
            </w:r>
            <w:r w:rsidRPr="00430C3E">
              <w:rPr>
                <w:rFonts w:ascii="Arial" w:hAnsi="Arial" w:cs="Arial"/>
                <w:i/>
                <w:color w:val="auto"/>
                <w:sz w:val="12"/>
                <w:szCs w:val="12"/>
              </w:rPr>
              <w:t>Genital disorders</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03. Bệnh tim mạch </w:t>
            </w:r>
            <w:r w:rsidRPr="00430C3E">
              <w:rPr>
                <w:rFonts w:ascii="Arial" w:hAnsi="Arial" w:cs="Arial"/>
                <w:i/>
                <w:color w:val="auto"/>
                <w:sz w:val="12"/>
                <w:szCs w:val="12"/>
              </w:rPr>
              <w:t>(Cardio-vascular diseases)</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12. </w:t>
            </w:r>
            <w:r w:rsidRPr="00430C3E" w:rsidR="00430C3E">
              <w:rPr>
                <w:rFonts w:ascii="Arial" w:hAnsi="Arial" w:cs="Arial"/>
                <w:color w:val="auto"/>
                <w:sz w:val="12"/>
                <w:szCs w:val="12"/>
              </w:rPr>
              <w:t xml:space="preserve">Điều </w:t>
            </w:r>
            <w:r w:rsidRPr="00430C3E">
              <w:rPr>
                <w:rFonts w:ascii="Arial" w:hAnsi="Arial" w:cs="Arial"/>
                <w:color w:val="auto"/>
                <w:sz w:val="12"/>
                <w:szCs w:val="12"/>
              </w:rPr>
              <w:t>trị ngoại khoa (</w:t>
            </w:r>
            <w:r w:rsidRPr="00430C3E">
              <w:rPr>
                <w:rFonts w:ascii="Arial" w:hAnsi="Arial" w:cs="Arial"/>
                <w:i/>
                <w:color w:val="auto"/>
                <w:sz w:val="12"/>
                <w:szCs w:val="12"/>
              </w:rPr>
              <w:t>Surgical treatments</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04. Bệnh cơ quan hô hấp (</w:t>
            </w:r>
            <w:r w:rsidRPr="00430C3E">
              <w:rPr>
                <w:rFonts w:ascii="Arial" w:hAnsi="Arial" w:cs="Arial"/>
                <w:i/>
                <w:color w:val="auto"/>
                <w:sz w:val="12"/>
                <w:szCs w:val="12"/>
              </w:rPr>
              <w:t>Respiratory diseases</w:t>
            </w:r>
            <w:r w:rsidRPr="00430C3E">
              <w:rPr>
                <w:rFonts w:ascii="Arial" w:hAnsi="Arial" w:cs="Arial"/>
                <w:color w:val="auto"/>
                <w:sz w:val="12"/>
                <w:szCs w:val="12"/>
              </w:rPr>
              <w:t>)</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13. Mất ngủ (</w:t>
            </w:r>
            <w:r w:rsidRPr="00430C3E">
              <w:rPr>
                <w:rFonts w:ascii="Arial" w:hAnsi="Arial" w:cs="Arial"/>
                <w:i/>
                <w:color w:val="auto"/>
                <w:sz w:val="12"/>
                <w:szCs w:val="12"/>
              </w:rPr>
              <w:t>Sleep problem</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05. Bệnh máu </w:t>
            </w:r>
            <w:r w:rsidRPr="00430C3E">
              <w:rPr>
                <w:rFonts w:ascii="Arial" w:hAnsi="Arial" w:cs="Arial"/>
                <w:i/>
                <w:color w:val="auto"/>
                <w:sz w:val="12"/>
                <w:szCs w:val="12"/>
              </w:rPr>
              <w:t>(Blood disorder)</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lang w:val="fr-FR"/>
              </w:rPr>
              <w:t>14. Nghiện rượ</w:t>
            </w:r>
            <w:r w:rsidRPr="00430C3E" w:rsidR="00236B2D">
              <w:rPr>
                <w:rFonts w:ascii="Arial" w:hAnsi="Arial" w:cs="Arial"/>
                <w:color w:val="auto"/>
                <w:sz w:val="12"/>
                <w:szCs w:val="12"/>
                <w:lang w:val="fr-FR"/>
              </w:rPr>
              <w:t>u, ma túy</w:t>
            </w:r>
            <w:r w:rsidRPr="00430C3E">
              <w:rPr>
                <w:rFonts w:ascii="Arial" w:hAnsi="Arial" w:cs="Arial"/>
                <w:color w:val="auto"/>
                <w:sz w:val="12"/>
                <w:szCs w:val="12"/>
                <w:lang w:val="fr-FR"/>
              </w:rPr>
              <w:t xml:space="preserve">? </w:t>
            </w:r>
            <w:r w:rsidRPr="00430C3E">
              <w:rPr>
                <w:rFonts w:ascii="Arial" w:hAnsi="Arial" w:cs="Arial"/>
                <w:color w:val="auto"/>
                <w:sz w:val="12"/>
                <w:szCs w:val="12"/>
              </w:rPr>
              <w:t>(</w:t>
            </w:r>
            <w:r w:rsidRPr="00430C3E">
              <w:rPr>
                <w:rFonts w:ascii="Arial" w:hAnsi="Arial" w:cs="Arial"/>
                <w:i/>
                <w:color w:val="auto"/>
                <w:sz w:val="12"/>
                <w:szCs w:val="12"/>
              </w:rPr>
              <w:t>Drug or alcohol  abuse</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06. Bệnh hệ nội </w:t>
            </w:r>
            <w:r w:rsidRPr="00430C3E" w:rsidR="002E7383">
              <w:rPr>
                <w:rFonts w:ascii="Arial" w:hAnsi="Arial" w:cs="Arial"/>
                <w:color w:val="auto"/>
                <w:sz w:val="12"/>
                <w:szCs w:val="12"/>
              </w:rPr>
              <w:t>tiết</w:t>
            </w:r>
            <w:r w:rsidRPr="00430C3E">
              <w:rPr>
                <w:rFonts w:ascii="Arial" w:hAnsi="Arial" w:cs="Arial"/>
                <w:color w:val="auto"/>
                <w:sz w:val="12"/>
                <w:szCs w:val="12"/>
              </w:rPr>
              <w:t xml:space="preserve"> (</w:t>
            </w:r>
            <w:r w:rsidRPr="00430C3E">
              <w:rPr>
                <w:rFonts w:ascii="Arial" w:hAnsi="Arial" w:cs="Arial"/>
                <w:i/>
                <w:color w:val="auto"/>
                <w:sz w:val="12"/>
                <w:szCs w:val="12"/>
              </w:rPr>
              <w:t>Disease of Endocrine system)</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15. Chóng mặt</w:t>
            </w:r>
            <w:r w:rsidRPr="00430C3E" w:rsidR="00C268CF">
              <w:rPr>
                <w:rFonts w:ascii="Arial" w:hAnsi="Arial" w:cs="Arial"/>
                <w:color w:val="auto"/>
                <w:sz w:val="12"/>
                <w:szCs w:val="12"/>
              </w:rPr>
              <w:t>/</w:t>
            </w:r>
            <w:r w:rsidRPr="00430C3E">
              <w:rPr>
                <w:rFonts w:ascii="Arial" w:hAnsi="Arial" w:cs="Arial"/>
                <w:color w:val="auto"/>
                <w:sz w:val="12"/>
                <w:szCs w:val="12"/>
              </w:rPr>
              <w:t>ngất (</w:t>
            </w:r>
            <w:r w:rsidRPr="00430C3E">
              <w:rPr>
                <w:rFonts w:ascii="Arial" w:hAnsi="Arial" w:cs="Arial"/>
                <w:i/>
                <w:color w:val="auto"/>
                <w:sz w:val="12"/>
                <w:szCs w:val="12"/>
              </w:rPr>
              <w:t>Dizziness</w:t>
            </w:r>
            <w:r w:rsidRPr="00430C3E" w:rsidR="00C268CF">
              <w:rPr>
                <w:rFonts w:ascii="Arial" w:hAnsi="Arial" w:cs="Arial"/>
                <w:i/>
                <w:color w:val="auto"/>
                <w:sz w:val="12"/>
                <w:szCs w:val="12"/>
              </w:rPr>
              <w:t>/</w:t>
            </w:r>
            <w:r w:rsidRPr="00430C3E">
              <w:rPr>
                <w:rFonts w:ascii="Arial" w:hAnsi="Arial" w:cs="Arial"/>
                <w:i/>
                <w:color w:val="auto"/>
                <w:sz w:val="12"/>
                <w:szCs w:val="12"/>
              </w:rPr>
              <w:t xml:space="preserve"> fainting</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07. Bệnh tiểu đường </w:t>
            </w:r>
            <w:r w:rsidRPr="00430C3E">
              <w:rPr>
                <w:rFonts w:ascii="Arial" w:hAnsi="Arial" w:cs="Arial"/>
                <w:i/>
                <w:color w:val="auto"/>
                <w:sz w:val="12"/>
                <w:szCs w:val="12"/>
              </w:rPr>
              <w:t>(Diabetes)</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16. Mất ý thức </w:t>
            </w:r>
            <w:r w:rsidRPr="00430C3E">
              <w:rPr>
                <w:rFonts w:ascii="Arial" w:hAnsi="Arial" w:cs="Arial"/>
                <w:i/>
                <w:color w:val="auto"/>
                <w:sz w:val="12"/>
                <w:szCs w:val="12"/>
              </w:rPr>
              <w:t>(Loss of consciousness</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08. Bệnh thận –</w:t>
            </w:r>
            <w:r w:rsidRPr="00430C3E" w:rsidR="00777BC3">
              <w:rPr>
                <w:rFonts w:ascii="Arial" w:hAnsi="Arial" w:cs="Arial"/>
                <w:color w:val="auto"/>
                <w:sz w:val="12"/>
                <w:szCs w:val="12"/>
                <w:lang w:val="en-US"/>
              </w:rPr>
              <w:t xml:space="preserve"> </w:t>
            </w:r>
            <w:r w:rsidRPr="00430C3E" w:rsidR="002E7383">
              <w:rPr>
                <w:rFonts w:ascii="Arial" w:hAnsi="Arial" w:cs="Arial"/>
                <w:color w:val="auto"/>
                <w:sz w:val="12"/>
                <w:szCs w:val="12"/>
              </w:rPr>
              <w:t>tiết</w:t>
            </w:r>
            <w:r w:rsidRPr="00430C3E">
              <w:rPr>
                <w:rFonts w:ascii="Arial" w:hAnsi="Arial" w:cs="Arial"/>
                <w:color w:val="auto"/>
                <w:sz w:val="12"/>
                <w:szCs w:val="12"/>
              </w:rPr>
              <w:t xml:space="preserve"> niệu </w:t>
            </w:r>
            <w:r w:rsidRPr="00430C3E">
              <w:rPr>
                <w:rFonts w:ascii="Arial" w:hAnsi="Arial" w:cs="Arial"/>
                <w:i/>
                <w:color w:val="auto"/>
                <w:sz w:val="12"/>
                <w:szCs w:val="12"/>
              </w:rPr>
              <w:t>(Urolorical diseases)</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lang w:val="fr-FR"/>
              </w:rPr>
            </w:pPr>
            <w:r w:rsidRPr="00430C3E">
              <w:rPr>
                <w:rFonts w:ascii="Arial" w:hAnsi="Arial" w:cs="Arial"/>
                <w:color w:val="auto"/>
                <w:sz w:val="12"/>
                <w:szCs w:val="12"/>
                <w:lang w:val="fr-FR"/>
              </w:rPr>
              <w:t>17. Rối loạn tâm thần (</w:t>
            </w:r>
            <w:r w:rsidRPr="00430C3E">
              <w:rPr>
                <w:rFonts w:ascii="Arial" w:hAnsi="Arial" w:cs="Arial"/>
                <w:i/>
                <w:color w:val="auto"/>
                <w:sz w:val="12"/>
                <w:szCs w:val="12"/>
                <w:lang w:val="fr-FR"/>
              </w:rPr>
              <w:t>Neuro-Psychological Disorder</w:t>
            </w:r>
            <w:r w:rsidRPr="00430C3E">
              <w:rPr>
                <w:rFonts w:ascii="Arial" w:hAnsi="Arial" w:cs="Arial"/>
                <w:color w:val="auto"/>
                <w:sz w:val="12"/>
                <w:szCs w:val="12"/>
                <w:lang w:val="fr-FR"/>
              </w:rPr>
              <w:t>)</w:t>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1850"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09. Bệnh ngoài da</w:t>
            </w:r>
            <w:r w:rsidRPr="00430C3E">
              <w:rPr>
                <w:rFonts w:ascii="Arial" w:hAnsi="Arial" w:cs="Arial"/>
                <w:i/>
                <w:color w:val="auto"/>
                <w:sz w:val="12"/>
                <w:szCs w:val="12"/>
              </w:rPr>
              <w:t xml:space="preserve"> (Skin problem)</w:t>
            </w:r>
          </w:p>
        </w:tc>
        <w:tc>
          <w:tcPr>
            <w:tcW w:w="258"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C571C7"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122" w:type="pct"/>
          </w:tcPr>
          <w:p w:rsidR="00C571C7" w:rsidRPr="00430C3E" w:rsidP="00942F98">
            <w:pPr>
              <w:spacing w:before="120"/>
              <w:rPr>
                <w:rFonts w:ascii="Arial" w:hAnsi="Arial" w:cs="Arial"/>
                <w:color w:val="auto"/>
                <w:sz w:val="12"/>
                <w:szCs w:val="12"/>
              </w:rPr>
            </w:pPr>
            <w:r w:rsidRPr="00430C3E">
              <w:rPr>
                <w:rFonts w:ascii="Arial" w:hAnsi="Arial" w:cs="Arial"/>
                <w:color w:val="auto"/>
                <w:sz w:val="12"/>
                <w:szCs w:val="12"/>
              </w:rPr>
              <w:t>18. Rối loạn vận động  (</w:t>
            </w:r>
            <w:r w:rsidRPr="00430C3E">
              <w:rPr>
                <w:rFonts w:ascii="Arial" w:hAnsi="Arial" w:cs="Arial"/>
                <w:i/>
                <w:color w:val="auto"/>
                <w:sz w:val="12"/>
                <w:szCs w:val="12"/>
              </w:rPr>
              <w:t>Disorder of mobility</w:t>
            </w:r>
            <w:r w:rsidRPr="00430C3E">
              <w:rPr>
                <w:rFonts w:ascii="Arial" w:hAnsi="Arial" w:cs="Arial"/>
                <w:color w:val="auto"/>
                <w:sz w:val="12"/>
                <w:szCs w:val="12"/>
              </w:rPr>
              <w:t>)</w:t>
            </w:r>
          </w:p>
        </w:tc>
        <w:tc>
          <w:tcPr>
            <w:tcW w:w="257" w:type="pct"/>
          </w:tcPr>
          <w:p w:rsidR="00C571C7" w:rsidRPr="00430C3E" w:rsidP="00942F98">
            <w:pPr>
              <w:spacing w:before="120"/>
              <w:jc w:val="center"/>
              <w:rPr>
                <w:rFonts w:ascii="Arial" w:hAnsi="Arial" w:cs="Arial"/>
                <w:b/>
                <w:color w:val="auto"/>
                <w:sz w:val="12"/>
                <w:szCs w:val="12"/>
              </w:rPr>
            </w:pPr>
          </w:p>
        </w:tc>
        <w:tc>
          <w:tcPr>
            <w:tcW w:w="257" w:type="pct"/>
          </w:tcPr>
          <w:p w:rsidR="00C571C7" w:rsidRPr="00430C3E" w:rsidP="00942F98">
            <w:pPr>
              <w:spacing w:before="120"/>
              <w:jc w:val="center"/>
              <w:rPr>
                <w:rFonts w:ascii="Arial" w:hAnsi="Arial" w:cs="Arial"/>
                <w:b/>
                <w:color w:val="auto"/>
                <w:sz w:val="12"/>
                <w:szCs w:val="12"/>
              </w:rPr>
            </w:pPr>
          </w:p>
        </w:tc>
      </w:tr>
    </w:tbl>
    <w:p w:rsidR="00C571C7" w:rsidRPr="00430C3E" w:rsidP="00942F98">
      <w:pPr>
        <w:spacing w:before="120"/>
        <w:rPr>
          <w:rFonts w:ascii="Arial" w:hAnsi="Arial" w:cs="Arial"/>
          <w:sz w:val="2"/>
          <w:lang w:val="en-US"/>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Pr>
          <w:p w:rsidR="00236B2D" w:rsidRPr="00430C3E" w:rsidP="007C486E">
            <w:pPr>
              <w:spacing w:before="120"/>
              <w:jc w:val="center"/>
              <w:rPr>
                <w:rFonts w:ascii="Arial" w:hAnsi="Arial" w:cs="Arial"/>
                <w:color w:val="auto"/>
                <w:sz w:val="12"/>
                <w:szCs w:val="12"/>
              </w:rPr>
            </w:pPr>
            <w:r w:rsidRPr="00430C3E">
              <w:rPr>
                <w:rFonts w:ascii="Arial" w:hAnsi="Arial" w:cs="Arial"/>
                <w:b/>
                <w:color w:val="auto"/>
                <w:sz w:val="12"/>
                <w:szCs w:val="12"/>
              </w:rPr>
              <w:t xml:space="preserve">Nếu trả lời "có" bất kỳ một câu hỏi nào ở trên, đề nghị mô tả chi </w:t>
            </w:r>
            <w:r w:rsidRPr="00430C3E" w:rsidR="002E7383">
              <w:rPr>
                <w:rFonts w:ascii="Arial" w:hAnsi="Arial" w:cs="Arial"/>
                <w:b/>
                <w:color w:val="auto"/>
                <w:sz w:val="12"/>
                <w:szCs w:val="12"/>
              </w:rPr>
              <w:t>tiết</w:t>
            </w:r>
            <w:r w:rsidRPr="00430C3E">
              <w:rPr>
                <w:rFonts w:ascii="Arial" w:hAnsi="Arial" w:cs="Arial"/>
                <w:b/>
                <w:color w:val="auto"/>
                <w:sz w:val="12"/>
                <w:szCs w:val="12"/>
              </w:rPr>
              <w:t xml:space="preserve"> </w:t>
            </w:r>
            <w:r w:rsidRPr="00430C3E">
              <w:rPr>
                <w:rFonts w:ascii="Arial" w:hAnsi="Arial" w:cs="Arial"/>
                <w:color w:val="auto"/>
                <w:sz w:val="12"/>
                <w:szCs w:val="12"/>
              </w:rPr>
              <w:t xml:space="preserve"> </w:t>
            </w:r>
            <w:r w:rsidRPr="00430C3E">
              <w:rPr>
                <w:rFonts w:ascii="Arial" w:hAnsi="Arial" w:cs="Arial"/>
                <w:i/>
                <w:color w:val="auto"/>
                <w:sz w:val="12"/>
                <w:szCs w:val="12"/>
              </w:rPr>
              <w:t>(If any of the above questions were answered “yes”, please give details)</w:t>
            </w:r>
            <w:r w:rsidRPr="00430C3E">
              <w:rPr>
                <w:rFonts w:ascii="Arial" w:hAnsi="Arial" w:cs="Arial"/>
                <w:color w:val="auto"/>
                <w:sz w:val="12"/>
                <w:szCs w:val="12"/>
              </w:rPr>
              <w:t>:</w:t>
            </w:r>
          </w:p>
          <w:p w:rsidR="005D53C3" w:rsidRPr="00430C3E" w:rsidP="007C486E">
            <w:pPr>
              <w:spacing w:before="120"/>
              <w:jc w:val="center"/>
              <w:rPr>
                <w:rFonts w:ascii="Arial" w:hAnsi="Arial" w:cs="Arial"/>
                <w:sz w:val="12"/>
                <w:szCs w:val="12"/>
                <w:lang w:val="en-US"/>
              </w:rPr>
            </w:pPr>
            <w:r w:rsidRPr="00430C3E">
              <w:rPr>
                <w:rFonts w:ascii="Arial" w:hAnsi="Arial" w:cs="Arial"/>
                <w:sz w:val="12"/>
                <w:szCs w:val="12"/>
              </w:rPr>
              <w:t>…………………………………………………………………………………………………………….……………………………………………………………………………</w:t>
            </w:r>
          </w:p>
          <w:p w:rsidR="005D53C3" w:rsidRPr="00430C3E" w:rsidP="007C486E">
            <w:pPr>
              <w:spacing w:before="120"/>
              <w:jc w:val="center"/>
              <w:rPr>
                <w:rFonts w:ascii="Arial" w:hAnsi="Arial" w:cs="Arial"/>
                <w:sz w:val="12"/>
                <w:szCs w:val="12"/>
                <w:lang w:val="en-US"/>
              </w:rPr>
            </w:pPr>
            <w:r w:rsidRPr="00430C3E">
              <w:rPr>
                <w:rFonts w:ascii="Arial" w:hAnsi="Arial" w:cs="Arial"/>
                <w:sz w:val="12"/>
                <w:szCs w:val="12"/>
              </w:rPr>
              <w:t>…………………………………………………………………………………………………………….……………………………………………………………………………</w:t>
            </w:r>
          </w:p>
          <w:p w:rsidR="005D53C3" w:rsidRPr="00430C3E" w:rsidP="007C486E">
            <w:pPr>
              <w:spacing w:before="120"/>
              <w:jc w:val="center"/>
              <w:rPr>
                <w:rFonts w:ascii="Arial" w:hAnsi="Arial" w:cs="Arial"/>
                <w:sz w:val="12"/>
                <w:szCs w:val="12"/>
                <w:lang w:val="en-US"/>
              </w:rPr>
            </w:pPr>
            <w:r w:rsidRPr="00430C3E">
              <w:rPr>
                <w:rFonts w:ascii="Arial" w:hAnsi="Arial" w:cs="Arial"/>
                <w:sz w:val="12"/>
                <w:szCs w:val="12"/>
              </w:rPr>
              <w:t>…………………………………………………………………………………………………………….……………………………………………………………………………</w:t>
            </w:r>
          </w:p>
          <w:p w:rsidR="005D53C3" w:rsidRPr="00430C3E" w:rsidP="007C486E">
            <w:pPr>
              <w:spacing w:before="120"/>
              <w:rPr>
                <w:rFonts w:ascii="Arial" w:hAnsi="Arial" w:cs="Arial"/>
                <w:sz w:val="12"/>
                <w:szCs w:val="12"/>
                <w:lang w:val="en-US"/>
              </w:rPr>
            </w:pPr>
            <w:r w:rsidRPr="00430C3E">
              <w:rPr>
                <w:rFonts w:ascii="Arial" w:hAnsi="Arial" w:cs="Arial"/>
                <w:sz w:val="12"/>
                <w:szCs w:val="12"/>
              </w:rPr>
              <w:t>…………………………………………………………………………………………………………….…………………………………………………………………………</w:t>
            </w:r>
            <w:r w:rsidRPr="00430C3E">
              <w:rPr>
                <w:rFonts w:ascii="Arial" w:hAnsi="Arial" w:cs="Arial"/>
                <w:sz w:val="12"/>
                <w:szCs w:val="12"/>
                <w:lang w:val="en-US"/>
              </w:rPr>
              <w:t>……</w:t>
            </w:r>
          </w:p>
          <w:p w:rsidR="005D53C3" w:rsidRPr="00430C3E" w:rsidP="007C486E">
            <w:pPr>
              <w:spacing w:before="120"/>
              <w:rPr>
                <w:rFonts w:ascii="Arial" w:hAnsi="Arial" w:cs="Arial"/>
                <w:sz w:val="12"/>
                <w:szCs w:val="12"/>
                <w:lang w:val="en-US"/>
              </w:rPr>
            </w:pPr>
            <w:r w:rsidRPr="00430C3E">
              <w:rPr>
                <w:rFonts w:ascii="Arial" w:hAnsi="Arial" w:cs="Arial"/>
                <w:sz w:val="12"/>
                <w:szCs w:val="12"/>
              </w:rPr>
              <w:t>…………………………………………………………………………………………………………….…………………………………………………………………………</w:t>
            </w:r>
            <w:r w:rsidRPr="00430C3E">
              <w:rPr>
                <w:rFonts w:ascii="Arial" w:hAnsi="Arial" w:cs="Arial"/>
                <w:sz w:val="12"/>
                <w:szCs w:val="12"/>
                <w:lang w:val="en-US"/>
              </w:rPr>
              <w:t>……</w:t>
            </w:r>
          </w:p>
        </w:tc>
      </w:tr>
    </w:tbl>
    <w:p w:rsidR="005D53C3" w:rsidRPr="00430C3E" w:rsidP="00942F98">
      <w:pPr>
        <w:keepNext/>
        <w:spacing w:before="120"/>
        <w:outlineLvl w:val="0"/>
        <w:rPr>
          <w:rFonts w:ascii="Arial" w:hAnsi="Arial" w:cs="Arial"/>
          <w:b/>
          <w:i/>
          <w:color w:val="auto"/>
          <w:sz w:val="12"/>
          <w:szCs w:val="12"/>
        </w:rPr>
      </w:pPr>
      <w:r w:rsidRPr="00430C3E">
        <w:rPr>
          <w:rFonts w:ascii="Arial" w:hAnsi="Arial" w:cs="Arial"/>
          <w:b/>
          <w:color w:val="auto"/>
          <w:sz w:val="12"/>
          <w:szCs w:val="12"/>
        </w:rPr>
        <w:t>Câu hỏi bổ sung</w:t>
      </w:r>
      <w:r w:rsidRPr="00430C3E">
        <w:rPr>
          <w:rFonts w:ascii="Arial" w:hAnsi="Arial" w:cs="Arial"/>
          <w:b/>
          <w:i/>
          <w:color w:val="auto"/>
          <w:sz w:val="12"/>
          <w:szCs w:val="12"/>
        </w:rPr>
        <w:t xml:space="preserve"> </w:t>
      </w:r>
      <w:r w:rsidRPr="00430C3E">
        <w:rPr>
          <w:rFonts w:ascii="Arial" w:hAnsi="Arial" w:cs="Arial"/>
          <w:i/>
          <w:color w:val="auto"/>
          <w:sz w:val="12"/>
          <w:szCs w:val="12"/>
        </w:rPr>
        <w:t>(Additional questions):</w:t>
      </w:r>
      <w:r w:rsidRPr="00430C3E">
        <w:rPr>
          <w:rFonts w:ascii="Arial" w:hAnsi="Arial" w:cs="Arial"/>
          <w:b/>
          <w:i/>
          <w:color w:val="auto"/>
          <w:sz w:val="12"/>
          <w:szCs w:val="12"/>
        </w:rPr>
        <w:t xml:space="preserve"> </w:t>
      </w:r>
    </w:p>
    <w:tbl>
      <w:tblPr>
        <w:tblStyle w:val="TableNormal"/>
        <w:tblW w:w="5000" w:type="pct"/>
        <w:tblCellMar>
          <w:left w:w="0" w:type="dxa"/>
          <w:right w:w="0" w:type="dxa"/>
        </w:tblCellMar>
        <w:tblLook w:val="0000"/>
      </w:tblPr>
      <w:tblGrid>
        <w:gridCol w:w="8147"/>
        <w:gridCol w:w="467"/>
        <w:gridCol w:w="467"/>
      </w:tblGrid>
      <w:tr>
        <w:tblPrEx>
          <w:tblW w:w="5000" w:type="pct"/>
          <w:tblCellMar>
            <w:left w:w="0" w:type="dxa"/>
            <w:right w:w="0" w:type="dxa"/>
          </w:tblCellMar>
          <w:tblLook w:val="0000"/>
        </w:tblPrEx>
        <w:tc>
          <w:tcPr>
            <w:tcW w:w="4486" w:type="pct"/>
          </w:tcPr>
          <w:p w:rsidR="005D53C3"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19. Bạn có cảm thấy thật sự </w:t>
            </w:r>
            <w:r w:rsidRPr="00430C3E">
              <w:rPr>
                <w:rFonts w:ascii="Arial" w:hAnsi="Arial" w:cs="Arial"/>
                <w:color w:val="auto"/>
                <w:sz w:val="12"/>
                <w:szCs w:val="12"/>
                <w:lang w:val="en-US"/>
              </w:rPr>
              <w:t>khỏe</w:t>
            </w:r>
            <w:r w:rsidRPr="00430C3E">
              <w:rPr>
                <w:rFonts w:ascii="Arial" w:hAnsi="Arial" w:cs="Arial"/>
                <w:color w:val="auto"/>
                <w:sz w:val="12"/>
                <w:szCs w:val="12"/>
              </w:rPr>
              <w:t xml:space="preserve"> mạnh và đủ khả năng để tham gia vào các nhiệm vụ được giao?</w:t>
            </w:r>
            <w:r w:rsidRPr="00430C3E">
              <w:rPr>
                <w:rFonts w:ascii="Arial" w:hAnsi="Arial" w:cs="Arial"/>
                <w:i/>
                <w:color w:val="auto"/>
                <w:sz w:val="12"/>
                <w:szCs w:val="12"/>
              </w:rPr>
              <w:t xml:space="preserve"> (Do you feel healthy and fit to perform the duties of your designated position</w:t>
            </w:r>
            <w:r w:rsidRPr="00430C3E" w:rsidR="00C268CF">
              <w:rPr>
                <w:rFonts w:ascii="Arial" w:hAnsi="Arial" w:cs="Arial"/>
                <w:i/>
                <w:color w:val="auto"/>
                <w:sz w:val="12"/>
                <w:szCs w:val="12"/>
              </w:rPr>
              <w:t>/</w:t>
            </w:r>
            <w:r w:rsidRPr="00430C3E">
              <w:rPr>
                <w:rFonts w:ascii="Arial" w:hAnsi="Arial" w:cs="Arial"/>
                <w:i/>
                <w:color w:val="auto"/>
                <w:sz w:val="12"/>
                <w:szCs w:val="12"/>
              </w:rPr>
              <w:t xml:space="preserve"> occupation?) </w:t>
            </w:r>
          </w:p>
        </w:tc>
        <w:tc>
          <w:tcPr>
            <w:tcW w:w="257" w:type="pct"/>
          </w:tcPr>
          <w:p w:rsidR="005D53C3"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5D53C3"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tblPrEx>
          <w:tblW w:w="5000" w:type="pct"/>
          <w:tblCellMar>
            <w:left w:w="0" w:type="dxa"/>
            <w:right w:w="0" w:type="dxa"/>
          </w:tblCellMar>
          <w:tblLook w:val="0000"/>
        </w:tblPrEx>
        <w:tc>
          <w:tcPr>
            <w:tcW w:w="4486" w:type="pct"/>
          </w:tcPr>
          <w:p w:rsidR="005D53C3"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20. Bạn có bị dị ứng với bất kỳ loại thuốc nào không?</w:t>
            </w:r>
            <w:r w:rsidRPr="00430C3E">
              <w:rPr>
                <w:rFonts w:ascii="Arial" w:hAnsi="Arial" w:cs="Arial"/>
                <w:i/>
                <w:color w:val="auto"/>
                <w:sz w:val="12"/>
                <w:szCs w:val="12"/>
                <w:lang w:val="pt-BR"/>
              </w:rPr>
              <w:t xml:space="preserve"> </w:t>
            </w:r>
            <w:r w:rsidRPr="00430C3E">
              <w:rPr>
                <w:rFonts w:ascii="Arial" w:hAnsi="Arial" w:cs="Arial"/>
                <w:i/>
                <w:color w:val="auto"/>
                <w:sz w:val="12"/>
                <w:szCs w:val="12"/>
              </w:rPr>
              <w:t>(Are you allergic to any medications?)</w:t>
            </w:r>
          </w:p>
        </w:tc>
        <w:tc>
          <w:tcPr>
            <w:tcW w:w="257" w:type="pct"/>
          </w:tcPr>
          <w:p w:rsidR="005D53C3"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c>
          <w:tcPr>
            <w:tcW w:w="257" w:type="pct"/>
          </w:tcPr>
          <w:p w:rsidR="005D53C3" w:rsidRPr="00430C3E" w:rsidP="00942F98">
            <w:pPr>
              <w:spacing w:before="120"/>
              <w:jc w:val="center"/>
              <w:rPr>
                <w:rFonts w:ascii="Arial" w:hAnsi="Arial" w:cs="Arial"/>
                <w:b/>
                <w:color w:val="auto"/>
                <w:sz w:val="12"/>
                <w:szCs w:val="12"/>
              </w:rPr>
            </w:pPr>
            <w:r w:rsidRPr="00430C3E">
              <w:rPr>
                <w:rFonts w:ascii="Symbol" w:hAnsi="Symbol" w:cs="Arial"/>
                <w:b/>
                <w:color w:val="auto"/>
                <w:sz w:val="12"/>
                <w:szCs w:val="12"/>
              </w:rPr>
              <w:sym w:font="Symbol" w:char="F082"/>
            </w:r>
          </w:p>
        </w:tc>
      </w:tr>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937CA5" w:rsidRPr="00430C3E" w:rsidP="007C486E">
            <w:pPr>
              <w:spacing w:before="120"/>
              <w:rPr>
                <w:rFonts w:ascii="Arial" w:hAnsi="Arial" w:cs="Arial"/>
                <w:sz w:val="12"/>
                <w:szCs w:val="12"/>
                <w:lang w:val="en-US"/>
              </w:rPr>
            </w:pPr>
            <w:r w:rsidRPr="00430C3E">
              <w:rPr>
                <w:rFonts w:ascii="Arial" w:hAnsi="Arial" w:cs="Arial"/>
                <w:b/>
                <w:color w:val="auto"/>
                <w:sz w:val="12"/>
                <w:szCs w:val="12"/>
                <w:lang w:val="en-US"/>
              </w:rPr>
              <w:t xml:space="preserve">Nếu có, xin hãy ghi danh </w:t>
            </w:r>
            <w:r w:rsidRPr="00430C3E" w:rsidR="00430C3E">
              <w:rPr>
                <w:rFonts w:ascii="Arial" w:hAnsi="Arial" w:cs="Arial"/>
                <w:b/>
                <w:color w:val="auto"/>
                <w:sz w:val="12"/>
                <w:szCs w:val="12"/>
                <w:lang w:val="en-US"/>
              </w:rPr>
              <w:t>mục</w:t>
            </w:r>
            <w:r w:rsidRPr="00430C3E">
              <w:rPr>
                <w:rFonts w:ascii="Arial" w:hAnsi="Arial" w:cs="Arial"/>
                <w:b/>
                <w:color w:val="auto"/>
                <w:sz w:val="12"/>
                <w:szCs w:val="12"/>
                <w:lang w:val="en-US"/>
              </w:rPr>
              <w:t xml:space="preserve"> các loại thuốc đó, cả về lý do dung thuốc và liều lượng</w:t>
            </w:r>
            <w:r w:rsidRPr="00430C3E">
              <w:rPr>
                <w:rFonts w:ascii="Arial" w:hAnsi="Arial" w:cs="Arial"/>
                <w:b/>
                <w:color w:val="auto"/>
                <w:sz w:val="12"/>
                <w:szCs w:val="12"/>
              </w:rPr>
              <w:t xml:space="preserve"> </w:t>
            </w:r>
            <w:r w:rsidRPr="00430C3E">
              <w:rPr>
                <w:rFonts w:ascii="Arial" w:hAnsi="Arial" w:cs="Arial"/>
                <w:color w:val="auto"/>
                <w:sz w:val="12"/>
                <w:szCs w:val="12"/>
              </w:rPr>
              <w:t xml:space="preserve"> </w:t>
            </w:r>
            <w:r w:rsidRPr="00430C3E">
              <w:rPr>
                <w:rFonts w:ascii="Arial" w:hAnsi="Arial" w:cs="Arial"/>
                <w:i/>
                <w:sz w:val="12"/>
                <w:szCs w:val="12"/>
                <w:lang w:val="en-US"/>
              </w:rPr>
              <w:t>(If yes, please list the medications taken and the purpose(s) and dosae(s):</w:t>
            </w:r>
            <w:r w:rsidRPr="00430C3E">
              <w:rPr>
                <w:rFonts w:ascii="Arial" w:hAnsi="Arial" w:cs="Arial"/>
                <w:sz w:val="12"/>
                <w:szCs w:val="12"/>
              </w:rPr>
              <w:t>…………………………………………………………………………………………………………….……………………………………………………………………………</w:t>
            </w:r>
          </w:p>
          <w:p w:rsidR="00937CA5" w:rsidRPr="00430C3E" w:rsidP="007C486E">
            <w:pPr>
              <w:spacing w:before="120"/>
              <w:jc w:val="center"/>
              <w:rPr>
                <w:rFonts w:ascii="Arial" w:hAnsi="Arial" w:cs="Arial"/>
                <w:sz w:val="12"/>
                <w:szCs w:val="12"/>
                <w:lang w:val="en-US"/>
              </w:rPr>
            </w:pPr>
            <w:r w:rsidRPr="00430C3E">
              <w:rPr>
                <w:rFonts w:ascii="Arial" w:hAnsi="Arial" w:cs="Arial"/>
                <w:sz w:val="12"/>
                <w:szCs w:val="12"/>
              </w:rPr>
              <w:t>…………………………………………………………………………………………………………….……………………………………………………………………………</w:t>
            </w:r>
          </w:p>
        </w:tc>
      </w:tr>
    </w:tbl>
    <w:p w:rsidR="00E50D64" w:rsidRPr="00430C3E" w:rsidP="00942F98">
      <w:pPr>
        <w:spacing w:before="120"/>
        <w:rPr>
          <w:rFonts w:ascii="Arial" w:hAnsi="Arial" w:cs="Arial"/>
          <w:color w:val="auto"/>
          <w:sz w:val="12"/>
          <w:szCs w:val="12"/>
        </w:rPr>
      </w:pPr>
      <w:r w:rsidRPr="00430C3E">
        <w:rPr>
          <w:rFonts w:ascii="Arial" w:hAnsi="Arial" w:cs="Arial"/>
          <w:b/>
          <w:i/>
          <w:color w:val="auto"/>
          <w:sz w:val="12"/>
          <w:szCs w:val="12"/>
        </w:rPr>
        <w:t xml:space="preserve">- </w:t>
      </w:r>
      <w:r w:rsidRPr="00430C3E">
        <w:rPr>
          <w:rFonts w:ascii="Arial" w:hAnsi="Arial" w:cs="Arial"/>
          <w:b/>
          <w:color w:val="auto"/>
          <w:sz w:val="12"/>
          <w:szCs w:val="12"/>
        </w:rPr>
        <w:t>Chứng nhận chủng vacxin</w:t>
      </w:r>
      <w:r w:rsidRPr="00430C3E">
        <w:rPr>
          <w:rFonts w:ascii="Arial" w:hAnsi="Arial" w:cs="Arial"/>
          <w:color w:val="auto"/>
          <w:sz w:val="12"/>
          <w:szCs w:val="12"/>
        </w:rPr>
        <w:t xml:space="preserve"> </w:t>
      </w:r>
      <w:r w:rsidRPr="00430C3E">
        <w:rPr>
          <w:rFonts w:ascii="Arial" w:hAnsi="Arial" w:cs="Arial"/>
          <w:i/>
          <w:color w:val="auto"/>
          <w:sz w:val="12"/>
          <w:szCs w:val="12"/>
        </w:rPr>
        <w:t>(Vaccination status recorded)</w:t>
      </w:r>
      <w:r w:rsidRPr="00430C3E">
        <w:rPr>
          <w:rFonts w:ascii="Arial" w:hAnsi="Arial" w:cs="Arial"/>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Yes</w:t>
        <w:tab/>
        <w:tab/>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No</w:t>
      </w:r>
    </w:p>
    <w:p w:rsidR="00E50D64" w:rsidRPr="00430C3E" w:rsidP="00942F98">
      <w:pPr>
        <w:spacing w:before="120"/>
        <w:rPr>
          <w:rFonts w:ascii="Arial" w:hAnsi="Arial" w:cs="Arial"/>
          <w:i/>
          <w:color w:val="auto"/>
          <w:sz w:val="12"/>
          <w:szCs w:val="12"/>
        </w:rPr>
      </w:pPr>
      <w:r w:rsidRPr="00430C3E">
        <w:rPr>
          <w:rFonts w:ascii="Arial" w:hAnsi="Arial" w:cs="Arial"/>
          <w:color w:val="auto"/>
          <w:sz w:val="12"/>
          <w:szCs w:val="12"/>
        </w:rPr>
        <w:t xml:space="preserve">Tôi xin cam đoan rằng những </w:t>
      </w:r>
      <w:r w:rsidRPr="00430C3E" w:rsidR="00430C3E">
        <w:rPr>
          <w:rFonts w:ascii="Arial" w:hAnsi="Arial" w:cs="Arial"/>
          <w:color w:val="auto"/>
          <w:sz w:val="12"/>
          <w:szCs w:val="12"/>
        </w:rPr>
        <w:t xml:space="preserve">điều </w:t>
      </w:r>
      <w:r w:rsidRPr="00430C3E">
        <w:rPr>
          <w:rFonts w:ascii="Arial" w:hAnsi="Arial" w:cs="Arial"/>
          <w:color w:val="auto"/>
          <w:sz w:val="12"/>
          <w:szCs w:val="12"/>
        </w:rPr>
        <w:t>đã khai trên đây hoàn toàn đúng với sự thật theo sự hiểu biế</w:t>
      </w:r>
      <w:r w:rsidRPr="00430C3E" w:rsidR="000545C3">
        <w:rPr>
          <w:rFonts w:ascii="Arial" w:hAnsi="Arial" w:cs="Arial"/>
          <w:color w:val="auto"/>
          <w:sz w:val="12"/>
          <w:szCs w:val="12"/>
        </w:rPr>
        <w:t>t c</w:t>
      </w:r>
      <w:r w:rsidRPr="00430C3E" w:rsidR="000545C3">
        <w:rPr>
          <w:rFonts w:ascii="Arial" w:hAnsi="Arial" w:cs="Arial"/>
          <w:color w:val="auto"/>
          <w:sz w:val="12"/>
          <w:szCs w:val="12"/>
          <w:lang w:val="en-US"/>
        </w:rPr>
        <w:t>ủa</w:t>
      </w:r>
      <w:r w:rsidRPr="00430C3E">
        <w:rPr>
          <w:rFonts w:ascii="Arial" w:hAnsi="Arial" w:cs="Arial"/>
          <w:color w:val="auto"/>
          <w:sz w:val="12"/>
          <w:szCs w:val="12"/>
        </w:rPr>
        <w:t xml:space="preserve"> tôi </w:t>
      </w:r>
      <w:r w:rsidRPr="00430C3E">
        <w:rPr>
          <w:rFonts w:ascii="Arial" w:hAnsi="Arial" w:cs="Arial"/>
          <w:i/>
          <w:color w:val="auto"/>
          <w:sz w:val="12"/>
          <w:szCs w:val="12"/>
        </w:rPr>
        <w:t>(I hereby certify that the personal declaration above is a true statement to the best of my knowledge.)</w:t>
      </w:r>
    </w:p>
    <w:p w:rsidR="00E50D64" w:rsidRPr="00430C3E" w:rsidP="00942F98">
      <w:pPr>
        <w:spacing w:before="120"/>
        <w:rPr>
          <w:rFonts w:ascii="Arial" w:hAnsi="Arial" w:cs="Arial"/>
          <w:i/>
          <w:color w:val="auto"/>
          <w:sz w:val="12"/>
          <w:szCs w:val="12"/>
        </w:rPr>
      </w:pPr>
      <w:r w:rsidRPr="00430C3E">
        <w:rPr>
          <w:rFonts w:ascii="Arial" w:hAnsi="Arial" w:cs="Arial"/>
          <w:b/>
          <w:color w:val="auto"/>
          <w:sz w:val="12"/>
          <w:szCs w:val="12"/>
        </w:rPr>
        <w:t>Chữ ký của người khai</w:t>
      </w:r>
      <w:r w:rsidRPr="00430C3E">
        <w:rPr>
          <w:rFonts w:ascii="Arial" w:hAnsi="Arial" w:cs="Arial"/>
          <w:i/>
          <w:color w:val="auto"/>
          <w:sz w:val="12"/>
          <w:szCs w:val="12"/>
        </w:rPr>
        <w:t xml:space="preserve"> (Signature of examinee)...................................................................................................</w:t>
      </w:r>
    </w:p>
    <w:p w:rsidR="00937CA5" w:rsidRPr="00430C3E" w:rsidP="00942F98">
      <w:pPr>
        <w:spacing w:before="120"/>
        <w:rPr>
          <w:rFonts w:ascii="Arial" w:hAnsi="Arial" w:cs="Arial"/>
          <w:sz w:val="20"/>
          <w:lang w:val="en-US"/>
        </w:rPr>
      </w:pPr>
    </w:p>
    <w:p w:rsidR="000D096B" w:rsidRPr="00430C3E" w:rsidP="00942F98">
      <w:pPr>
        <w:spacing w:before="120"/>
        <w:jc w:val="center"/>
        <w:rPr>
          <w:rFonts w:ascii="Arial" w:hAnsi="Arial" w:cs="Arial"/>
          <w:b/>
        </w:rPr>
      </w:pPr>
      <w:r w:rsidRPr="00430C3E">
        <w:rPr>
          <w:rFonts w:ascii="Arial" w:hAnsi="Arial" w:cs="Arial"/>
          <w:b/>
        </w:rPr>
        <w:t>PHẦN KHÁM</w:t>
      </w:r>
    </w:p>
    <w:tbl>
      <w:tblPr>
        <w:tblStyle w:val="TableNormal"/>
        <w:tblW w:w="5000" w:type="pct"/>
        <w:tblCellMar>
          <w:left w:w="0" w:type="dxa"/>
          <w:right w:w="0" w:type="dxa"/>
        </w:tblCellMar>
        <w:tblLook w:val="01E0"/>
      </w:tblPr>
      <w:tblGrid>
        <w:gridCol w:w="1422"/>
        <w:gridCol w:w="1438"/>
        <w:gridCol w:w="697"/>
        <w:gridCol w:w="216"/>
        <w:gridCol w:w="529"/>
        <w:gridCol w:w="2737"/>
        <w:gridCol w:w="409"/>
        <w:gridCol w:w="763"/>
        <w:gridCol w:w="870"/>
      </w:tblGrid>
      <w:tr w:rsidTr="007C486E">
        <w:tblPrEx>
          <w:tblW w:w="5000" w:type="pct"/>
          <w:tblCellMar>
            <w:left w:w="0" w:type="dxa"/>
            <w:right w:w="0" w:type="dxa"/>
          </w:tblCellMar>
          <w:tblLook w:val="01E0"/>
        </w:tblPrEx>
        <w:tc>
          <w:tcPr>
            <w:tcW w:w="783" w:type="pct"/>
          </w:tcPr>
          <w:p w:rsidR="000D096B" w:rsidRPr="00430C3E" w:rsidP="007C486E">
            <w:pPr>
              <w:spacing w:before="120"/>
              <w:rPr>
                <w:rFonts w:ascii="Arial" w:hAnsi="Arial" w:cs="Arial"/>
                <w:b/>
                <w:color w:val="auto"/>
                <w:sz w:val="12"/>
                <w:szCs w:val="12"/>
              </w:rPr>
            </w:pPr>
            <w:r w:rsidRPr="00430C3E">
              <w:rPr>
                <w:rFonts w:ascii="Arial" w:hAnsi="Arial" w:cs="Arial"/>
                <w:b/>
                <w:color w:val="auto"/>
                <w:sz w:val="12"/>
                <w:szCs w:val="12"/>
              </w:rPr>
              <w:t>Thể lực</w:t>
            </w:r>
            <w:r w:rsidRPr="00430C3E">
              <w:rPr>
                <w:rFonts w:ascii="Arial" w:hAnsi="Arial" w:cs="Arial"/>
                <w:color w:val="auto"/>
                <w:sz w:val="12"/>
                <w:szCs w:val="12"/>
              </w:rPr>
              <w:t xml:space="preserve">:    </w:t>
            </w:r>
          </w:p>
        </w:tc>
        <w:tc>
          <w:tcPr>
            <w:tcW w:w="1295" w:type="pct"/>
            <w:gridSpan w:val="3"/>
          </w:tcPr>
          <w:p w:rsidR="000D096B" w:rsidRPr="00430C3E" w:rsidP="007C486E">
            <w:pPr>
              <w:spacing w:before="120"/>
              <w:rPr>
                <w:rFonts w:ascii="Arial" w:hAnsi="Arial" w:cs="Arial"/>
                <w:b/>
                <w:color w:val="auto"/>
                <w:sz w:val="12"/>
                <w:szCs w:val="12"/>
                <w:lang w:val="en-US"/>
              </w:rPr>
            </w:pPr>
            <w:r w:rsidRPr="00430C3E">
              <w:rPr>
                <w:rFonts w:ascii="Arial" w:hAnsi="Arial" w:cs="Arial"/>
                <w:color w:val="auto"/>
                <w:sz w:val="12"/>
                <w:szCs w:val="12"/>
              </w:rPr>
              <w:t xml:space="preserve">- Chiều cao </w:t>
            </w:r>
            <w:r w:rsidRPr="00430C3E">
              <w:rPr>
                <w:rFonts w:ascii="Arial" w:hAnsi="Arial" w:cs="Arial"/>
                <w:i/>
                <w:color w:val="auto"/>
                <w:sz w:val="12"/>
                <w:szCs w:val="12"/>
              </w:rPr>
              <w:t>(Height</w:t>
            </w:r>
            <w:r w:rsidRPr="00430C3E">
              <w:rPr>
                <w:rFonts w:ascii="Arial" w:hAnsi="Arial" w:cs="Arial"/>
                <w:color w:val="auto"/>
                <w:sz w:val="12"/>
                <w:szCs w:val="12"/>
              </w:rPr>
              <w:t>):.................(cm)</w:t>
            </w:r>
            <w:r w:rsidRPr="00430C3E" w:rsidR="000545C3">
              <w:rPr>
                <w:rFonts w:ascii="Arial" w:hAnsi="Arial" w:cs="Arial"/>
                <w:color w:val="auto"/>
                <w:sz w:val="12"/>
                <w:szCs w:val="12"/>
                <w:lang w:val="en-US"/>
              </w:rPr>
              <w:t>;</w:t>
            </w:r>
          </w:p>
        </w:tc>
        <w:tc>
          <w:tcPr>
            <w:tcW w:w="1798" w:type="pct"/>
            <w:gridSpan w:val="2"/>
          </w:tcPr>
          <w:p w:rsidR="000D096B" w:rsidRPr="00430C3E" w:rsidP="007C486E">
            <w:pPr>
              <w:spacing w:before="120"/>
              <w:rPr>
                <w:rFonts w:ascii="Arial" w:hAnsi="Arial" w:cs="Arial"/>
                <w:b/>
                <w:color w:val="auto"/>
                <w:sz w:val="12"/>
                <w:szCs w:val="12"/>
                <w:lang w:val="en-US"/>
              </w:rPr>
            </w:pPr>
            <w:r w:rsidRPr="00430C3E">
              <w:rPr>
                <w:rFonts w:ascii="Arial" w:hAnsi="Arial" w:cs="Arial"/>
                <w:color w:val="auto"/>
                <w:sz w:val="12"/>
                <w:szCs w:val="12"/>
              </w:rPr>
              <w:t>- Cân nặng</w:t>
            </w:r>
            <w:r w:rsidRPr="00430C3E">
              <w:rPr>
                <w:rFonts w:ascii="Arial" w:hAnsi="Arial" w:cs="Arial"/>
                <w:i/>
                <w:color w:val="auto"/>
                <w:sz w:val="12"/>
                <w:szCs w:val="12"/>
              </w:rPr>
              <w:t xml:space="preserve"> (Weight)</w:t>
            </w:r>
            <w:r w:rsidRPr="00430C3E">
              <w:rPr>
                <w:rFonts w:ascii="Arial" w:hAnsi="Arial" w:cs="Arial"/>
                <w:color w:val="auto"/>
                <w:sz w:val="12"/>
                <w:szCs w:val="12"/>
              </w:rPr>
              <w:t>:............ (kg)</w:t>
            </w:r>
            <w:r w:rsidRPr="00430C3E" w:rsidR="000545C3">
              <w:rPr>
                <w:rFonts w:ascii="Arial" w:hAnsi="Arial" w:cs="Arial"/>
                <w:color w:val="auto"/>
                <w:sz w:val="12"/>
                <w:szCs w:val="12"/>
                <w:lang w:val="en-US"/>
              </w:rPr>
              <w:t>;</w:t>
            </w:r>
          </w:p>
        </w:tc>
        <w:tc>
          <w:tcPr>
            <w:tcW w:w="1124" w:type="pct"/>
            <w:gridSpan w:val="3"/>
          </w:tcPr>
          <w:p w:rsidR="000D096B" w:rsidRPr="00430C3E" w:rsidP="007C486E">
            <w:pPr>
              <w:spacing w:before="120"/>
              <w:rPr>
                <w:rFonts w:ascii="Arial" w:hAnsi="Arial" w:cs="Arial"/>
                <w:b/>
                <w:color w:val="auto"/>
                <w:sz w:val="12"/>
                <w:szCs w:val="12"/>
              </w:rPr>
            </w:pPr>
            <w:r w:rsidRPr="00430C3E">
              <w:rPr>
                <w:rFonts w:ascii="Arial" w:hAnsi="Arial" w:cs="Arial"/>
                <w:color w:val="auto"/>
                <w:sz w:val="12"/>
                <w:szCs w:val="12"/>
              </w:rPr>
              <w:t xml:space="preserve">- Vòng ngực trung bình </w:t>
            </w:r>
            <w:r w:rsidRPr="00430C3E">
              <w:rPr>
                <w:rFonts w:ascii="Arial" w:hAnsi="Arial" w:cs="Arial"/>
                <w:i/>
                <w:color w:val="auto"/>
                <w:sz w:val="12"/>
                <w:szCs w:val="12"/>
              </w:rPr>
              <w:t>(mean chest circle</w:t>
            </w:r>
            <w:r w:rsidRPr="00430C3E">
              <w:rPr>
                <w:rFonts w:ascii="Arial" w:hAnsi="Arial" w:cs="Arial"/>
                <w:color w:val="auto"/>
                <w:sz w:val="12"/>
                <w:szCs w:val="12"/>
              </w:rPr>
              <w:t>): ……..cm</w:t>
            </w:r>
          </w:p>
        </w:tc>
      </w:tr>
      <w:tr w:rsidTr="007C486E">
        <w:tblPrEx>
          <w:tblW w:w="5000" w:type="pct"/>
          <w:tblCellMar>
            <w:left w:w="0" w:type="dxa"/>
            <w:right w:w="0" w:type="dxa"/>
          </w:tblCellMar>
          <w:tblLook w:val="01E0"/>
        </w:tblPrEx>
        <w:tc>
          <w:tcPr>
            <w:tcW w:w="783" w:type="pct"/>
          </w:tcPr>
          <w:p w:rsidR="000D096B" w:rsidRPr="00430C3E" w:rsidP="007C486E">
            <w:pPr>
              <w:spacing w:before="120"/>
              <w:rPr>
                <w:rFonts w:ascii="Arial" w:hAnsi="Arial" w:cs="Arial"/>
                <w:b/>
                <w:color w:val="auto"/>
                <w:sz w:val="12"/>
                <w:szCs w:val="12"/>
              </w:rPr>
            </w:pPr>
          </w:p>
        </w:tc>
        <w:tc>
          <w:tcPr>
            <w:tcW w:w="1295" w:type="pct"/>
            <w:gridSpan w:val="3"/>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rPr>
              <w:t>- Chỉ số BMI (</w:t>
            </w:r>
            <w:r w:rsidRPr="00430C3E">
              <w:rPr>
                <w:rFonts w:ascii="Arial" w:hAnsi="Arial" w:cs="Arial"/>
                <w:i/>
                <w:color w:val="auto"/>
                <w:sz w:val="12"/>
                <w:szCs w:val="12"/>
              </w:rPr>
              <w:t>BMI index</w:t>
            </w:r>
            <w:r w:rsidRPr="00430C3E">
              <w:rPr>
                <w:rFonts w:ascii="Arial" w:hAnsi="Arial" w:cs="Arial"/>
                <w:color w:val="auto"/>
                <w:sz w:val="12"/>
                <w:szCs w:val="12"/>
              </w:rPr>
              <w:t>): ….......;</w:t>
            </w:r>
          </w:p>
        </w:tc>
        <w:tc>
          <w:tcPr>
            <w:tcW w:w="1798" w:type="pct"/>
            <w:gridSpan w:val="2"/>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lang w:val="en-US"/>
              </w:rPr>
              <w:t xml:space="preserve">- </w:t>
            </w:r>
            <w:r w:rsidRPr="00430C3E">
              <w:rPr>
                <w:rFonts w:ascii="Arial" w:hAnsi="Arial" w:cs="Arial"/>
                <w:color w:val="auto"/>
                <w:sz w:val="12"/>
                <w:szCs w:val="12"/>
              </w:rPr>
              <w:t>Lực bóp tay thuận (</w:t>
            </w:r>
            <w:r w:rsidRPr="00430C3E">
              <w:rPr>
                <w:rFonts w:ascii="Arial" w:hAnsi="Arial" w:cs="Arial"/>
                <w:i/>
                <w:color w:val="auto"/>
                <w:sz w:val="12"/>
                <w:szCs w:val="12"/>
              </w:rPr>
              <w:t>pressed force of favourable hand</w:t>
            </w:r>
            <w:r w:rsidRPr="00430C3E">
              <w:rPr>
                <w:rFonts w:ascii="Arial" w:hAnsi="Arial" w:cs="Arial"/>
                <w:color w:val="auto"/>
                <w:sz w:val="12"/>
                <w:szCs w:val="12"/>
              </w:rPr>
              <w:t>): ….…(kg) ;</w:t>
            </w:r>
          </w:p>
        </w:tc>
        <w:tc>
          <w:tcPr>
            <w:tcW w:w="1124" w:type="pct"/>
            <w:gridSpan w:val="3"/>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Lực kéo thân </w:t>
            </w:r>
            <w:r w:rsidRPr="00430C3E">
              <w:rPr>
                <w:rFonts w:ascii="Arial" w:hAnsi="Arial" w:cs="Arial"/>
                <w:i/>
                <w:color w:val="auto"/>
                <w:sz w:val="12"/>
                <w:szCs w:val="12"/>
              </w:rPr>
              <w:t>(pulled force of body</w:t>
            </w:r>
            <w:r w:rsidRPr="00430C3E">
              <w:rPr>
                <w:rFonts w:ascii="Arial" w:hAnsi="Arial" w:cs="Arial"/>
                <w:color w:val="auto"/>
                <w:sz w:val="12"/>
                <w:szCs w:val="12"/>
              </w:rPr>
              <w:t>): …..… kg</w:t>
            </w:r>
          </w:p>
        </w:tc>
      </w:tr>
      <w:tr w:rsidTr="007C486E">
        <w:tblPrEx>
          <w:tblW w:w="5000" w:type="pct"/>
          <w:tblCellMar>
            <w:left w:w="0" w:type="dxa"/>
            <w:right w:w="0" w:type="dxa"/>
          </w:tblCellMar>
          <w:tblLook w:val="01E0"/>
        </w:tblPrEx>
        <w:tc>
          <w:tcPr>
            <w:tcW w:w="783" w:type="pct"/>
          </w:tcPr>
          <w:p w:rsidR="000D096B" w:rsidRPr="00430C3E" w:rsidP="007C486E">
            <w:pPr>
              <w:spacing w:before="120"/>
              <w:rPr>
                <w:rFonts w:ascii="Arial" w:hAnsi="Arial" w:cs="Arial"/>
                <w:b/>
                <w:color w:val="auto"/>
                <w:sz w:val="12"/>
                <w:szCs w:val="12"/>
              </w:rPr>
            </w:pPr>
          </w:p>
        </w:tc>
        <w:tc>
          <w:tcPr>
            <w:tcW w:w="3093" w:type="pct"/>
            <w:gridSpan w:val="5"/>
          </w:tcPr>
          <w:p w:rsidR="000D096B" w:rsidRPr="00430C3E" w:rsidP="007C486E">
            <w:pPr>
              <w:spacing w:before="120"/>
              <w:rPr>
                <w:rFonts w:ascii="Arial" w:hAnsi="Arial" w:cs="Arial"/>
                <w:color w:val="auto"/>
                <w:sz w:val="12"/>
                <w:szCs w:val="12"/>
                <w:lang w:val="en-US"/>
              </w:rPr>
            </w:pPr>
            <w:r w:rsidRPr="00430C3E">
              <w:rPr>
                <w:rFonts w:ascii="Arial" w:hAnsi="Arial" w:cs="Arial"/>
                <w:color w:val="auto"/>
                <w:sz w:val="12"/>
                <w:szCs w:val="12"/>
              </w:rPr>
              <w:t xml:space="preserve">- Lực bóp tay không thuận </w:t>
            </w:r>
            <w:r w:rsidRPr="00430C3E">
              <w:rPr>
                <w:rFonts w:ascii="Arial" w:hAnsi="Arial" w:cs="Arial"/>
                <w:i/>
                <w:color w:val="auto"/>
                <w:sz w:val="12"/>
                <w:szCs w:val="12"/>
              </w:rPr>
              <w:t>(pressed force of unfavourable hand</w:t>
            </w:r>
            <w:r w:rsidRPr="00430C3E">
              <w:rPr>
                <w:rFonts w:ascii="Arial" w:hAnsi="Arial" w:cs="Arial"/>
                <w:color w:val="auto"/>
                <w:sz w:val="12"/>
                <w:szCs w:val="12"/>
              </w:rPr>
              <w:t>): ……. (kg);</w:t>
            </w:r>
          </w:p>
        </w:tc>
        <w:tc>
          <w:tcPr>
            <w:tcW w:w="1124" w:type="pct"/>
            <w:gridSpan w:val="3"/>
          </w:tcPr>
          <w:p w:rsidR="000D096B" w:rsidRPr="00430C3E" w:rsidP="007C486E">
            <w:pPr>
              <w:spacing w:before="120"/>
              <w:rPr>
                <w:rFonts w:ascii="Arial" w:hAnsi="Arial" w:cs="Arial"/>
                <w:i/>
                <w:color w:val="auto"/>
                <w:sz w:val="12"/>
                <w:szCs w:val="12"/>
                <w:lang w:val="en-US"/>
              </w:rPr>
            </w:pPr>
            <w:r w:rsidRPr="00430C3E">
              <w:rPr>
                <w:rFonts w:ascii="Arial" w:hAnsi="Arial" w:cs="Arial"/>
                <w:b/>
                <w:color w:val="auto"/>
                <w:sz w:val="12"/>
                <w:szCs w:val="12"/>
                <w:u w:val="single"/>
                <w:lang w:val="en-US"/>
              </w:rPr>
              <w:t>Bác sỹ khám ký</w:t>
            </w:r>
            <w:r w:rsidRPr="00430C3E">
              <w:rPr>
                <w:rFonts w:ascii="Arial" w:hAnsi="Arial" w:cs="Arial"/>
                <w:color w:val="auto"/>
                <w:sz w:val="12"/>
                <w:szCs w:val="12"/>
                <w:lang w:val="en-US"/>
              </w:rPr>
              <w:t xml:space="preserve"> </w:t>
            </w:r>
            <w:r w:rsidRPr="00430C3E">
              <w:rPr>
                <w:rFonts w:ascii="Arial" w:hAnsi="Arial" w:cs="Arial"/>
                <w:i/>
                <w:color w:val="auto"/>
                <w:sz w:val="12"/>
                <w:szCs w:val="12"/>
                <w:lang w:val="en-US"/>
              </w:rPr>
              <w:t>(Doctor):</w:t>
            </w:r>
            <w:r w:rsidRPr="00430C3E" w:rsidR="000545C3">
              <w:rPr>
                <w:rFonts w:ascii="Arial" w:hAnsi="Arial" w:cs="Arial"/>
                <w:i/>
                <w:color w:val="auto"/>
                <w:sz w:val="12"/>
                <w:szCs w:val="12"/>
                <w:lang w:val="en-US"/>
              </w:rPr>
              <w:t>………….</w:t>
            </w:r>
          </w:p>
        </w:tc>
      </w:tr>
      <w:tr w:rsidTr="007C486E">
        <w:tblPrEx>
          <w:tblW w:w="5000" w:type="pct"/>
          <w:tblCellMar>
            <w:left w:w="0" w:type="dxa"/>
            <w:right w:w="0" w:type="dxa"/>
          </w:tblCellMar>
          <w:tblLook w:val="01E0"/>
        </w:tblPrEx>
        <w:tc>
          <w:tcPr>
            <w:tcW w:w="783" w:type="pct"/>
          </w:tcPr>
          <w:p w:rsidR="000D096B" w:rsidRPr="00430C3E" w:rsidP="007C486E">
            <w:pPr>
              <w:spacing w:before="120"/>
              <w:rPr>
                <w:rFonts w:ascii="Arial" w:hAnsi="Arial" w:cs="Arial"/>
                <w:b/>
                <w:color w:val="auto"/>
                <w:sz w:val="12"/>
                <w:szCs w:val="12"/>
              </w:rPr>
            </w:pPr>
            <w:r w:rsidRPr="00430C3E">
              <w:rPr>
                <w:rFonts w:ascii="Arial" w:hAnsi="Arial" w:cs="Arial"/>
                <w:b/>
                <w:color w:val="auto"/>
                <w:sz w:val="12"/>
                <w:szCs w:val="12"/>
              </w:rPr>
              <w:t xml:space="preserve">Mạch, huyết áp </w:t>
            </w:r>
            <w:r w:rsidRPr="00430C3E">
              <w:rPr>
                <w:rFonts w:ascii="Arial" w:hAnsi="Arial" w:cs="Arial"/>
                <w:i/>
                <w:color w:val="auto"/>
                <w:sz w:val="12"/>
                <w:szCs w:val="12"/>
              </w:rPr>
              <w:t>(Pulse &amp; Blood pressure</w:t>
            </w:r>
            <w:r w:rsidRPr="00430C3E">
              <w:rPr>
                <w:rFonts w:ascii="Arial" w:hAnsi="Arial" w:cs="Arial"/>
                <w:color w:val="auto"/>
                <w:sz w:val="12"/>
                <w:szCs w:val="12"/>
              </w:rPr>
              <w:t>)</w:t>
            </w:r>
            <w:r w:rsidRPr="00430C3E">
              <w:rPr>
                <w:rFonts w:ascii="Arial" w:hAnsi="Arial" w:cs="Arial"/>
                <w:b/>
                <w:color w:val="auto"/>
                <w:sz w:val="12"/>
                <w:szCs w:val="12"/>
              </w:rPr>
              <w:t>:</w:t>
            </w:r>
            <w:r w:rsidRPr="00430C3E">
              <w:rPr>
                <w:rFonts w:ascii="Arial" w:hAnsi="Arial" w:cs="Arial"/>
                <w:color w:val="auto"/>
                <w:sz w:val="12"/>
                <w:szCs w:val="12"/>
              </w:rPr>
              <w:t xml:space="preserve">  </w:t>
            </w:r>
          </w:p>
        </w:tc>
        <w:tc>
          <w:tcPr>
            <w:tcW w:w="1295" w:type="pct"/>
            <w:gridSpan w:val="3"/>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rPr>
              <w:t xml:space="preserve">- Tần số mạch </w:t>
            </w:r>
            <w:r w:rsidRPr="00430C3E">
              <w:rPr>
                <w:rFonts w:ascii="Arial" w:hAnsi="Arial" w:cs="Arial"/>
                <w:i/>
                <w:color w:val="auto"/>
                <w:sz w:val="12"/>
                <w:szCs w:val="12"/>
              </w:rPr>
              <w:t>(Pulse rate</w:t>
            </w:r>
            <w:r w:rsidRPr="00430C3E">
              <w:rPr>
                <w:rFonts w:ascii="Arial" w:hAnsi="Arial" w:cs="Arial"/>
                <w:color w:val="auto"/>
                <w:sz w:val="12"/>
                <w:szCs w:val="12"/>
              </w:rPr>
              <w:t xml:space="preserve">): ................... </w:t>
            </w:r>
            <w:r w:rsidRPr="00430C3E" w:rsidR="00C268CF">
              <w:rPr>
                <w:rFonts w:ascii="Arial" w:hAnsi="Arial" w:cs="Arial"/>
                <w:color w:val="auto"/>
                <w:sz w:val="12"/>
                <w:szCs w:val="12"/>
              </w:rPr>
              <w:t>/</w:t>
            </w:r>
            <w:r w:rsidRPr="00430C3E">
              <w:rPr>
                <w:rFonts w:ascii="Arial" w:hAnsi="Arial" w:cs="Arial"/>
                <w:color w:val="auto"/>
                <w:sz w:val="12"/>
                <w:szCs w:val="12"/>
              </w:rPr>
              <w:t xml:space="preserve"> </w:t>
            </w:r>
            <w:r w:rsidRPr="00430C3E">
              <w:rPr>
                <w:rFonts w:ascii="Arial" w:hAnsi="Arial" w:cs="Arial"/>
                <w:i/>
                <w:color w:val="auto"/>
                <w:sz w:val="12"/>
                <w:szCs w:val="12"/>
              </w:rPr>
              <w:t>(per minute);</w:t>
            </w:r>
          </w:p>
        </w:tc>
        <w:tc>
          <w:tcPr>
            <w:tcW w:w="1798" w:type="pct"/>
            <w:gridSpan w:val="2"/>
          </w:tcPr>
          <w:p w:rsidR="000D096B" w:rsidRPr="00430C3E" w:rsidP="007C486E">
            <w:pPr>
              <w:spacing w:before="120"/>
              <w:rPr>
                <w:rFonts w:ascii="Arial" w:hAnsi="Arial" w:cs="Arial"/>
                <w:color w:val="auto"/>
                <w:sz w:val="12"/>
                <w:szCs w:val="12"/>
                <w:lang w:val="en-US"/>
              </w:rPr>
            </w:pPr>
            <w:r w:rsidRPr="00430C3E">
              <w:rPr>
                <w:rFonts w:ascii="Arial" w:hAnsi="Arial" w:cs="Arial"/>
                <w:color w:val="auto"/>
                <w:sz w:val="12"/>
                <w:szCs w:val="12"/>
              </w:rPr>
              <w:t>- Nhịp</w:t>
            </w:r>
            <w:r w:rsidRPr="00430C3E">
              <w:rPr>
                <w:rFonts w:ascii="Arial" w:hAnsi="Arial" w:cs="Arial"/>
                <w:i/>
                <w:color w:val="auto"/>
                <w:sz w:val="12"/>
                <w:szCs w:val="12"/>
              </w:rPr>
              <w:t xml:space="preserve"> </w:t>
            </w:r>
            <w:r w:rsidRPr="00430C3E">
              <w:rPr>
                <w:rFonts w:ascii="Arial" w:hAnsi="Arial" w:cs="Arial"/>
                <w:b/>
                <w:color w:val="auto"/>
                <w:sz w:val="12"/>
                <w:szCs w:val="12"/>
              </w:rPr>
              <w:t xml:space="preserve"> </w:t>
            </w:r>
            <w:r w:rsidRPr="00430C3E">
              <w:rPr>
                <w:rFonts w:ascii="Arial" w:hAnsi="Arial" w:cs="Arial"/>
                <w:i/>
                <w:color w:val="auto"/>
                <w:sz w:val="12"/>
                <w:szCs w:val="12"/>
              </w:rPr>
              <w:t>(Rhythm)</w:t>
            </w:r>
            <w:r w:rsidRPr="00430C3E">
              <w:rPr>
                <w:rFonts w:ascii="Arial" w:hAnsi="Arial" w:cs="Arial"/>
                <w:color w:val="auto"/>
                <w:sz w:val="12"/>
                <w:szCs w:val="12"/>
              </w:rPr>
              <w:t>: ...............................................................</w:t>
            </w:r>
          </w:p>
        </w:tc>
        <w:tc>
          <w:tcPr>
            <w:tcW w:w="1124" w:type="pct"/>
            <w:gridSpan w:val="3"/>
          </w:tcPr>
          <w:p w:rsidR="000D096B" w:rsidRPr="00430C3E" w:rsidP="007C486E">
            <w:pPr>
              <w:spacing w:before="120"/>
              <w:rPr>
                <w:rFonts w:ascii="Arial" w:hAnsi="Arial" w:cs="Arial"/>
                <w:color w:val="auto"/>
                <w:sz w:val="12"/>
                <w:szCs w:val="12"/>
                <w:lang w:val="en-US"/>
              </w:rPr>
            </w:pPr>
          </w:p>
        </w:tc>
      </w:tr>
      <w:tr w:rsidTr="007C486E">
        <w:tblPrEx>
          <w:tblW w:w="5000" w:type="pct"/>
          <w:tblCellMar>
            <w:left w:w="0" w:type="dxa"/>
            <w:right w:w="0" w:type="dxa"/>
          </w:tblCellMar>
          <w:tblLook w:val="01E0"/>
        </w:tblPrEx>
        <w:tc>
          <w:tcPr>
            <w:tcW w:w="783" w:type="pct"/>
          </w:tcPr>
          <w:p w:rsidR="000D096B" w:rsidRPr="00430C3E" w:rsidP="007C486E">
            <w:pPr>
              <w:spacing w:before="120"/>
              <w:rPr>
                <w:rFonts w:ascii="Arial" w:hAnsi="Arial" w:cs="Arial"/>
                <w:b/>
                <w:color w:val="auto"/>
                <w:sz w:val="12"/>
                <w:szCs w:val="12"/>
              </w:rPr>
            </w:pPr>
          </w:p>
        </w:tc>
        <w:tc>
          <w:tcPr>
            <w:tcW w:w="1295" w:type="pct"/>
            <w:gridSpan w:val="3"/>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rPr>
              <w:t xml:space="preserve">- Huyết áp tâm thu </w:t>
            </w:r>
            <w:r w:rsidRPr="00430C3E">
              <w:rPr>
                <w:rFonts w:ascii="Arial" w:hAnsi="Arial" w:cs="Arial"/>
                <w:i/>
                <w:color w:val="auto"/>
                <w:sz w:val="12"/>
                <w:szCs w:val="12"/>
              </w:rPr>
              <w:t>(Systolic)</w:t>
            </w:r>
            <w:r w:rsidRPr="00430C3E">
              <w:rPr>
                <w:rFonts w:ascii="Arial" w:hAnsi="Arial" w:cs="Arial"/>
                <w:color w:val="auto"/>
                <w:sz w:val="12"/>
                <w:szCs w:val="12"/>
              </w:rPr>
              <w:t>: ...............(mm Hg);</w:t>
            </w:r>
          </w:p>
        </w:tc>
        <w:tc>
          <w:tcPr>
            <w:tcW w:w="1798" w:type="pct"/>
            <w:gridSpan w:val="2"/>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rPr>
              <w:t xml:space="preserve">- Huyết áp tâm trương </w:t>
            </w:r>
            <w:r w:rsidRPr="00430C3E">
              <w:rPr>
                <w:rFonts w:ascii="Arial" w:hAnsi="Arial" w:cs="Arial"/>
                <w:i/>
                <w:color w:val="auto"/>
                <w:sz w:val="12"/>
                <w:szCs w:val="12"/>
              </w:rPr>
              <w:t>(Diastolic)</w:t>
            </w:r>
            <w:r w:rsidRPr="00430C3E">
              <w:rPr>
                <w:rFonts w:ascii="Arial" w:hAnsi="Arial" w:cs="Arial"/>
                <w:color w:val="auto"/>
                <w:sz w:val="12"/>
                <w:szCs w:val="12"/>
              </w:rPr>
              <w:t>: ...............(mm Hg);</w:t>
            </w:r>
          </w:p>
        </w:tc>
        <w:tc>
          <w:tcPr>
            <w:tcW w:w="1124" w:type="pct"/>
            <w:gridSpan w:val="3"/>
          </w:tcPr>
          <w:p w:rsidR="000D096B" w:rsidRPr="00430C3E" w:rsidP="007C486E">
            <w:pPr>
              <w:spacing w:before="120"/>
              <w:rPr>
                <w:rFonts w:ascii="Arial" w:hAnsi="Arial" w:cs="Arial"/>
                <w:b/>
                <w:color w:val="auto"/>
                <w:sz w:val="12"/>
                <w:szCs w:val="12"/>
                <w:u w:val="single"/>
                <w:lang w:val="en-US"/>
              </w:rPr>
            </w:pPr>
            <w:r w:rsidRPr="00430C3E">
              <w:rPr>
                <w:rFonts w:ascii="Arial" w:hAnsi="Arial" w:cs="Arial"/>
                <w:b/>
                <w:color w:val="auto"/>
                <w:sz w:val="12"/>
                <w:szCs w:val="12"/>
                <w:u w:val="single"/>
                <w:lang w:val="en-US"/>
              </w:rPr>
              <w:t>Bác sỹ khám ký</w:t>
            </w:r>
            <w:r w:rsidRPr="00430C3E">
              <w:rPr>
                <w:rFonts w:ascii="Arial" w:hAnsi="Arial" w:cs="Arial"/>
                <w:color w:val="auto"/>
                <w:sz w:val="12"/>
                <w:szCs w:val="12"/>
                <w:lang w:val="en-US"/>
              </w:rPr>
              <w:t xml:space="preserve"> </w:t>
            </w:r>
            <w:r w:rsidRPr="00430C3E">
              <w:rPr>
                <w:rFonts w:ascii="Arial" w:hAnsi="Arial" w:cs="Arial"/>
                <w:i/>
                <w:color w:val="auto"/>
                <w:sz w:val="12"/>
                <w:szCs w:val="12"/>
                <w:lang w:val="en-US"/>
              </w:rPr>
              <w:t>(Doctor):</w:t>
            </w:r>
            <w:r w:rsidRPr="00430C3E" w:rsidR="000545C3">
              <w:rPr>
                <w:rFonts w:ascii="Arial" w:hAnsi="Arial" w:cs="Arial"/>
                <w:i/>
                <w:color w:val="auto"/>
                <w:sz w:val="12"/>
                <w:szCs w:val="12"/>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jc w:val="center"/>
              <w:rPr>
                <w:rFonts w:ascii="Arial" w:hAnsi="Arial" w:cs="Arial"/>
                <w:b/>
                <w:color w:val="auto"/>
                <w:sz w:val="12"/>
                <w:szCs w:val="12"/>
                <w:lang w:val="en-US"/>
              </w:rPr>
            </w:pPr>
            <w:r w:rsidRPr="00430C3E">
              <w:rPr>
                <w:rFonts w:ascii="Arial" w:hAnsi="Arial" w:cs="Arial"/>
                <w:color w:val="auto"/>
                <w:sz w:val="12"/>
                <w:szCs w:val="12"/>
              </w:rPr>
              <w:tab/>
              <w:t xml:space="preserve"> </w:t>
            </w:r>
            <w:r w:rsidRPr="00430C3E">
              <w:rPr>
                <w:rFonts w:ascii="Arial" w:hAnsi="Arial" w:cs="Arial"/>
                <w:b/>
                <w:color w:val="auto"/>
                <w:sz w:val="12"/>
                <w:szCs w:val="12"/>
                <w:lang w:val="en-US"/>
              </w:rPr>
              <w:t>Khám lâm sàng</w:t>
            </w:r>
          </w:p>
        </w:tc>
        <w:tc>
          <w:tcPr>
            <w:tcW w:w="384" w:type="pct"/>
          </w:tcPr>
          <w:p w:rsidR="000D096B" w:rsidRPr="00430C3E" w:rsidP="00942F98">
            <w:pPr>
              <w:spacing w:before="120"/>
              <w:jc w:val="center"/>
              <w:rPr>
                <w:rFonts w:ascii="Arial" w:hAnsi="Arial" w:cs="Arial"/>
                <w:b/>
                <w:color w:val="auto"/>
                <w:sz w:val="12"/>
                <w:szCs w:val="12"/>
                <w:lang w:val="en-US"/>
              </w:rPr>
            </w:pPr>
            <w:r w:rsidRPr="00430C3E">
              <w:rPr>
                <w:rFonts w:ascii="Arial" w:hAnsi="Arial" w:cs="Arial"/>
                <w:b/>
                <w:color w:val="auto"/>
                <w:sz w:val="12"/>
                <w:szCs w:val="12"/>
                <w:lang w:val="en-US"/>
              </w:rPr>
              <w:t>Kết quả</w:t>
            </w:r>
          </w:p>
        </w:tc>
        <w:tc>
          <w:tcPr>
            <w:tcW w:w="410" w:type="pct"/>
            <w:gridSpan w:val="2"/>
          </w:tcPr>
          <w:p w:rsidR="000D096B" w:rsidRPr="00430C3E" w:rsidP="00942F98">
            <w:pPr>
              <w:spacing w:before="120"/>
              <w:jc w:val="center"/>
              <w:rPr>
                <w:rFonts w:ascii="Arial" w:hAnsi="Arial" w:cs="Arial"/>
                <w:b/>
                <w:color w:val="auto"/>
                <w:sz w:val="12"/>
                <w:szCs w:val="12"/>
                <w:lang w:val="en-US"/>
              </w:rPr>
            </w:pPr>
            <w:r w:rsidRPr="00430C3E">
              <w:rPr>
                <w:rFonts w:ascii="Arial" w:hAnsi="Arial" w:cs="Arial"/>
                <w:b/>
                <w:color w:val="auto"/>
                <w:sz w:val="12"/>
                <w:szCs w:val="12"/>
                <w:lang w:val="en-US"/>
              </w:rPr>
              <w:t>BS ký</w:t>
            </w:r>
          </w:p>
        </w:tc>
        <w:tc>
          <w:tcPr>
            <w:tcW w:w="1732" w:type="pct"/>
            <w:gridSpan w:val="2"/>
          </w:tcPr>
          <w:p w:rsidR="000D096B"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Clinical Examination</w:t>
            </w:r>
          </w:p>
        </w:tc>
        <w:tc>
          <w:tcPr>
            <w:tcW w:w="420" w:type="pct"/>
          </w:tcPr>
          <w:p w:rsidR="000D096B"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rPr>
              <w:t>Results</w:t>
            </w:r>
          </w:p>
        </w:tc>
        <w:tc>
          <w:tcPr>
            <w:tcW w:w="479" w:type="pct"/>
          </w:tcPr>
          <w:p w:rsidR="000D096B" w:rsidRPr="00430C3E" w:rsidP="00942F98">
            <w:pPr>
              <w:spacing w:before="120"/>
              <w:jc w:val="center"/>
              <w:rPr>
                <w:rFonts w:ascii="Arial" w:hAnsi="Arial" w:cs="Arial"/>
                <w:b/>
                <w:color w:val="auto"/>
                <w:sz w:val="12"/>
                <w:szCs w:val="12"/>
              </w:rPr>
            </w:pPr>
            <w:r w:rsidRPr="00430C3E">
              <w:rPr>
                <w:rFonts w:ascii="Arial" w:hAnsi="Arial" w:cs="Arial"/>
                <w:b/>
                <w:color w:val="auto"/>
                <w:sz w:val="12"/>
                <w:szCs w:val="12"/>
                <w:lang w:val="en-US"/>
              </w:rPr>
              <w:t>BS ký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lang w:val="pt-BR"/>
              </w:rPr>
            </w:pPr>
            <w:r w:rsidRPr="00430C3E">
              <w:rPr>
                <w:rFonts w:ascii="Arial" w:hAnsi="Arial" w:cs="Arial"/>
                <w:color w:val="auto"/>
                <w:sz w:val="12"/>
                <w:szCs w:val="12"/>
                <w:lang w:val="pt-BR"/>
              </w:rPr>
              <w:t xml:space="preserve">Hệ tim mạch </w:t>
            </w:r>
            <w:r w:rsidRPr="00430C3E">
              <w:rPr>
                <w:rFonts w:ascii="Arial" w:hAnsi="Arial" w:cs="Arial"/>
                <w:i/>
                <w:color w:val="auto"/>
                <w:sz w:val="12"/>
                <w:szCs w:val="12"/>
              </w:rPr>
              <w:t>(Cardio-vascular system)</w:t>
            </w:r>
          </w:p>
        </w:tc>
        <w:tc>
          <w:tcPr>
            <w:tcW w:w="384" w:type="pct"/>
          </w:tcPr>
          <w:p w:rsidR="000D096B" w:rsidRPr="00430C3E" w:rsidP="00942F98">
            <w:pPr>
              <w:spacing w:before="120"/>
              <w:rPr>
                <w:rFonts w:ascii="Arial" w:hAnsi="Arial" w:cs="Arial"/>
                <w:b/>
                <w:color w:val="auto"/>
                <w:sz w:val="12"/>
                <w:szCs w:val="12"/>
                <w:lang w:val="pt-BR"/>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cơ, xương, khớp</w:t>
            </w:r>
            <w:r w:rsidRPr="00430C3E">
              <w:rPr>
                <w:rFonts w:ascii="Arial" w:hAnsi="Arial" w:cs="Arial"/>
                <w:i/>
                <w:color w:val="auto"/>
                <w:spacing w:val="-10"/>
                <w:sz w:val="12"/>
                <w:szCs w:val="12"/>
              </w:rPr>
              <w:t xml:space="preserve"> </w:t>
            </w:r>
            <w:r w:rsidRPr="00430C3E">
              <w:rPr>
                <w:rFonts w:ascii="Arial" w:hAnsi="Arial" w:cs="Arial"/>
                <w:i/>
                <w:color w:val="auto"/>
                <w:sz w:val="12"/>
                <w:szCs w:val="12"/>
              </w:rPr>
              <w:t>(Musculoskeletal system and systemic connective tissues)</w:t>
            </w:r>
          </w:p>
        </w:tc>
        <w:tc>
          <w:tcPr>
            <w:tcW w:w="420" w:type="pct"/>
          </w:tcPr>
          <w:p w:rsidR="000D096B" w:rsidRPr="00430C3E" w:rsidP="00942F98">
            <w:pPr>
              <w:spacing w:before="120"/>
              <w:rPr>
                <w:rFonts w:ascii="Arial" w:hAnsi="Arial" w:cs="Arial"/>
                <w:color w:val="auto"/>
                <w:sz w:val="12"/>
                <w:szCs w:val="12"/>
              </w:rPr>
            </w:pPr>
          </w:p>
        </w:tc>
        <w:tc>
          <w:tcPr>
            <w:tcW w:w="479" w:type="pct"/>
          </w:tcPr>
          <w:p w:rsidR="000D096B" w:rsidRPr="00430C3E" w:rsidP="00942F98">
            <w:pPr>
              <w:spacing w:before="120"/>
              <w:rPr>
                <w:rFonts w:ascii="Arial" w:hAnsi="Arial" w:cs="Arial"/>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hô hấp</w:t>
            </w:r>
            <w:r w:rsidRPr="00430C3E">
              <w:rPr>
                <w:rFonts w:ascii="Arial" w:hAnsi="Arial" w:cs="Arial"/>
                <w:color w:val="auto"/>
                <w:sz w:val="12"/>
                <w:szCs w:val="12"/>
              </w:rPr>
              <w:t xml:space="preserve"> </w:t>
            </w:r>
            <w:r w:rsidRPr="00430C3E">
              <w:rPr>
                <w:rFonts w:ascii="Arial" w:hAnsi="Arial" w:cs="Arial"/>
                <w:i/>
                <w:color w:val="auto"/>
                <w:sz w:val="12"/>
                <w:szCs w:val="12"/>
              </w:rPr>
              <w:t>(Respiratory system)</w:t>
            </w:r>
          </w:p>
        </w:tc>
        <w:tc>
          <w:tcPr>
            <w:tcW w:w="384" w:type="pct"/>
          </w:tcPr>
          <w:p w:rsidR="000D096B" w:rsidRPr="00430C3E" w:rsidP="00942F98">
            <w:pPr>
              <w:spacing w:before="120"/>
              <w:rPr>
                <w:rFonts w:ascii="Arial" w:hAnsi="Arial" w:cs="Arial"/>
                <w:b/>
                <w:color w:val="auto"/>
                <w:sz w:val="12"/>
                <w:szCs w:val="12"/>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Hệ thần kinh</w:t>
            </w:r>
            <w:r w:rsidRPr="00430C3E">
              <w:rPr>
                <w:rFonts w:ascii="Arial" w:hAnsi="Arial" w:cs="Arial"/>
                <w:i/>
                <w:color w:val="auto"/>
                <w:sz w:val="12"/>
                <w:szCs w:val="12"/>
              </w:rPr>
              <w:t xml:space="preserve"> (Neurologic system)</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pacing w:val="-10"/>
                <w:sz w:val="12"/>
                <w:szCs w:val="12"/>
                <w:lang w:val="sv-SE"/>
              </w:rPr>
            </w:pPr>
            <w:r w:rsidRPr="00430C3E">
              <w:rPr>
                <w:rFonts w:ascii="Arial" w:hAnsi="Arial" w:cs="Arial"/>
                <w:color w:val="auto"/>
                <w:sz w:val="12"/>
                <w:szCs w:val="12"/>
                <w:lang w:val="pt-BR"/>
              </w:rPr>
              <w:t xml:space="preserve">Hệ </w:t>
            </w:r>
            <w:r w:rsidRPr="00430C3E" w:rsidR="002E7383">
              <w:rPr>
                <w:rFonts w:ascii="Arial" w:hAnsi="Arial" w:cs="Arial"/>
                <w:color w:val="auto"/>
                <w:sz w:val="12"/>
                <w:szCs w:val="12"/>
                <w:lang w:val="pt-BR"/>
              </w:rPr>
              <w:t>tiết</w:t>
            </w:r>
            <w:r w:rsidRPr="00430C3E">
              <w:rPr>
                <w:rFonts w:ascii="Arial" w:hAnsi="Arial" w:cs="Arial"/>
                <w:color w:val="auto"/>
                <w:sz w:val="12"/>
                <w:szCs w:val="12"/>
                <w:lang w:val="pt-BR"/>
              </w:rPr>
              <w:t xml:space="preserve"> niệu-sinh dục</w:t>
            </w:r>
            <w:r w:rsidRPr="00430C3E">
              <w:rPr>
                <w:rFonts w:ascii="Arial" w:hAnsi="Arial" w:cs="Arial"/>
                <w:color w:val="auto"/>
                <w:spacing w:val="-10"/>
                <w:sz w:val="12"/>
                <w:szCs w:val="12"/>
                <w:lang w:val="sv-SE"/>
              </w:rPr>
              <w:t xml:space="preserve"> </w:t>
            </w:r>
            <w:r w:rsidRPr="00430C3E">
              <w:rPr>
                <w:rFonts w:ascii="Arial" w:hAnsi="Arial" w:cs="Arial"/>
                <w:i/>
                <w:color w:val="auto"/>
                <w:sz w:val="12"/>
                <w:szCs w:val="12"/>
              </w:rPr>
              <w:t>(Urinogenital system)</w:t>
            </w:r>
          </w:p>
        </w:tc>
        <w:tc>
          <w:tcPr>
            <w:tcW w:w="384" w:type="pct"/>
          </w:tcPr>
          <w:p w:rsidR="000D096B" w:rsidRPr="00430C3E" w:rsidP="00942F98">
            <w:pPr>
              <w:spacing w:before="120"/>
              <w:rPr>
                <w:rFonts w:ascii="Arial" w:hAnsi="Arial" w:cs="Arial"/>
                <w:b/>
                <w:color w:val="auto"/>
                <w:sz w:val="12"/>
                <w:szCs w:val="12"/>
                <w:lang w:val="sv-SE"/>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pacing w:val="-10"/>
                <w:sz w:val="12"/>
                <w:szCs w:val="12"/>
              </w:rPr>
            </w:pPr>
            <w:r w:rsidRPr="00430C3E">
              <w:rPr>
                <w:rFonts w:ascii="Arial" w:hAnsi="Arial" w:cs="Arial"/>
                <w:color w:val="auto"/>
                <w:sz w:val="12"/>
                <w:szCs w:val="12"/>
                <w:lang w:val="pt-BR"/>
              </w:rPr>
              <w:t>Rối loạn hành vi và tâm thần</w:t>
            </w:r>
            <w:r w:rsidRPr="00430C3E">
              <w:rPr>
                <w:rFonts w:ascii="Arial" w:hAnsi="Arial" w:cs="Arial"/>
                <w:color w:val="auto"/>
                <w:spacing w:val="-10"/>
                <w:sz w:val="12"/>
                <w:szCs w:val="12"/>
              </w:rPr>
              <w:t xml:space="preserve"> </w:t>
            </w:r>
            <w:r w:rsidRPr="00430C3E">
              <w:rPr>
                <w:rFonts w:ascii="Arial" w:hAnsi="Arial" w:cs="Arial"/>
                <w:i/>
                <w:color w:val="auto"/>
                <w:sz w:val="12"/>
                <w:szCs w:val="12"/>
              </w:rPr>
              <w:t>(Mental and behavioural disorders)</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lang w:val="pt-BR"/>
              </w:rPr>
            </w:pPr>
            <w:r w:rsidRPr="00430C3E">
              <w:rPr>
                <w:rFonts w:ascii="Arial" w:hAnsi="Arial" w:cs="Arial"/>
                <w:color w:val="auto"/>
                <w:sz w:val="12"/>
                <w:szCs w:val="12"/>
                <w:lang w:val="pt-BR"/>
              </w:rPr>
              <w:t xml:space="preserve">Hệ tiêu hóa </w:t>
            </w:r>
            <w:r w:rsidRPr="00430C3E">
              <w:rPr>
                <w:rFonts w:ascii="Arial" w:hAnsi="Arial" w:cs="Arial"/>
                <w:i/>
                <w:color w:val="auto"/>
                <w:sz w:val="12"/>
                <w:szCs w:val="12"/>
              </w:rPr>
              <w:t>(Digestive system)</w:t>
            </w:r>
          </w:p>
        </w:tc>
        <w:tc>
          <w:tcPr>
            <w:tcW w:w="384" w:type="pct"/>
          </w:tcPr>
          <w:p w:rsidR="000D096B" w:rsidRPr="00430C3E" w:rsidP="00942F98">
            <w:pPr>
              <w:spacing w:before="120"/>
              <w:rPr>
                <w:rFonts w:ascii="Arial" w:hAnsi="Arial" w:cs="Arial"/>
                <w:b/>
                <w:color w:val="auto"/>
                <w:sz w:val="12"/>
                <w:szCs w:val="12"/>
                <w:lang w:val="pt-BR"/>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Các bệnh ngoại khoa</w:t>
            </w:r>
            <w:r w:rsidRPr="00430C3E">
              <w:rPr>
                <w:rFonts w:ascii="Arial" w:hAnsi="Arial" w:cs="Arial"/>
                <w:color w:val="auto"/>
                <w:sz w:val="12"/>
                <w:szCs w:val="12"/>
              </w:rPr>
              <w:t xml:space="preserve"> </w:t>
            </w:r>
            <w:r w:rsidRPr="00430C3E">
              <w:rPr>
                <w:rFonts w:ascii="Arial" w:hAnsi="Arial" w:cs="Arial"/>
                <w:i/>
                <w:color w:val="auto"/>
                <w:sz w:val="12"/>
                <w:szCs w:val="12"/>
              </w:rPr>
              <w:t>(Surgical diseases)</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Gan-mật</w:t>
            </w:r>
            <w:r w:rsidRPr="00430C3E">
              <w:rPr>
                <w:rFonts w:ascii="Arial" w:hAnsi="Arial" w:cs="Arial"/>
                <w:i/>
                <w:color w:val="auto"/>
                <w:spacing w:val="-10"/>
                <w:sz w:val="12"/>
                <w:szCs w:val="12"/>
              </w:rPr>
              <w:t xml:space="preserve">  </w:t>
            </w:r>
            <w:r w:rsidRPr="00430C3E">
              <w:rPr>
                <w:rFonts w:ascii="Arial" w:hAnsi="Arial" w:cs="Arial"/>
                <w:i/>
                <w:color w:val="auto"/>
                <w:sz w:val="12"/>
                <w:szCs w:val="12"/>
              </w:rPr>
              <w:t>(Bile-Liver)</w:t>
            </w:r>
          </w:p>
        </w:tc>
        <w:tc>
          <w:tcPr>
            <w:tcW w:w="384" w:type="pct"/>
          </w:tcPr>
          <w:p w:rsidR="000D096B" w:rsidRPr="00430C3E" w:rsidP="00942F98">
            <w:pPr>
              <w:spacing w:before="120"/>
              <w:rPr>
                <w:rFonts w:ascii="Arial" w:hAnsi="Arial" w:cs="Arial"/>
                <w:b/>
                <w:color w:val="auto"/>
                <w:sz w:val="12"/>
                <w:szCs w:val="12"/>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Tai, mũi, họng</w:t>
            </w:r>
            <w:r w:rsidRPr="00430C3E">
              <w:rPr>
                <w:rFonts w:ascii="Arial" w:hAnsi="Arial" w:cs="Arial"/>
                <w:color w:val="auto"/>
                <w:sz w:val="12"/>
                <w:szCs w:val="12"/>
              </w:rPr>
              <w:t xml:space="preserve"> </w:t>
            </w:r>
            <w:r w:rsidRPr="00430C3E">
              <w:rPr>
                <w:rFonts w:ascii="Arial" w:hAnsi="Arial" w:cs="Arial"/>
                <w:i/>
                <w:color w:val="auto"/>
                <w:sz w:val="12"/>
                <w:szCs w:val="12"/>
              </w:rPr>
              <w:t>(Ear, nose, throat)</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pacing w:val="-10"/>
                <w:sz w:val="12"/>
                <w:szCs w:val="12"/>
              </w:rPr>
            </w:pPr>
            <w:r w:rsidRPr="00430C3E">
              <w:rPr>
                <w:rFonts w:ascii="Arial" w:hAnsi="Arial" w:cs="Arial"/>
                <w:color w:val="auto"/>
                <w:sz w:val="12"/>
                <w:szCs w:val="12"/>
                <w:lang w:val="pt-BR"/>
              </w:rPr>
              <w:t xml:space="preserve">Hệ nội </w:t>
            </w:r>
            <w:r w:rsidRPr="00430C3E" w:rsidR="002E7383">
              <w:rPr>
                <w:rFonts w:ascii="Arial" w:hAnsi="Arial" w:cs="Arial"/>
                <w:color w:val="auto"/>
                <w:sz w:val="12"/>
                <w:szCs w:val="12"/>
                <w:lang w:val="pt-BR"/>
              </w:rPr>
              <w:t>tiết</w:t>
            </w:r>
            <w:r w:rsidRPr="00430C3E">
              <w:rPr>
                <w:rFonts w:ascii="Arial" w:hAnsi="Arial" w:cs="Arial"/>
                <w:color w:val="auto"/>
                <w:sz w:val="12"/>
                <w:szCs w:val="12"/>
                <w:lang w:val="pt-BR"/>
              </w:rPr>
              <w:t xml:space="preserve"> , dinh dưỡng và chuyển hoá</w:t>
            </w:r>
            <w:r w:rsidRPr="00430C3E">
              <w:rPr>
                <w:rFonts w:ascii="Arial" w:hAnsi="Arial" w:cs="Arial"/>
                <w:color w:val="auto"/>
                <w:spacing w:val="-10"/>
                <w:sz w:val="12"/>
                <w:szCs w:val="12"/>
              </w:rPr>
              <w:t xml:space="preserve"> </w:t>
            </w:r>
            <w:r w:rsidRPr="00430C3E">
              <w:rPr>
                <w:rFonts w:ascii="Arial" w:hAnsi="Arial" w:cs="Arial"/>
                <w:i/>
                <w:color w:val="auto"/>
                <w:sz w:val="12"/>
                <w:szCs w:val="12"/>
              </w:rPr>
              <w:t>(Endocrine, nutritional and metabolic system)</w:t>
            </w:r>
          </w:p>
        </w:tc>
        <w:tc>
          <w:tcPr>
            <w:tcW w:w="384" w:type="pct"/>
          </w:tcPr>
          <w:p w:rsidR="000D096B" w:rsidRPr="00430C3E" w:rsidP="00942F98">
            <w:pPr>
              <w:spacing w:before="120"/>
              <w:rPr>
                <w:rFonts w:ascii="Arial" w:hAnsi="Arial" w:cs="Arial"/>
                <w:b/>
                <w:color w:val="auto"/>
                <w:sz w:val="12"/>
                <w:szCs w:val="12"/>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Miệng</w:t>
            </w:r>
            <w:r w:rsidRPr="00430C3E" w:rsidR="00C268CF">
              <w:rPr>
                <w:rFonts w:ascii="Arial" w:hAnsi="Arial" w:cs="Arial"/>
                <w:color w:val="auto"/>
                <w:sz w:val="12"/>
                <w:szCs w:val="12"/>
                <w:lang w:val="pt-BR"/>
              </w:rPr>
              <w:t>/</w:t>
            </w:r>
            <w:r w:rsidRPr="00430C3E">
              <w:rPr>
                <w:rFonts w:ascii="Arial" w:hAnsi="Arial" w:cs="Arial"/>
                <w:color w:val="auto"/>
                <w:sz w:val="12"/>
                <w:szCs w:val="12"/>
                <w:lang w:val="pt-BR"/>
              </w:rPr>
              <w:t>Răng</w:t>
            </w:r>
            <w:r w:rsidRPr="00430C3E">
              <w:rPr>
                <w:rFonts w:ascii="Arial" w:hAnsi="Arial" w:cs="Arial"/>
                <w:color w:val="auto"/>
                <w:sz w:val="12"/>
                <w:szCs w:val="12"/>
              </w:rPr>
              <w:t xml:space="preserve"> </w:t>
            </w:r>
            <w:r w:rsidRPr="00430C3E">
              <w:rPr>
                <w:rFonts w:ascii="Arial" w:hAnsi="Arial" w:cs="Arial"/>
                <w:i/>
                <w:color w:val="auto"/>
                <w:sz w:val="12"/>
                <w:szCs w:val="12"/>
              </w:rPr>
              <w:t xml:space="preserve">(Mouth  </w:t>
            </w:r>
            <w:r w:rsidRPr="00430C3E" w:rsidR="00C268CF">
              <w:rPr>
                <w:rFonts w:ascii="Arial" w:hAnsi="Arial" w:cs="Arial"/>
                <w:i/>
                <w:color w:val="auto"/>
                <w:sz w:val="12"/>
                <w:szCs w:val="12"/>
              </w:rPr>
              <w:t>/</w:t>
            </w:r>
            <w:r w:rsidRPr="00430C3E">
              <w:rPr>
                <w:rFonts w:ascii="Arial" w:hAnsi="Arial" w:cs="Arial"/>
                <w:i/>
                <w:color w:val="auto"/>
                <w:sz w:val="12"/>
                <w:szCs w:val="12"/>
              </w:rPr>
              <w:t xml:space="preserve"> teeth)</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Máu và cơ quan tạo máu</w:t>
            </w:r>
            <w:r w:rsidRPr="00430C3E">
              <w:rPr>
                <w:rFonts w:ascii="Arial" w:hAnsi="Arial" w:cs="Arial"/>
                <w:color w:val="auto"/>
                <w:sz w:val="12"/>
                <w:szCs w:val="12"/>
              </w:rPr>
              <w:t xml:space="preserve"> </w:t>
            </w:r>
            <w:r w:rsidRPr="00430C3E">
              <w:rPr>
                <w:rFonts w:ascii="Arial" w:hAnsi="Arial" w:cs="Arial"/>
                <w:i/>
                <w:color w:val="auto"/>
                <w:sz w:val="12"/>
                <w:szCs w:val="12"/>
              </w:rPr>
              <w:t>(Blood and bloodforming organs)</w:t>
            </w:r>
          </w:p>
        </w:tc>
        <w:tc>
          <w:tcPr>
            <w:tcW w:w="384" w:type="pct"/>
          </w:tcPr>
          <w:p w:rsidR="000D096B" w:rsidRPr="00430C3E" w:rsidP="00942F98">
            <w:pPr>
              <w:spacing w:before="120"/>
              <w:rPr>
                <w:rFonts w:ascii="Arial" w:hAnsi="Arial" w:cs="Arial"/>
                <w:b/>
                <w:color w:val="auto"/>
                <w:sz w:val="12"/>
                <w:szCs w:val="12"/>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Mắt</w:t>
            </w:r>
            <w:r w:rsidRPr="00430C3E">
              <w:rPr>
                <w:rFonts w:ascii="Arial" w:hAnsi="Arial" w:cs="Arial"/>
                <w:color w:val="auto"/>
                <w:sz w:val="12"/>
                <w:szCs w:val="12"/>
              </w:rPr>
              <w:t xml:space="preserve"> </w:t>
            </w:r>
            <w:r w:rsidRPr="00430C3E">
              <w:rPr>
                <w:rFonts w:ascii="Arial" w:hAnsi="Arial" w:cs="Arial"/>
                <w:i/>
                <w:color w:val="auto"/>
                <w:sz w:val="12"/>
                <w:szCs w:val="12"/>
              </w:rPr>
              <w:t>(Eyes)</w:t>
            </w:r>
            <w:r w:rsidRPr="00430C3E">
              <w:rPr>
                <w:rFonts w:ascii="Arial" w:hAnsi="Arial" w:cs="Arial"/>
                <w:color w:val="auto"/>
                <w:sz w:val="12"/>
                <w:szCs w:val="12"/>
              </w:rPr>
              <w:t xml:space="preserve"> </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5"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Da và tổ chức dưới</w:t>
            </w:r>
            <w:r w:rsidRPr="00430C3E">
              <w:rPr>
                <w:rFonts w:ascii="Arial" w:hAnsi="Arial" w:cs="Arial"/>
                <w:color w:val="auto"/>
                <w:sz w:val="12"/>
                <w:szCs w:val="12"/>
              </w:rPr>
              <w:t xml:space="preserve"> </w:t>
            </w:r>
            <w:r w:rsidRPr="00430C3E" w:rsidR="00411B3A">
              <w:rPr>
                <w:rFonts w:ascii="Arial" w:hAnsi="Arial" w:cs="Arial"/>
                <w:i/>
                <w:color w:val="auto"/>
                <w:spacing w:val="-10"/>
                <w:sz w:val="12"/>
                <w:szCs w:val="12"/>
              </w:rPr>
              <w:t>da</w:t>
            </w:r>
            <w:r w:rsidRPr="00430C3E">
              <w:rPr>
                <w:rFonts w:ascii="Arial" w:hAnsi="Arial" w:cs="Arial"/>
                <w:i/>
                <w:color w:val="auto"/>
                <w:spacing w:val="-10"/>
                <w:sz w:val="12"/>
                <w:szCs w:val="12"/>
              </w:rPr>
              <w:t xml:space="preserve"> (</w:t>
            </w:r>
            <w:r w:rsidRPr="00430C3E">
              <w:rPr>
                <w:rFonts w:ascii="Arial" w:hAnsi="Arial" w:cs="Arial"/>
                <w:i/>
                <w:color w:val="auto"/>
                <w:sz w:val="12"/>
                <w:szCs w:val="12"/>
              </w:rPr>
              <w:t>Skin and subcutaneous tissue)</w:t>
            </w:r>
          </w:p>
        </w:tc>
        <w:tc>
          <w:tcPr>
            <w:tcW w:w="384" w:type="pct"/>
          </w:tcPr>
          <w:p w:rsidR="000D096B" w:rsidRPr="00430C3E" w:rsidP="00942F98">
            <w:pPr>
              <w:spacing w:before="120"/>
              <w:rPr>
                <w:rFonts w:ascii="Arial" w:hAnsi="Arial" w:cs="Arial"/>
                <w:b/>
                <w:color w:val="auto"/>
                <w:sz w:val="12"/>
                <w:szCs w:val="12"/>
              </w:rPr>
            </w:pPr>
          </w:p>
        </w:tc>
        <w:tc>
          <w:tcPr>
            <w:tcW w:w="410" w:type="pct"/>
            <w:gridSpan w:val="2"/>
          </w:tcPr>
          <w:p w:rsidR="000D096B" w:rsidRPr="00430C3E" w:rsidP="00942F98">
            <w:pPr>
              <w:spacing w:before="120"/>
              <w:rPr>
                <w:rFonts w:ascii="Arial" w:hAnsi="Arial" w:cs="Arial"/>
                <w:color w:val="auto"/>
                <w:sz w:val="12"/>
                <w:szCs w:val="12"/>
                <w:lang w:val="pt-BR"/>
              </w:rPr>
            </w:pPr>
          </w:p>
        </w:tc>
        <w:tc>
          <w:tcPr>
            <w:tcW w:w="1732" w:type="pct"/>
            <w:gridSpan w:val="2"/>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Bệnh khác</w:t>
            </w:r>
            <w:r w:rsidRPr="00430C3E">
              <w:rPr>
                <w:rFonts w:ascii="Arial" w:hAnsi="Arial" w:cs="Arial"/>
                <w:color w:val="auto"/>
                <w:sz w:val="12"/>
                <w:szCs w:val="12"/>
              </w:rPr>
              <w:t xml:space="preserve"> </w:t>
            </w:r>
            <w:r w:rsidRPr="00430C3E">
              <w:rPr>
                <w:rFonts w:ascii="Arial" w:hAnsi="Arial" w:cs="Arial"/>
                <w:i/>
                <w:color w:val="auto"/>
                <w:sz w:val="12"/>
                <w:szCs w:val="12"/>
              </w:rPr>
              <w:t>(Other diseases)</w:t>
            </w:r>
          </w:p>
        </w:tc>
        <w:tc>
          <w:tcPr>
            <w:tcW w:w="420" w:type="pct"/>
          </w:tcPr>
          <w:p w:rsidR="000D096B" w:rsidRPr="00430C3E" w:rsidP="00942F98">
            <w:pPr>
              <w:spacing w:before="120"/>
              <w:rPr>
                <w:rFonts w:ascii="Arial" w:hAnsi="Arial" w:cs="Arial"/>
                <w:b/>
                <w:color w:val="auto"/>
                <w:sz w:val="12"/>
                <w:szCs w:val="12"/>
              </w:rPr>
            </w:pPr>
          </w:p>
        </w:tc>
        <w:tc>
          <w:tcPr>
            <w:tcW w:w="479" w:type="pct"/>
          </w:tcPr>
          <w:p w:rsidR="000D096B" w:rsidRPr="00430C3E" w:rsidP="00942F98">
            <w:pPr>
              <w:spacing w:before="120"/>
              <w:rPr>
                <w:rFonts w:ascii="Arial" w:hAnsi="Arial" w:cs="Arial"/>
                <w:b/>
                <w:color w:val="auto"/>
                <w:sz w:val="12"/>
                <w:szCs w:val="12"/>
              </w:rPr>
            </w:pPr>
          </w:p>
        </w:tc>
      </w:tr>
    </w:tbl>
    <w:p w:rsidR="000D096B" w:rsidRPr="00430C3E" w:rsidP="00942F98">
      <w:pPr>
        <w:spacing w:before="120"/>
        <w:rPr>
          <w:rFonts w:ascii="Arial" w:hAnsi="Arial" w:cs="Arial"/>
          <w:color w:val="auto"/>
          <w:sz w:val="12"/>
          <w:szCs w:val="12"/>
          <w:lang w:val="en-US"/>
        </w:rPr>
      </w:pPr>
      <w:r w:rsidRPr="00430C3E">
        <w:rPr>
          <w:rFonts w:ascii="Arial" w:hAnsi="Arial" w:cs="Arial"/>
          <w:color w:val="auto"/>
          <w:sz w:val="12"/>
          <w:szCs w:val="12"/>
        </w:rPr>
        <w:t xml:space="preserve">                                               </w:t>
        <w:tab/>
        <w:t xml:space="preserve">                                                      </w:t>
      </w:r>
    </w:p>
    <w:tbl>
      <w:tblPr>
        <w:tblStyle w:val="TableNormal"/>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016"/>
        <w:gridCol w:w="691"/>
        <w:gridCol w:w="736"/>
        <w:gridCol w:w="692"/>
        <w:gridCol w:w="857"/>
        <w:gridCol w:w="763"/>
        <w:gridCol w:w="860"/>
        <w:gridCol w:w="247"/>
        <w:gridCol w:w="1453"/>
        <w:gridCol w:w="857"/>
        <w:gridCol w:w="844"/>
      </w:tblGrid>
      <w:tr w:rsidTr="007C486E">
        <w:tblPrEx>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Borders>
              <w:top w:val="nil"/>
              <w:left w:val="nil"/>
              <w:right w:val="nil"/>
            </w:tcBorders>
          </w:tcPr>
          <w:p w:rsidR="000D096B" w:rsidRPr="00430C3E" w:rsidP="007C486E">
            <w:pPr>
              <w:spacing w:before="120"/>
              <w:rPr>
                <w:rFonts w:ascii="Arial" w:hAnsi="Arial" w:cs="Arial"/>
                <w:color w:val="auto"/>
                <w:sz w:val="12"/>
                <w:szCs w:val="12"/>
                <w:lang w:val="en-US"/>
              </w:rPr>
            </w:pPr>
            <w:r w:rsidRPr="00430C3E">
              <w:rPr>
                <w:rFonts w:ascii="Arial" w:hAnsi="Arial" w:cs="Arial"/>
                <w:color w:val="auto"/>
                <w:sz w:val="12"/>
                <w:szCs w:val="12"/>
                <w:lang w:val="pt-BR"/>
              </w:rPr>
              <w:t xml:space="preserve">Thị giác </w:t>
            </w:r>
            <w:r w:rsidRPr="00430C3E">
              <w:rPr>
                <w:rFonts w:ascii="Arial" w:hAnsi="Arial" w:cs="Arial"/>
                <w:i/>
                <w:color w:val="auto"/>
                <w:sz w:val="12"/>
                <w:szCs w:val="12"/>
              </w:rPr>
              <w:t>(Sight</w:t>
            </w:r>
            <w:r w:rsidRPr="00430C3E">
              <w:rPr>
                <w:rFonts w:ascii="Arial" w:hAnsi="Arial" w:cs="Arial"/>
                <w:color w:val="auto"/>
                <w:sz w:val="12"/>
                <w:szCs w:val="12"/>
              </w:rPr>
              <w:t>):</w:t>
            </w:r>
          </w:p>
        </w:tc>
        <w:tc>
          <w:tcPr>
            <w:tcW w:w="2550" w:type="pct"/>
            <w:gridSpan w:val="6"/>
            <w:tcBorders>
              <w:top w:val="nil"/>
              <w:left w:val="nil"/>
              <w:right w:val="nil"/>
            </w:tcBorders>
          </w:tcPr>
          <w:p w:rsidR="000D096B" w:rsidRPr="00430C3E" w:rsidP="007C486E">
            <w:pPr>
              <w:spacing w:before="120"/>
              <w:jc w:val="center"/>
              <w:rPr>
                <w:rFonts w:ascii="Arial" w:hAnsi="Arial" w:cs="Arial"/>
                <w:color w:val="auto"/>
                <w:sz w:val="12"/>
                <w:szCs w:val="12"/>
                <w:lang w:val="en-US"/>
              </w:rPr>
            </w:pPr>
            <w:r w:rsidRPr="00430C3E">
              <w:rPr>
                <w:rFonts w:ascii="Arial" w:hAnsi="Arial" w:cs="Arial"/>
                <w:color w:val="auto"/>
                <w:sz w:val="12"/>
                <w:szCs w:val="12"/>
                <w:lang w:val="pt-BR"/>
              </w:rPr>
              <w:t>Thị lực</w:t>
            </w:r>
            <w:r w:rsidRPr="00430C3E">
              <w:rPr>
                <w:rFonts w:ascii="Arial" w:hAnsi="Arial" w:cs="Arial"/>
                <w:color w:val="auto"/>
                <w:sz w:val="12"/>
                <w:szCs w:val="12"/>
              </w:rPr>
              <w:t xml:space="preserve"> </w:t>
            </w:r>
            <w:r w:rsidRPr="00430C3E">
              <w:rPr>
                <w:rFonts w:ascii="Arial" w:hAnsi="Arial" w:cs="Arial"/>
                <w:i/>
                <w:color w:val="auto"/>
                <w:sz w:val="12"/>
                <w:szCs w:val="12"/>
              </w:rPr>
              <w:t>(Visual acuity)</w:t>
            </w:r>
          </w:p>
        </w:tc>
        <w:tc>
          <w:tcPr>
            <w:tcW w:w="137" w:type="pct"/>
            <w:tcBorders>
              <w:top w:val="nil"/>
              <w:left w:val="nil"/>
              <w:bottom w:val="nil"/>
              <w:right w:val="nil"/>
            </w:tcBorders>
          </w:tcPr>
          <w:p w:rsidR="000D096B" w:rsidRPr="00430C3E" w:rsidP="007C486E">
            <w:pPr>
              <w:spacing w:before="120"/>
              <w:rPr>
                <w:rFonts w:ascii="Arial" w:hAnsi="Arial" w:cs="Arial"/>
                <w:color w:val="auto"/>
                <w:sz w:val="12"/>
                <w:szCs w:val="12"/>
                <w:lang w:val="en-US"/>
              </w:rPr>
            </w:pPr>
          </w:p>
        </w:tc>
        <w:tc>
          <w:tcPr>
            <w:tcW w:w="1749" w:type="pct"/>
            <w:gridSpan w:val="3"/>
            <w:tcBorders>
              <w:top w:val="nil"/>
              <w:left w:val="nil"/>
              <w:right w:val="nil"/>
            </w:tcBorders>
          </w:tcPr>
          <w:p w:rsidR="000D096B" w:rsidRPr="00430C3E" w:rsidP="007C486E">
            <w:pPr>
              <w:spacing w:before="120"/>
              <w:rPr>
                <w:rFonts w:ascii="Arial" w:hAnsi="Arial" w:cs="Arial"/>
                <w:color w:val="auto"/>
                <w:sz w:val="12"/>
                <w:szCs w:val="12"/>
                <w:lang w:val="en-US"/>
              </w:rPr>
            </w:pPr>
            <w:r w:rsidRPr="00430C3E">
              <w:rPr>
                <w:rFonts w:ascii="Arial" w:hAnsi="Arial" w:cs="Arial"/>
                <w:color w:val="auto"/>
                <w:sz w:val="12"/>
                <w:szCs w:val="12"/>
                <w:lang w:val="pt-BR"/>
              </w:rPr>
              <w:t>Thị trường</w:t>
            </w:r>
            <w:r w:rsidRPr="00430C3E">
              <w:rPr>
                <w:rFonts w:ascii="Arial" w:hAnsi="Arial" w:cs="Arial"/>
                <w:color w:val="auto"/>
                <w:sz w:val="12"/>
                <w:szCs w:val="12"/>
              </w:rPr>
              <w:t xml:space="preserve"> (</w:t>
            </w:r>
            <w:r w:rsidRPr="00430C3E">
              <w:rPr>
                <w:rFonts w:ascii="Arial" w:hAnsi="Arial" w:cs="Arial"/>
                <w:i/>
                <w:color w:val="auto"/>
                <w:sz w:val="12"/>
                <w:szCs w:val="12"/>
              </w:rPr>
              <w:t>Visual fields</w:t>
            </w:r>
            <w:r w:rsidRPr="00430C3E">
              <w:rPr>
                <w:rFonts w:ascii="Arial" w:hAnsi="Arial" w:cs="Arial"/>
                <w:color w:val="auto"/>
                <w:sz w:val="12"/>
                <w:szCs w:val="12"/>
              </w:rPr>
              <w:t>)</w:t>
            </w:r>
          </w:p>
        </w:tc>
      </w:tr>
      <w:tr w:rsidTr="007C486E">
        <w:tblPrEx>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0D096B" w:rsidRPr="00430C3E" w:rsidP="007C486E">
            <w:pPr>
              <w:spacing w:before="120"/>
              <w:rPr>
                <w:rFonts w:ascii="Arial" w:hAnsi="Arial" w:cs="Arial"/>
                <w:color w:val="auto"/>
                <w:sz w:val="12"/>
                <w:szCs w:val="12"/>
                <w:lang w:val="en-US"/>
              </w:rPr>
            </w:pPr>
          </w:p>
        </w:tc>
        <w:tc>
          <w:tcPr>
            <w:tcW w:w="1175" w:type="pct"/>
            <w:gridSpan w:val="3"/>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Không kính</w:t>
            </w:r>
            <w:r w:rsidRPr="00430C3E">
              <w:rPr>
                <w:rFonts w:ascii="Arial" w:hAnsi="Arial" w:cs="Arial"/>
                <w:b/>
                <w:color w:val="auto"/>
                <w:sz w:val="12"/>
                <w:szCs w:val="12"/>
              </w:rPr>
              <w:t xml:space="preserve"> </w:t>
            </w:r>
            <w:r w:rsidRPr="00430C3E">
              <w:rPr>
                <w:rFonts w:ascii="Arial" w:hAnsi="Arial" w:cs="Arial"/>
                <w:i/>
                <w:color w:val="auto"/>
                <w:sz w:val="12"/>
                <w:szCs w:val="12"/>
              </w:rPr>
              <w:t>(Unaided)</w:t>
            </w:r>
          </w:p>
        </w:tc>
        <w:tc>
          <w:tcPr>
            <w:tcW w:w="1375" w:type="pct"/>
            <w:gridSpan w:val="3"/>
          </w:tcPr>
          <w:p w:rsidR="000D096B" w:rsidRPr="00430C3E" w:rsidP="007C486E">
            <w:pPr>
              <w:spacing w:before="120"/>
              <w:jc w:val="center"/>
              <w:rPr>
                <w:rFonts w:ascii="Arial" w:hAnsi="Arial" w:cs="Arial"/>
                <w:b/>
                <w:color w:val="auto"/>
                <w:sz w:val="12"/>
                <w:szCs w:val="12"/>
              </w:rPr>
            </w:pPr>
            <w:r w:rsidRPr="00430C3E">
              <w:rPr>
                <w:rFonts w:ascii="Arial" w:hAnsi="Arial" w:cs="Arial"/>
                <w:color w:val="auto"/>
                <w:sz w:val="12"/>
                <w:szCs w:val="12"/>
                <w:lang w:val="pt-BR"/>
              </w:rPr>
              <w:t>Có kính</w:t>
            </w:r>
            <w:r w:rsidRPr="00430C3E">
              <w:rPr>
                <w:rFonts w:ascii="Arial" w:hAnsi="Arial" w:cs="Arial"/>
                <w:i/>
                <w:color w:val="auto"/>
                <w:sz w:val="12"/>
                <w:szCs w:val="12"/>
              </w:rPr>
              <w:t xml:space="preserve"> (Aided)</w:t>
            </w:r>
          </w:p>
        </w:tc>
        <w:tc>
          <w:tcPr>
            <w:tcW w:w="137" w:type="pct"/>
            <w:tcBorders>
              <w:top w:val="nil"/>
              <w:bottom w:val="nil"/>
            </w:tcBorders>
          </w:tcPr>
          <w:p w:rsidR="000D096B" w:rsidRPr="00430C3E" w:rsidP="007C486E">
            <w:pPr>
              <w:spacing w:before="120"/>
              <w:rPr>
                <w:rFonts w:ascii="Arial" w:hAnsi="Arial" w:cs="Arial"/>
                <w:color w:val="auto"/>
                <w:sz w:val="12"/>
                <w:szCs w:val="12"/>
                <w:lang w:val="en-US"/>
              </w:rPr>
            </w:pPr>
          </w:p>
        </w:tc>
        <w:tc>
          <w:tcPr>
            <w:tcW w:w="806" w:type="pct"/>
            <w:vMerge w:val="restart"/>
          </w:tcPr>
          <w:p w:rsidR="000D096B" w:rsidRPr="00430C3E" w:rsidP="007C486E">
            <w:pPr>
              <w:spacing w:before="120"/>
              <w:rPr>
                <w:rFonts w:ascii="Arial" w:hAnsi="Arial" w:cs="Arial"/>
                <w:color w:val="auto"/>
                <w:sz w:val="12"/>
                <w:szCs w:val="12"/>
                <w:lang w:val="en-US"/>
              </w:rPr>
            </w:pPr>
          </w:p>
        </w:tc>
        <w:tc>
          <w:tcPr>
            <w:tcW w:w="475" w:type="pct"/>
            <w:vMerge w:val="restart"/>
          </w:tcPr>
          <w:p w:rsidR="000D096B" w:rsidRPr="00430C3E" w:rsidP="007C486E">
            <w:pPr>
              <w:spacing w:before="120"/>
              <w:jc w:val="center"/>
              <w:rPr>
                <w:rFonts w:ascii="Arial" w:hAnsi="Arial" w:cs="Arial"/>
                <w:i/>
                <w:color w:val="auto"/>
                <w:sz w:val="12"/>
                <w:szCs w:val="12"/>
                <w:lang w:val="en-US"/>
              </w:rPr>
            </w:pPr>
            <w:r w:rsidRPr="00430C3E">
              <w:rPr>
                <w:rFonts w:ascii="Arial" w:hAnsi="Arial" w:cs="Arial"/>
                <w:color w:val="auto"/>
                <w:sz w:val="12"/>
                <w:szCs w:val="12"/>
                <w:lang w:val="en-US"/>
              </w:rPr>
              <w:t xml:space="preserve">Bình thường </w:t>
            </w:r>
            <w:r w:rsidRPr="00430C3E">
              <w:rPr>
                <w:rFonts w:ascii="Arial" w:hAnsi="Arial" w:cs="Arial"/>
                <w:i/>
                <w:color w:val="auto"/>
                <w:sz w:val="12"/>
                <w:szCs w:val="12"/>
                <w:lang w:val="en-US"/>
              </w:rPr>
              <w:t>(Normal)</w:t>
            </w:r>
          </w:p>
        </w:tc>
        <w:tc>
          <w:tcPr>
            <w:tcW w:w="468" w:type="pct"/>
            <w:vMerge w:val="restart"/>
          </w:tcPr>
          <w:p w:rsidR="000D096B" w:rsidRPr="00430C3E" w:rsidP="007C486E">
            <w:pPr>
              <w:spacing w:before="120"/>
              <w:jc w:val="center"/>
              <w:rPr>
                <w:rFonts w:ascii="Arial" w:hAnsi="Arial" w:cs="Arial"/>
                <w:i/>
                <w:color w:val="auto"/>
                <w:sz w:val="12"/>
                <w:szCs w:val="12"/>
                <w:lang w:val="en-US"/>
              </w:rPr>
            </w:pPr>
            <w:r w:rsidRPr="00430C3E">
              <w:rPr>
                <w:rFonts w:ascii="Arial" w:hAnsi="Arial" w:cs="Arial"/>
                <w:color w:val="auto"/>
                <w:sz w:val="12"/>
                <w:szCs w:val="12"/>
                <w:lang w:val="en-US"/>
              </w:rPr>
              <w:t xml:space="preserve">Hạn chế </w:t>
            </w:r>
            <w:r w:rsidRPr="00430C3E">
              <w:rPr>
                <w:rFonts w:ascii="Arial" w:hAnsi="Arial" w:cs="Arial"/>
                <w:i/>
                <w:color w:val="auto"/>
                <w:sz w:val="12"/>
                <w:szCs w:val="12"/>
                <w:lang w:val="en-US"/>
              </w:rPr>
              <w:t>(Defective)</w:t>
            </w:r>
          </w:p>
        </w:tc>
      </w:tr>
      <w:tr w:rsidTr="007C486E">
        <w:tblPrEx>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0D096B" w:rsidRPr="00430C3E" w:rsidP="007C486E">
            <w:pPr>
              <w:spacing w:before="120"/>
              <w:rPr>
                <w:rFonts w:ascii="Arial" w:hAnsi="Arial" w:cs="Arial"/>
                <w:color w:val="auto"/>
                <w:sz w:val="12"/>
                <w:szCs w:val="12"/>
                <w:lang w:val="en-US"/>
              </w:rPr>
            </w:pPr>
          </w:p>
        </w:tc>
        <w:tc>
          <w:tcPr>
            <w:tcW w:w="383"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phả</w:t>
            </w:r>
            <w:r w:rsidRPr="00430C3E">
              <w:rPr>
                <w:rFonts w:ascii="Arial" w:hAnsi="Arial" w:cs="Arial"/>
                <w:color w:val="auto"/>
                <w:sz w:val="12"/>
                <w:szCs w:val="12"/>
              </w:rPr>
              <w:t xml:space="preserve">i </w:t>
            </w:r>
            <w:r w:rsidRPr="00430C3E">
              <w:rPr>
                <w:rFonts w:ascii="Arial" w:hAnsi="Arial" w:cs="Arial"/>
                <w:color w:val="auto"/>
                <w:sz w:val="12"/>
                <w:szCs w:val="12"/>
                <w:lang w:val="en-US"/>
              </w:rPr>
              <w:br/>
            </w:r>
            <w:r w:rsidRPr="00430C3E">
              <w:rPr>
                <w:rFonts w:ascii="Arial" w:hAnsi="Arial" w:cs="Arial"/>
                <w:i/>
                <w:color w:val="auto"/>
                <w:sz w:val="12"/>
                <w:szCs w:val="12"/>
              </w:rPr>
              <w:t>(Right eye)</w:t>
            </w:r>
          </w:p>
        </w:tc>
        <w:tc>
          <w:tcPr>
            <w:tcW w:w="408"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Trái</w:t>
              <w:br/>
            </w:r>
            <w:r w:rsidRPr="00430C3E">
              <w:rPr>
                <w:rFonts w:ascii="Arial" w:hAnsi="Arial" w:cs="Arial"/>
                <w:i/>
                <w:color w:val="auto"/>
                <w:sz w:val="12"/>
                <w:szCs w:val="12"/>
              </w:rPr>
              <w:t>(Left eye)</w:t>
            </w:r>
          </w:p>
        </w:tc>
        <w:tc>
          <w:tcPr>
            <w:tcW w:w="384"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Hai mắ</w:t>
            </w:r>
            <w:r w:rsidRPr="00430C3E">
              <w:rPr>
                <w:rFonts w:ascii="Arial" w:hAnsi="Arial" w:cs="Arial"/>
                <w:color w:val="auto"/>
                <w:sz w:val="12"/>
                <w:szCs w:val="12"/>
              </w:rPr>
              <w:t xml:space="preserve">t </w:t>
            </w:r>
            <w:r w:rsidRPr="00430C3E">
              <w:rPr>
                <w:rFonts w:ascii="Arial" w:hAnsi="Arial" w:cs="Arial"/>
                <w:i/>
                <w:color w:val="auto"/>
                <w:sz w:val="12"/>
                <w:szCs w:val="12"/>
              </w:rPr>
              <w:t xml:space="preserve"> </w:t>
            </w:r>
            <w:r w:rsidRPr="00430C3E">
              <w:rPr>
                <w:rFonts w:ascii="Arial" w:hAnsi="Arial" w:cs="Arial"/>
                <w:i/>
                <w:color w:val="auto"/>
                <w:sz w:val="12"/>
                <w:szCs w:val="12"/>
                <w:lang w:val="en-US"/>
              </w:rPr>
              <w:br/>
            </w:r>
            <w:r w:rsidRPr="00430C3E">
              <w:rPr>
                <w:rFonts w:ascii="Arial" w:hAnsi="Arial" w:cs="Arial"/>
                <w:i/>
                <w:color w:val="auto"/>
                <w:sz w:val="12"/>
                <w:szCs w:val="12"/>
              </w:rPr>
              <w:t>(Binocular)</w:t>
            </w:r>
          </w:p>
        </w:tc>
        <w:tc>
          <w:tcPr>
            <w:tcW w:w="475"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phải</w:t>
            </w:r>
            <w:r w:rsidRPr="00430C3E">
              <w:rPr>
                <w:rFonts w:ascii="Arial" w:hAnsi="Arial" w:cs="Arial"/>
                <w:color w:val="auto"/>
                <w:sz w:val="12"/>
                <w:szCs w:val="12"/>
              </w:rPr>
              <w:t xml:space="preserve"> </w:t>
            </w:r>
            <w:r w:rsidRPr="00430C3E">
              <w:rPr>
                <w:rFonts w:ascii="Arial" w:hAnsi="Arial" w:cs="Arial"/>
                <w:color w:val="auto"/>
                <w:sz w:val="12"/>
                <w:szCs w:val="12"/>
                <w:lang w:val="en-US"/>
              </w:rPr>
              <w:br/>
            </w:r>
            <w:r w:rsidRPr="00430C3E">
              <w:rPr>
                <w:rFonts w:ascii="Arial" w:hAnsi="Arial" w:cs="Arial"/>
                <w:i/>
                <w:color w:val="auto"/>
                <w:sz w:val="12"/>
                <w:szCs w:val="12"/>
              </w:rPr>
              <w:t>(Right eye)</w:t>
            </w:r>
          </w:p>
        </w:tc>
        <w:tc>
          <w:tcPr>
            <w:tcW w:w="423"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Mắt trái</w:t>
            </w:r>
            <w:r w:rsidRPr="00430C3E">
              <w:rPr>
                <w:rFonts w:ascii="Arial" w:hAnsi="Arial" w:cs="Arial"/>
                <w:b/>
                <w:color w:val="auto"/>
                <w:sz w:val="12"/>
                <w:szCs w:val="12"/>
              </w:rPr>
              <w:t xml:space="preserve"> </w:t>
            </w:r>
            <w:r w:rsidRPr="00430C3E">
              <w:rPr>
                <w:rFonts w:ascii="Arial" w:hAnsi="Arial" w:cs="Arial"/>
                <w:b/>
                <w:color w:val="auto"/>
                <w:sz w:val="12"/>
                <w:szCs w:val="12"/>
                <w:lang w:val="en-US"/>
              </w:rPr>
              <w:br/>
            </w:r>
            <w:r w:rsidRPr="00430C3E">
              <w:rPr>
                <w:rFonts w:ascii="Arial" w:hAnsi="Arial" w:cs="Arial"/>
                <w:i/>
                <w:color w:val="auto"/>
                <w:sz w:val="12"/>
                <w:szCs w:val="12"/>
              </w:rPr>
              <w:t>(Left eye)</w:t>
            </w:r>
          </w:p>
        </w:tc>
        <w:tc>
          <w:tcPr>
            <w:tcW w:w="477" w:type="pct"/>
          </w:tcPr>
          <w:p w:rsidR="000D096B" w:rsidRPr="00430C3E" w:rsidP="007C486E">
            <w:pPr>
              <w:spacing w:before="120"/>
              <w:jc w:val="center"/>
              <w:rPr>
                <w:rFonts w:ascii="Arial" w:hAnsi="Arial" w:cs="Arial"/>
                <w:color w:val="auto"/>
                <w:sz w:val="12"/>
                <w:szCs w:val="12"/>
              </w:rPr>
            </w:pPr>
            <w:r w:rsidRPr="00430C3E">
              <w:rPr>
                <w:rFonts w:ascii="Arial" w:hAnsi="Arial" w:cs="Arial"/>
                <w:color w:val="auto"/>
                <w:sz w:val="12"/>
                <w:szCs w:val="12"/>
                <w:lang w:val="pt-BR"/>
              </w:rPr>
              <w:t>Hai mắt</w:t>
            </w:r>
            <w:r w:rsidRPr="00430C3E">
              <w:rPr>
                <w:rFonts w:ascii="Arial" w:hAnsi="Arial" w:cs="Arial"/>
                <w:color w:val="auto"/>
                <w:sz w:val="12"/>
                <w:szCs w:val="12"/>
              </w:rPr>
              <w:t xml:space="preserve"> </w:t>
            </w:r>
            <w:r w:rsidRPr="00430C3E">
              <w:rPr>
                <w:rFonts w:ascii="Arial" w:hAnsi="Arial" w:cs="Arial"/>
                <w:color w:val="auto"/>
                <w:sz w:val="12"/>
                <w:szCs w:val="12"/>
                <w:lang w:val="en-US"/>
              </w:rPr>
              <w:br/>
            </w:r>
            <w:r w:rsidRPr="00430C3E">
              <w:rPr>
                <w:rFonts w:ascii="Arial" w:hAnsi="Arial" w:cs="Arial"/>
                <w:i/>
                <w:color w:val="auto"/>
                <w:sz w:val="12"/>
                <w:szCs w:val="12"/>
              </w:rPr>
              <w:t>(Binocular)</w:t>
            </w:r>
          </w:p>
        </w:tc>
        <w:tc>
          <w:tcPr>
            <w:tcW w:w="137" w:type="pct"/>
            <w:tcBorders>
              <w:top w:val="nil"/>
              <w:bottom w:val="nil"/>
            </w:tcBorders>
          </w:tcPr>
          <w:p w:rsidR="000D096B" w:rsidRPr="00430C3E" w:rsidP="007C486E">
            <w:pPr>
              <w:spacing w:before="120"/>
              <w:rPr>
                <w:rFonts w:ascii="Arial" w:hAnsi="Arial" w:cs="Arial"/>
                <w:color w:val="auto"/>
                <w:sz w:val="12"/>
                <w:szCs w:val="12"/>
                <w:lang w:val="en-US"/>
              </w:rPr>
            </w:pPr>
          </w:p>
        </w:tc>
        <w:tc>
          <w:tcPr>
            <w:tcW w:w="806" w:type="pct"/>
            <w:vMerge/>
          </w:tcPr>
          <w:p w:rsidR="000D096B" w:rsidRPr="00430C3E" w:rsidP="007C486E">
            <w:pPr>
              <w:spacing w:before="120"/>
              <w:rPr>
                <w:rFonts w:ascii="Arial" w:hAnsi="Arial" w:cs="Arial"/>
                <w:color w:val="auto"/>
                <w:sz w:val="12"/>
                <w:szCs w:val="12"/>
                <w:lang w:val="en-US"/>
              </w:rPr>
            </w:pPr>
          </w:p>
        </w:tc>
        <w:tc>
          <w:tcPr>
            <w:tcW w:w="475" w:type="pct"/>
            <w:vMerge/>
          </w:tcPr>
          <w:p w:rsidR="000D096B" w:rsidRPr="00430C3E" w:rsidP="007C486E">
            <w:pPr>
              <w:spacing w:before="120"/>
              <w:rPr>
                <w:rFonts w:ascii="Arial" w:hAnsi="Arial" w:cs="Arial"/>
                <w:color w:val="auto"/>
                <w:sz w:val="12"/>
                <w:szCs w:val="12"/>
                <w:lang w:val="en-US"/>
              </w:rPr>
            </w:pPr>
          </w:p>
        </w:tc>
        <w:tc>
          <w:tcPr>
            <w:tcW w:w="468" w:type="pct"/>
            <w:vMerge/>
          </w:tcPr>
          <w:p w:rsidR="000D096B" w:rsidRPr="00430C3E" w:rsidP="007C486E">
            <w:pPr>
              <w:spacing w:before="120"/>
              <w:rPr>
                <w:rFonts w:ascii="Arial" w:hAnsi="Arial" w:cs="Arial"/>
                <w:color w:val="auto"/>
                <w:sz w:val="12"/>
                <w:szCs w:val="12"/>
                <w:lang w:val="en-US"/>
              </w:rPr>
            </w:pPr>
          </w:p>
        </w:tc>
      </w:tr>
      <w:tr w:rsidTr="007C486E">
        <w:tblPrEx>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lang w:val="pt-BR"/>
              </w:rPr>
              <w:t xml:space="preserve">Xa </w:t>
            </w:r>
            <w:r w:rsidRPr="00430C3E">
              <w:rPr>
                <w:rFonts w:ascii="Arial" w:hAnsi="Arial" w:cs="Arial"/>
                <w:i/>
                <w:color w:val="auto"/>
                <w:sz w:val="12"/>
                <w:szCs w:val="12"/>
              </w:rPr>
              <w:t>(Distant) (5m)</w:t>
            </w:r>
          </w:p>
        </w:tc>
        <w:tc>
          <w:tcPr>
            <w:tcW w:w="383" w:type="pct"/>
          </w:tcPr>
          <w:p w:rsidR="000D096B" w:rsidRPr="00430C3E" w:rsidP="007C486E">
            <w:pPr>
              <w:spacing w:before="120"/>
              <w:rPr>
                <w:rFonts w:ascii="Arial" w:hAnsi="Arial" w:cs="Arial"/>
                <w:color w:val="auto"/>
                <w:sz w:val="12"/>
                <w:szCs w:val="12"/>
                <w:lang w:val="pt-BR"/>
              </w:rPr>
            </w:pPr>
          </w:p>
        </w:tc>
        <w:tc>
          <w:tcPr>
            <w:tcW w:w="408" w:type="pct"/>
          </w:tcPr>
          <w:p w:rsidR="000D096B" w:rsidRPr="00430C3E" w:rsidP="007C486E">
            <w:pPr>
              <w:spacing w:before="120"/>
              <w:rPr>
                <w:rFonts w:ascii="Arial" w:hAnsi="Arial" w:cs="Arial"/>
                <w:color w:val="auto"/>
                <w:sz w:val="12"/>
                <w:szCs w:val="12"/>
                <w:lang w:val="pt-BR"/>
              </w:rPr>
            </w:pPr>
          </w:p>
        </w:tc>
        <w:tc>
          <w:tcPr>
            <w:tcW w:w="384" w:type="pct"/>
          </w:tcPr>
          <w:p w:rsidR="000D096B" w:rsidRPr="00430C3E" w:rsidP="007C486E">
            <w:pPr>
              <w:spacing w:before="120"/>
              <w:rPr>
                <w:rFonts w:ascii="Arial" w:hAnsi="Arial" w:cs="Arial"/>
                <w:color w:val="auto"/>
                <w:sz w:val="12"/>
                <w:szCs w:val="12"/>
                <w:lang w:val="pt-BR"/>
              </w:rPr>
            </w:pPr>
          </w:p>
        </w:tc>
        <w:tc>
          <w:tcPr>
            <w:tcW w:w="475" w:type="pct"/>
          </w:tcPr>
          <w:p w:rsidR="000D096B" w:rsidRPr="00430C3E" w:rsidP="007C486E">
            <w:pPr>
              <w:spacing w:before="120"/>
              <w:rPr>
                <w:rFonts w:ascii="Arial" w:hAnsi="Arial" w:cs="Arial"/>
                <w:color w:val="auto"/>
                <w:sz w:val="12"/>
                <w:szCs w:val="12"/>
                <w:lang w:val="pt-BR"/>
              </w:rPr>
            </w:pPr>
          </w:p>
        </w:tc>
        <w:tc>
          <w:tcPr>
            <w:tcW w:w="423" w:type="pct"/>
          </w:tcPr>
          <w:p w:rsidR="000D096B" w:rsidRPr="00430C3E" w:rsidP="007C486E">
            <w:pPr>
              <w:spacing w:before="120"/>
              <w:rPr>
                <w:rFonts w:ascii="Arial" w:hAnsi="Arial" w:cs="Arial"/>
                <w:color w:val="auto"/>
                <w:sz w:val="12"/>
                <w:szCs w:val="12"/>
                <w:lang w:val="pt-BR"/>
              </w:rPr>
            </w:pPr>
          </w:p>
        </w:tc>
        <w:tc>
          <w:tcPr>
            <w:tcW w:w="477" w:type="pct"/>
          </w:tcPr>
          <w:p w:rsidR="000D096B" w:rsidRPr="00430C3E" w:rsidP="007C486E">
            <w:pPr>
              <w:spacing w:before="120"/>
              <w:rPr>
                <w:rFonts w:ascii="Arial" w:hAnsi="Arial" w:cs="Arial"/>
                <w:color w:val="auto"/>
                <w:sz w:val="12"/>
                <w:szCs w:val="12"/>
                <w:lang w:val="pt-BR"/>
              </w:rPr>
            </w:pPr>
          </w:p>
        </w:tc>
        <w:tc>
          <w:tcPr>
            <w:tcW w:w="137" w:type="pct"/>
            <w:tcBorders>
              <w:top w:val="nil"/>
              <w:bottom w:val="nil"/>
            </w:tcBorders>
          </w:tcPr>
          <w:p w:rsidR="000D096B" w:rsidRPr="00430C3E" w:rsidP="007C486E">
            <w:pPr>
              <w:spacing w:before="120"/>
              <w:rPr>
                <w:rFonts w:ascii="Arial" w:hAnsi="Arial" w:cs="Arial"/>
                <w:color w:val="auto"/>
                <w:sz w:val="12"/>
                <w:szCs w:val="12"/>
                <w:lang w:val="en-US"/>
              </w:rPr>
            </w:pPr>
          </w:p>
        </w:tc>
        <w:tc>
          <w:tcPr>
            <w:tcW w:w="806" w:type="pct"/>
          </w:tcPr>
          <w:p w:rsidR="000D096B" w:rsidRPr="00430C3E" w:rsidP="007C486E">
            <w:pPr>
              <w:spacing w:before="120"/>
              <w:rPr>
                <w:rFonts w:ascii="Arial" w:hAnsi="Arial" w:cs="Arial"/>
                <w:color w:val="auto"/>
                <w:sz w:val="12"/>
                <w:szCs w:val="12"/>
                <w:lang w:val="en-US"/>
              </w:rPr>
            </w:pPr>
            <w:r w:rsidRPr="00430C3E">
              <w:rPr>
                <w:rFonts w:ascii="Arial" w:hAnsi="Arial" w:cs="Arial"/>
                <w:b/>
                <w:color w:val="auto"/>
                <w:sz w:val="12"/>
                <w:szCs w:val="12"/>
                <w:lang w:val="pt-BR"/>
              </w:rPr>
              <w:t>Mắt phải</w:t>
            </w:r>
            <w:r w:rsidRPr="00430C3E">
              <w:rPr>
                <w:rFonts w:ascii="Arial" w:hAnsi="Arial" w:cs="Arial"/>
                <w:b/>
                <w:color w:val="auto"/>
                <w:sz w:val="12"/>
                <w:szCs w:val="12"/>
              </w:rPr>
              <w:t xml:space="preserve"> </w:t>
            </w:r>
            <w:r w:rsidRPr="00430C3E">
              <w:rPr>
                <w:rFonts w:ascii="Arial" w:hAnsi="Arial" w:cs="Arial"/>
                <w:i/>
                <w:color w:val="auto"/>
                <w:sz w:val="12"/>
                <w:szCs w:val="12"/>
              </w:rPr>
              <w:t>(Right eye)</w:t>
            </w:r>
          </w:p>
        </w:tc>
        <w:tc>
          <w:tcPr>
            <w:tcW w:w="475" w:type="pct"/>
          </w:tcPr>
          <w:p w:rsidR="000D096B" w:rsidRPr="00430C3E" w:rsidP="007C486E">
            <w:pPr>
              <w:spacing w:before="120"/>
              <w:rPr>
                <w:rFonts w:ascii="Arial" w:hAnsi="Arial" w:cs="Arial"/>
                <w:color w:val="auto"/>
                <w:sz w:val="12"/>
                <w:szCs w:val="12"/>
                <w:lang w:val="en-US"/>
              </w:rPr>
            </w:pPr>
          </w:p>
        </w:tc>
        <w:tc>
          <w:tcPr>
            <w:tcW w:w="468" w:type="pct"/>
          </w:tcPr>
          <w:p w:rsidR="000D096B" w:rsidRPr="00430C3E" w:rsidP="007C486E">
            <w:pPr>
              <w:spacing w:before="120"/>
              <w:rPr>
                <w:rFonts w:ascii="Arial" w:hAnsi="Arial" w:cs="Arial"/>
                <w:color w:val="auto"/>
                <w:sz w:val="12"/>
                <w:szCs w:val="12"/>
                <w:lang w:val="en-US"/>
              </w:rPr>
            </w:pPr>
          </w:p>
        </w:tc>
      </w:tr>
      <w:tr w:rsidTr="007C486E">
        <w:tblPrEx>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64" w:type="pct"/>
          </w:tcPr>
          <w:p w:rsidR="000D096B" w:rsidRPr="00430C3E" w:rsidP="007C486E">
            <w:pPr>
              <w:spacing w:before="120"/>
              <w:rPr>
                <w:rFonts w:ascii="Arial" w:hAnsi="Arial" w:cs="Arial"/>
                <w:color w:val="auto"/>
                <w:sz w:val="12"/>
                <w:szCs w:val="12"/>
              </w:rPr>
            </w:pPr>
            <w:r w:rsidRPr="00430C3E">
              <w:rPr>
                <w:rFonts w:ascii="Arial" w:hAnsi="Arial" w:cs="Arial"/>
                <w:color w:val="auto"/>
                <w:sz w:val="12"/>
                <w:szCs w:val="12"/>
                <w:lang w:val="pt-BR"/>
              </w:rPr>
              <w:t>Gần</w:t>
            </w:r>
            <w:r w:rsidRPr="00430C3E">
              <w:rPr>
                <w:rFonts w:ascii="Arial" w:hAnsi="Arial" w:cs="Arial"/>
                <w:color w:val="auto"/>
                <w:sz w:val="12"/>
                <w:szCs w:val="12"/>
              </w:rPr>
              <w:t xml:space="preserve"> </w:t>
            </w:r>
            <w:r w:rsidRPr="00430C3E">
              <w:rPr>
                <w:rFonts w:ascii="Arial" w:hAnsi="Arial" w:cs="Arial"/>
                <w:i/>
                <w:color w:val="auto"/>
                <w:sz w:val="12"/>
                <w:szCs w:val="12"/>
              </w:rPr>
              <w:t>(Near)</w:t>
            </w:r>
          </w:p>
        </w:tc>
        <w:tc>
          <w:tcPr>
            <w:tcW w:w="383" w:type="pct"/>
          </w:tcPr>
          <w:p w:rsidR="000D096B" w:rsidRPr="00430C3E" w:rsidP="007C486E">
            <w:pPr>
              <w:spacing w:before="120"/>
              <w:rPr>
                <w:rFonts w:ascii="Arial" w:hAnsi="Arial" w:cs="Arial"/>
                <w:color w:val="auto"/>
                <w:sz w:val="12"/>
                <w:szCs w:val="12"/>
                <w:lang w:val="pt-BR"/>
              </w:rPr>
            </w:pPr>
          </w:p>
        </w:tc>
        <w:tc>
          <w:tcPr>
            <w:tcW w:w="408" w:type="pct"/>
          </w:tcPr>
          <w:p w:rsidR="000D096B" w:rsidRPr="00430C3E" w:rsidP="007C486E">
            <w:pPr>
              <w:spacing w:before="120"/>
              <w:rPr>
                <w:rFonts w:ascii="Arial" w:hAnsi="Arial" w:cs="Arial"/>
                <w:color w:val="auto"/>
                <w:sz w:val="12"/>
                <w:szCs w:val="12"/>
                <w:lang w:val="pt-BR"/>
              </w:rPr>
            </w:pPr>
          </w:p>
        </w:tc>
        <w:tc>
          <w:tcPr>
            <w:tcW w:w="384" w:type="pct"/>
          </w:tcPr>
          <w:p w:rsidR="000D096B" w:rsidRPr="00430C3E" w:rsidP="007C486E">
            <w:pPr>
              <w:spacing w:before="120"/>
              <w:rPr>
                <w:rFonts w:ascii="Arial" w:hAnsi="Arial" w:cs="Arial"/>
                <w:color w:val="auto"/>
                <w:sz w:val="12"/>
                <w:szCs w:val="12"/>
                <w:lang w:val="pt-BR"/>
              </w:rPr>
            </w:pPr>
          </w:p>
        </w:tc>
        <w:tc>
          <w:tcPr>
            <w:tcW w:w="475" w:type="pct"/>
          </w:tcPr>
          <w:p w:rsidR="000D096B" w:rsidRPr="00430C3E" w:rsidP="007C486E">
            <w:pPr>
              <w:spacing w:before="120"/>
              <w:rPr>
                <w:rFonts w:ascii="Arial" w:hAnsi="Arial" w:cs="Arial"/>
                <w:color w:val="auto"/>
                <w:sz w:val="12"/>
                <w:szCs w:val="12"/>
                <w:lang w:val="pt-BR"/>
              </w:rPr>
            </w:pPr>
          </w:p>
        </w:tc>
        <w:tc>
          <w:tcPr>
            <w:tcW w:w="423" w:type="pct"/>
          </w:tcPr>
          <w:p w:rsidR="000D096B" w:rsidRPr="00430C3E" w:rsidP="007C486E">
            <w:pPr>
              <w:spacing w:before="120"/>
              <w:rPr>
                <w:rFonts w:ascii="Arial" w:hAnsi="Arial" w:cs="Arial"/>
                <w:color w:val="auto"/>
                <w:sz w:val="12"/>
                <w:szCs w:val="12"/>
                <w:lang w:val="pt-BR"/>
              </w:rPr>
            </w:pPr>
          </w:p>
        </w:tc>
        <w:tc>
          <w:tcPr>
            <w:tcW w:w="477" w:type="pct"/>
          </w:tcPr>
          <w:p w:rsidR="000D096B" w:rsidRPr="00430C3E" w:rsidP="007C486E">
            <w:pPr>
              <w:spacing w:before="120"/>
              <w:rPr>
                <w:rFonts w:ascii="Arial" w:hAnsi="Arial" w:cs="Arial"/>
                <w:color w:val="auto"/>
                <w:sz w:val="12"/>
                <w:szCs w:val="12"/>
                <w:lang w:val="pt-BR"/>
              </w:rPr>
            </w:pPr>
          </w:p>
        </w:tc>
        <w:tc>
          <w:tcPr>
            <w:tcW w:w="137" w:type="pct"/>
            <w:tcBorders>
              <w:top w:val="nil"/>
              <w:bottom w:val="nil"/>
            </w:tcBorders>
          </w:tcPr>
          <w:p w:rsidR="000D096B" w:rsidRPr="00430C3E" w:rsidP="007C486E">
            <w:pPr>
              <w:spacing w:before="120"/>
              <w:rPr>
                <w:rFonts w:ascii="Arial" w:hAnsi="Arial" w:cs="Arial"/>
                <w:color w:val="auto"/>
                <w:sz w:val="12"/>
                <w:szCs w:val="12"/>
                <w:lang w:val="en-US"/>
              </w:rPr>
            </w:pPr>
          </w:p>
        </w:tc>
        <w:tc>
          <w:tcPr>
            <w:tcW w:w="806" w:type="pct"/>
          </w:tcPr>
          <w:p w:rsidR="000D096B" w:rsidRPr="00430C3E" w:rsidP="007C486E">
            <w:pPr>
              <w:spacing w:before="120"/>
              <w:rPr>
                <w:rFonts w:ascii="Arial" w:hAnsi="Arial" w:cs="Arial"/>
                <w:color w:val="auto"/>
                <w:sz w:val="12"/>
                <w:szCs w:val="12"/>
                <w:lang w:val="en-US"/>
              </w:rPr>
            </w:pPr>
            <w:r w:rsidRPr="00430C3E">
              <w:rPr>
                <w:rFonts w:ascii="Arial" w:hAnsi="Arial" w:cs="Arial"/>
                <w:b/>
                <w:color w:val="auto"/>
                <w:sz w:val="12"/>
                <w:szCs w:val="12"/>
                <w:lang w:val="pt-BR"/>
              </w:rPr>
              <w:t>Mắt trái</w:t>
            </w:r>
            <w:r w:rsidRPr="00430C3E">
              <w:rPr>
                <w:rFonts w:ascii="Arial" w:hAnsi="Arial" w:cs="Arial"/>
                <w:b/>
                <w:color w:val="auto"/>
                <w:sz w:val="12"/>
                <w:szCs w:val="12"/>
              </w:rPr>
              <w:t xml:space="preserve"> </w:t>
            </w:r>
            <w:r w:rsidRPr="00430C3E">
              <w:rPr>
                <w:rFonts w:ascii="Arial" w:hAnsi="Arial" w:cs="Arial"/>
                <w:i/>
                <w:color w:val="auto"/>
                <w:sz w:val="12"/>
                <w:szCs w:val="12"/>
              </w:rPr>
              <w:t>(Left eye)</w:t>
            </w:r>
          </w:p>
        </w:tc>
        <w:tc>
          <w:tcPr>
            <w:tcW w:w="475" w:type="pct"/>
          </w:tcPr>
          <w:p w:rsidR="000D096B" w:rsidRPr="00430C3E" w:rsidP="007C486E">
            <w:pPr>
              <w:spacing w:before="120"/>
              <w:rPr>
                <w:rFonts w:ascii="Arial" w:hAnsi="Arial" w:cs="Arial"/>
                <w:color w:val="auto"/>
                <w:sz w:val="12"/>
                <w:szCs w:val="12"/>
                <w:lang w:val="en-US"/>
              </w:rPr>
            </w:pPr>
          </w:p>
        </w:tc>
        <w:tc>
          <w:tcPr>
            <w:tcW w:w="468" w:type="pct"/>
          </w:tcPr>
          <w:p w:rsidR="000D096B" w:rsidRPr="00430C3E" w:rsidP="007C486E">
            <w:pPr>
              <w:spacing w:before="120"/>
              <w:rPr>
                <w:rFonts w:ascii="Arial" w:hAnsi="Arial" w:cs="Arial"/>
                <w:color w:val="auto"/>
                <w:sz w:val="12"/>
                <w:szCs w:val="12"/>
                <w:lang w:val="en-US"/>
              </w:rPr>
            </w:pPr>
          </w:p>
        </w:tc>
      </w:tr>
    </w:tbl>
    <w:p w:rsidR="000D096B" w:rsidRPr="00430C3E" w:rsidP="00942F98">
      <w:pPr>
        <w:spacing w:before="120"/>
        <w:rPr>
          <w:rFonts w:ascii="Arial" w:hAnsi="Arial" w:cs="Arial"/>
          <w:color w:val="auto"/>
          <w:sz w:val="12"/>
          <w:szCs w:val="12"/>
        </w:rPr>
      </w:pPr>
      <w:r w:rsidRPr="00430C3E">
        <w:rPr>
          <w:rFonts w:ascii="Arial" w:hAnsi="Arial" w:cs="Arial"/>
          <w:b/>
          <w:color w:val="auto"/>
          <w:sz w:val="12"/>
          <w:szCs w:val="12"/>
          <w:lang w:val="pt-BR"/>
        </w:rPr>
        <w:t>Thị giác m</w:t>
      </w:r>
      <w:r w:rsidRPr="00430C3E">
        <w:rPr>
          <w:rFonts w:ascii="Arial" w:hAnsi="Arial" w:cs="Arial"/>
          <w:b/>
          <w:color w:val="auto"/>
          <w:sz w:val="12"/>
          <w:szCs w:val="12"/>
        </w:rPr>
        <w:t>ầu</w:t>
      </w:r>
      <w:r w:rsidRPr="00430C3E">
        <w:rPr>
          <w:rFonts w:ascii="Arial" w:hAnsi="Arial" w:cs="Arial"/>
          <w:color w:val="auto"/>
          <w:sz w:val="12"/>
          <w:szCs w:val="12"/>
        </w:rPr>
        <w:t xml:space="preserve"> </w:t>
      </w:r>
      <w:r w:rsidRPr="00430C3E">
        <w:rPr>
          <w:rFonts w:ascii="Arial" w:hAnsi="Arial" w:cs="Arial"/>
          <w:i/>
          <w:color w:val="auto"/>
          <w:sz w:val="12"/>
          <w:szCs w:val="12"/>
        </w:rPr>
        <w:t>(Colour vision</w:t>
      </w:r>
      <w:r w:rsidRPr="00430C3E">
        <w:rPr>
          <w:rFonts w:ascii="Arial" w:hAnsi="Arial" w:cs="Arial"/>
          <w:color w:val="auto"/>
          <w:sz w:val="12"/>
          <w:szCs w:val="12"/>
          <w:lang w:val="pt-BR"/>
        </w:rPr>
        <w:t>):         Không thử</w:t>
      </w:r>
      <w:r w:rsidRPr="00430C3E">
        <w:rPr>
          <w:rFonts w:ascii="Arial" w:hAnsi="Arial" w:cs="Arial"/>
          <w:color w:val="auto"/>
          <w:sz w:val="12"/>
          <w:szCs w:val="12"/>
        </w:rPr>
        <w:t xml:space="preserve"> </w:t>
      </w:r>
      <w:r w:rsidRPr="00430C3E">
        <w:rPr>
          <w:rFonts w:ascii="Arial" w:hAnsi="Arial" w:cs="Arial"/>
          <w:i/>
          <w:color w:val="auto"/>
          <w:sz w:val="12"/>
          <w:szCs w:val="12"/>
        </w:rPr>
        <w:t>(Not tested</w:t>
      </w:r>
      <w:r w:rsidRPr="00430C3E">
        <w:rPr>
          <w:rFonts w:ascii="Arial" w:hAnsi="Arial" w:cs="Arial"/>
          <w:color w:val="auto"/>
          <w:sz w:val="12"/>
          <w:szCs w:val="12"/>
        </w:rPr>
        <w:t>)</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color w:val="auto"/>
          <w:sz w:val="12"/>
          <w:szCs w:val="12"/>
          <w:lang w:val="pt-BR"/>
        </w:rPr>
        <w:t xml:space="preserve">Bình thường  </w:t>
      </w:r>
      <w:r w:rsidRPr="00430C3E">
        <w:rPr>
          <w:rFonts w:ascii="Arial" w:hAnsi="Arial" w:cs="Arial"/>
          <w:i/>
          <w:color w:val="auto"/>
          <w:sz w:val="12"/>
          <w:szCs w:val="12"/>
        </w:rPr>
        <w:t>(Normal)</w:t>
      </w:r>
      <w:r w:rsidRPr="00430C3E">
        <w:rPr>
          <w:rFonts w:ascii="Arial" w:hAnsi="Arial" w:cs="Arial"/>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color w:val="auto"/>
          <w:sz w:val="12"/>
          <w:szCs w:val="12"/>
          <w:lang w:val="pt-BR"/>
        </w:rPr>
        <w:t>Mù mầu</w:t>
      </w:r>
      <w:r w:rsidRPr="00430C3E">
        <w:rPr>
          <w:rFonts w:ascii="Arial" w:hAnsi="Arial" w:cs="Arial"/>
          <w:color w:val="auto"/>
          <w:sz w:val="12"/>
          <w:szCs w:val="12"/>
        </w:rPr>
        <w:t xml:space="preserve"> </w:t>
      </w:r>
      <w:r w:rsidRPr="00430C3E">
        <w:rPr>
          <w:rFonts w:ascii="Arial" w:hAnsi="Arial" w:cs="Arial"/>
          <w:i/>
          <w:color w:val="auto"/>
          <w:sz w:val="12"/>
          <w:szCs w:val="12"/>
        </w:rPr>
        <w:t>(Doubtful)</w:t>
      </w:r>
      <w:r w:rsidRPr="00430C3E">
        <w:rPr>
          <w:rFonts w:ascii="Arial" w:hAnsi="Arial" w:cs="Arial"/>
          <w:color w:val="auto"/>
          <w:sz w:val="12"/>
          <w:szCs w:val="12"/>
        </w:rPr>
        <w:t xml:space="preserve"> </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color w:val="auto"/>
          <w:sz w:val="12"/>
          <w:szCs w:val="12"/>
          <w:lang w:val="pt-BR"/>
        </w:rPr>
        <w:t xml:space="preserve">         Hạn chế</w:t>
      </w:r>
      <w:r w:rsidRPr="00430C3E">
        <w:rPr>
          <w:rFonts w:ascii="Arial" w:hAnsi="Arial" w:cs="Arial"/>
          <w:i/>
          <w:color w:val="auto"/>
          <w:sz w:val="12"/>
          <w:szCs w:val="12"/>
        </w:rPr>
        <w:t xml:space="preserve"> (Defective)  </w:t>
      </w:r>
      <w:r w:rsidRPr="00430C3E">
        <w:rPr>
          <w:rFonts w:ascii="Symbol" w:hAnsi="Symbol" w:cs="Arial"/>
          <w:b/>
          <w:color w:val="auto"/>
          <w:sz w:val="12"/>
          <w:szCs w:val="12"/>
        </w:rPr>
        <w:sym w:font="Symbol" w:char="F082"/>
      </w:r>
    </w:p>
    <w:p w:rsidR="000D096B"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Bác sỹ khám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tbl>
      <w:tblPr>
        <w:tblStyle w:val="TableNormal"/>
        <w:tblW w:w="4722" w:type="pct"/>
        <w:tblCellMar>
          <w:left w:w="0" w:type="dxa"/>
          <w:right w:w="0" w:type="dxa"/>
        </w:tblCellMar>
        <w:tblLook w:val="01E0"/>
      </w:tblPr>
      <w:tblGrid>
        <w:gridCol w:w="1207"/>
        <w:gridCol w:w="142"/>
        <w:gridCol w:w="447"/>
        <w:gridCol w:w="732"/>
        <w:gridCol w:w="735"/>
        <w:gridCol w:w="730"/>
        <w:gridCol w:w="273"/>
        <w:gridCol w:w="443"/>
        <w:gridCol w:w="731"/>
        <w:gridCol w:w="229"/>
        <w:gridCol w:w="1175"/>
        <w:gridCol w:w="731"/>
        <w:gridCol w:w="733"/>
        <w:gridCol w:w="268"/>
      </w:tblGrid>
      <w:tr w:rsidTr="007C486E">
        <w:tblPrEx>
          <w:tblW w:w="4722" w:type="pct"/>
          <w:tblCellMar>
            <w:left w:w="0" w:type="dxa"/>
            <w:right w:w="0" w:type="dxa"/>
          </w:tblCellMar>
          <w:tblLook w:val="01E0"/>
        </w:tblPrEx>
        <w:trPr>
          <w:gridAfter w:val="1"/>
          <w:wAfter w:w="447" w:type="dxa"/>
        </w:trPr>
        <w:tc>
          <w:tcPr>
            <w:tcW w:w="811" w:type="pct"/>
            <w:gridSpan w:val="2"/>
          </w:tcPr>
          <w:p w:rsidR="000D096B" w:rsidRPr="00430C3E" w:rsidP="007C486E">
            <w:pPr>
              <w:spacing w:before="120"/>
              <w:rPr>
                <w:rFonts w:ascii="Arial" w:hAnsi="Arial" w:cs="Arial"/>
                <w:b/>
                <w:color w:val="auto"/>
                <w:sz w:val="12"/>
                <w:szCs w:val="12"/>
                <w:lang w:val="pt-BR"/>
              </w:rPr>
            </w:pPr>
            <w:r w:rsidRPr="00430C3E">
              <w:rPr>
                <w:rFonts w:ascii="Arial" w:hAnsi="Arial" w:cs="Arial"/>
                <w:b/>
                <w:color w:val="auto"/>
                <w:sz w:val="12"/>
                <w:szCs w:val="12"/>
                <w:lang w:val="pt-BR"/>
              </w:rPr>
              <w:t>Thính giác</w:t>
            </w:r>
            <w:r w:rsidRPr="00430C3E">
              <w:rPr>
                <w:rFonts w:ascii="Arial" w:hAnsi="Arial" w:cs="Arial"/>
                <w:b/>
                <w:color w:val="auto"/>
                <w:sz w:val="12"/>
                <w:szCs w:val="12"/>
              </w:rPr>
              <w:t xml:space="preserve"> </w:t>
            </w:r>
            <w:r w:rsidRPr="00430C3E">
              <w:rPr>
                <w:rFonts w:ascii="Arial" w:hAnsi="Arial" w:cs="Arial"/>
                <w:i/>
                <w:color w:val="auto"/>
                <w:sz w:val="12"/>
                <w:szCs w:val="12"/>
              </w:rPr>
              <w:t>(Hearing):</w:t>
            </w:r>
          </w:p>
        </w:tc>
        <w:tc>
          <w:tcPr>
            <w:tcW w:w="1762" w:type="pct"/>
            <w:gridSpan w:val="5"/>
          </w:tcPr>
          <w:p w:rsidR="000D096B" w:rsidRPr="00430C3E" w:rsidP="007C486E">
            <w:pPr>
              <w:spacing w:before="120"/>
              <w:rPr>
                <w:rFonts w:ascii="Arial" w:hAnsi="Arial" w:cs="Arial"/>
                <w:b/>
                <w:color w:val="auto"/>
                <w:sz w:val="12"/>
                <w:szCs w:val="12"/>
                <w:lang w:val="pt-BR"/>
              </w:rPr>
            </w:pPr>
            <w:r w:rsidRPr="00430C3E">
              <w:rPr>
                <w:rFonts w:ascii="Arial" w:hAnsi="Arial" w:cs="Arial"/>
                <w:color w:val="auto"/>
                <w:sz w:val="12"/>
                <w:szCs w:val="12"/>
                <w:lang w:val="pt-BR"/>
              </w:rPr>
              <w:t>Thử âm đơn giản và đo sức nghe</w:t>
            </w:r>
            <w:r w:rsidRPr="00430C3E">
              <w:rPr>
                <w:rFonts w:ascii="Arial" w:hAnsi="Arial" w:cs="Arial"/>
                <w:color w:val="auto"/>
                <w:sz w:val="12"/>
                <w:szCs w:val="12"/>
              </w:rPr>
              <w:t xml:space="preserve">  </w:t>
            </w:r>
            <w:r w:rsidRPr="00430C3E">
              <w:rPr>
                <w:rFonts w:ascii="Arial" w:hAnsi="Arial" w:cs="Arial"/>
                <w:i/>
                <w:color w:val="auto"/>
                <w:sz w:val="12"/>
                <w:szCs w:val="12"/>
              </w:rPr>
              <w:t>(đơn vị đo là dB)</w:t>
            </w:r>
          </w:p>
        </w:tc>
        <w:tc>
          <w:tcPr>
            <w:tcW w:w="2427" w:type="pct"/>
            <w:gridSpan w:val="6"/>
          </w:tcPr>
          <w:p w:rsidR="000D096B" w:rsidRPr="00430C3E" w:rsidP="007C486E">
            <w:pPr>
              <w:spacing w:before="120"/>
              <w:jc w:val="right"/>
              <w:rPr>
                <w:rFonts w:ascii="Arial" w:hAnsi="Arial" w:cs="Arial"/>
                <w:b/>
                <w:color w:val="auto"/>
                <w:sz w:val="12"/>
                <w:szCs w:val="12"/>
                <w:lang w:val="pt-BR"/>
              </w:rPr>
            </w:pPr>
            <w:r w:rsidRPr="00430C3E">
              <w:rPr>
                <w:rFonts w:ascii="Arial" w:hAnsi="Arial" w:cs="Arial"/>
                <w:color w:val="auto"/>
                <w:sz w:val="12"/>
                <w:szCs w:val="12"/>
                <w:lang w:val="pt-BR"/>
              </w:rPr>
              <w:t>Thử bằng nói thường và nói thầm</w:t>
            </w:r>
          </w:p>
        </w:tc>
      </w:tr>
      <w:tr w:rsidTr="007C486E">
        <w:tblPrEx>
          <w:tblW w:w="4722" w:type="pct"/>
          <w:tblCellMar>
            <w:left w:w="0" w:type="dxa"/>
            <w:right w:w="0" w:type="dxa"/>
          </w:tblCellMar>
          <w:tblLook w:val="01E0"/>
        </w:tblPrEx>
        <w:trPr>
          <w:gridAfter w:val="1"/>
          <w:wAfter w:w="447" w:type="dxa"/>
        </w:trPr>
        <w:tc>
          <w:tcPr>
            <w:tcW w:w="811" w:type="pct"/>
            <w:gridSpan w:val="2"/>
          </w:tcPr>
          <w:p w:rsidR="000D096B" w:rsidRPr="00430C3E" w:rsidP="007C486E">
            <w:pPr>
              <w:spacing w:before="120"/>
              <w:rPr>
                <w:rFonts w:ascii="Arial" w:hAnsi="Arial" w:cs="Arial"/>
                <w:b/>
                <w:color w:val="auto"/>
                <w:sz w:val="12"/>
                <w:szCs w:val="12"/>
                <w:lang w:val="pt-BR"/>
              </w:rPr>
            </w:pPr>
          </w:p>
        </w:tc>
        <w:tc>
          <w:tcPr>
            <w:tcW w:w="1762" w:type="pct"/>
            <w:gridSpan w:val="5"/>
          </w:tcPr>
          <w:p w:rsidR="000D096B" w:rsidRPr="00430C3E" w:rsidP="007C486E">
            <w:pPr>
              <w:spacing w:before="120"/>
              <w:rPr>
                <w:rFonts w:ascii="Arial" w:hAnsi="Arial" w:cs="Arial"/>
                <w:color w:val="auto"/>
                <w:sz w:val="12"/>
                <w:szCs w:val="12"/>
                <w:lang w:val="pt-BR"/>
              </w:rPr>
            </w:pPr>
            <w:r w:rsidRPr="00430C3E">
              <w:rPr>
                <w:rFonts w:ascii="Arial" w:hAnsi="Arial" w:cs="Arial"/>
                <w:i/>
                <w:color w:val="auto"/>
                <w:sz w:val="12"/>
                <w:szCs w:val="12"/>
              </w:rPr>
              <w:t xml:space="preserve">Pure tone and audio metry (threshold values in dB)                                                                                                              </w:t>
            </w:r>
          </w:p>
        </w:tc>
        <w:tc>
          <w:tcPr>
            <w:tcW w:w="2427" w:type="pct"/>
            <w:gridSpan w:val="6"/>
          </w:tcPr>
          <w:p w:rsidR="000D096B" w:rsidRPr="00430C3E" w:rsidP="007C486E">
            <w:pPr>
              <w:spacing w:before="120"/>
              <w:jc w:val="right"/>
              <w:rPr>
                <w:rFonts w:ascii="Arial" w:hAnsi="Arial" w:cs="Arial"/>
                <w:color w:val="auto"/>
                <w:sz w:val="12"/>
                <w:szCs w:val="12"/>
                <w:lang w:val="pt-BR"/>
              </w:rPr>
            </w:pPr>
            <w:r w:rsidRPr="00430C3E">
              <w:rPr>
                <w:rFonts w:ascii="Arial" w:hAnsi="Arial" w:cs="Arial"/>
                <w:i/>
                <w:color w:val="auto"/>
                <w:sz w:val="12"/>
                <w:szCs w:val="12"/>
              </w:rPr>
              <w:t>Speech and whisper test (meters)</w:t>
            </w: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Pr>
          <w:p w:rsidR="000D096B" w:rsidRPr="00430C3E" w:rsidP="00942F98">
            <w:pPr>
              <w:spacing w:before="120"/>
              <w:rPr>
                <w:rFonts w:ascii="Arial" w:hAnsi="Arial" w:cs="Arial"/>
                <w:color w:val="auto"/>
                <w:sz w:val="12"/>
                <w:szCs w:val="12"/>
              </w:rPr>
            </w:pPr>
          </w:p>
        </w:tc>
        <w:tc>
          <w:tcPr>
            <w:tcW w:w="368" w:type="pct"/>
            <w:gridSpan w:val="2"/>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500 Hz</w:t>
            </w:r>
          </w:p>
        </w:tc>
        <w:tc>
          <w:tcPr>
            <w:tcW w:w="439" w:type="pct"/>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4,000 Hz</w:t>
            </w:r>
          </w:p>
        </w:tc>
        <w:tc>
          <w:tcPr>
            <w:tcW w:w="441" w:type="pct"/>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2,000 Hz</w:t>
            </w:r>
          </w:p>
        </w:tc>
        <w:tc>
          <w:tcPr>
            <w:tcW w:w="438" w:type="pct"/>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3,000 Hz</w:t>
            </w:r>
          </w:p>
        </w:tc>
        <w:tc>
          <w:tcPr>
            <w:tcW w:w="441" w:type="pct"/>
            <w:gridSpan w:val="2"/>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4,000 Hz</w:t>
            </w:r>
          </w:p>
        </w:tc>
        <w:tc>
          <w:tcPr>
            <w:tcW w:w="438" w:type="pct"/>
            <w:vAlign w:val="center"/>
          </w:tcPr>
          <w:p w:rsidR="000D096B" w:rsidRPr="00430C3E" w:rsidP="00942F98">
            <w:pPr>
              <w:spacing w:before="120"/>
              <w:jc w:val="center"/>
              <w:rPr>
                <w:rFonts w:ascii="Arial" w:hAnsi="Arial" w:cs="Arial"/>
                <w:color w:val="auto"/>
                <w:sz w:val="12"/>
                <w:szCs w:val="12"/>
              </w:rPr>
            </w:pPr>
            <w:r w:rsidRPr="00430C3E">
              <w:rPr>
                <w:rFonts w:ascii="Arial" w:hAnsi="Arial" w:cs="Arial"/>
                <w:color w:val="auto"/>
                <w:sz w:val="12"/>
                <w:szCs w:val="12"/>
              </w:rPr>
              <w:t>6,000 Hz</w:t>
            </w:r>
          </w:p>
        </w:tc>
        <w:tc>
          <w:tcPr>
            <w:tcW w:w="145" w:type="pct"/>
            <w:tcBorders>
              <w:top w:val="nil"/>
              <w:bottom w:val="nil"/>
            </w:tcBorders>
          </w:tcPr>
          <w:p w:rsidR="000D096B" w:rsidRPr="00430C3E" w:rsidP="00942F98">
            <w:pPr>
              <w:spacing w:before="120"/>
              <w:rPr>
                <w:rFonts w:ascii="Arial" w:hAnsi="Arial" w:cs="Arial"/>
                <w:color w:val="auto"/>
                <w:sz w:val="12"/>
                <w:szCs w:val="12"/>
              </w:rPr>
            </w:pPr>
          </w:p>
        </w:tc>
        <w:tc>
          <w:tcPr>
            <w:tcW w:w="697" w:type="pct"/>
          </w:tcPr>
          <w:p w:rsidR="000D096B" w:rsidRPr="00430C3E" w:rsidP="00942F98">
            <w:pPr>
              <w:spacing w:before="120"/>
              <w:rPr>
                <w:rFonts w:ascii="Arial" w:hAnsi="Arial" w:cs="Arial"/>
                <w:color w:val="auto"/>
                <w:sz w:val="12"/>
                <w:szCs w:val="12"/>
              </w:rPr>
            </w:pPr>
          </w:p>
        </w:tc>
        <w:tc>
          <w:tcPr>
            <w:tcW w:w="438" w:type="pct"/>
          </w:tcPr>
          <w:p w:rsidR="000D096B" w:rsidRPr="00430C3E" w:rsidP="00942F98">
            <w:pPr>
              <w:spacing w:before="120"/>
              <w:jc w:val="center"/>
              <w:rPr>
                <w:rFonts w:ascii="Arial" w:hAnsi="Arial" w:cs="Arial"/>
                <w:i/>
                <w:color w:val="auto"/>
                <w:sz w:val="12"/>
                <w:szCs w:val="12"/>
                <w:lang w:val="en-US"/>
              </w:rPr>
            </w:pPr>
            <w:r w:rsidRPr="00430C3E">
              <w:rPr>
                <w:rFonts w:ascii="Arial" w:hAnsi="Arial" w:cs="Arial"/>
                <w:color w:val="auto"/>
                <w:sz w:val="12"/>
                <w:szCs w:val="12"/>
                <w:lang w:val="en-US"/>
              </w:rPr>
              <w:t xml:space="preserve">Nói thường </w:t>
            </w:r>
            <w:r w:rsidRPr="00430C3E">
              <w:rPr>
                <w:rFonts w:ascii="Arial" w:hAnsi="Arial" w:cs="Arial"/>
                <w:i/>
                <w:color w:val="auto"/>
                <w:sz w:val="12"/>
                <w:szCs w:val="12"/>
                <w:lang w:val="en-US"/>
              </w:rPr>
              <w:t>(Normal)</w:t>
            </w:r>
          </w:p>
        </w:tc>
        <w:tc>
          <w:tcPr>
            <w:tcW w:w="438" w:type="pct"/>
            <w:gridSpan w:val="2"/>
          </w:tcPr>
          <w:p w:rsidR="000D096B" w:rsidRPr="00430C3E" w:rsidP="00942F98">
            <w:pPr>
              <w:spacing w:before="120"/>
              <w:jc w:val="center"/>
              <w:rPr>
                <w:rFonts w:ascii="Arial" w:hAnsi="Arial" w:cs="Arial"/>
                <w:color w:val="auto"/>
                <w:sz w:val="12"/>
                <w:szCs w:val="12"/>
                <w:lang w:val="en-US"/>
              </w:rPr>
            </w:pPr>
            <w:r w:rsidRPr="00430C3E">
              <w:rPr>
                <w:rFonts w:ascii="Arial" w:hAnsi="Arial" w:cs="Arial"/>
                <w:color w:val="auto"/>
                <w:sz w:val="12"/>
                <w:szCs w:val="12"/>
                <w:lang w:val="en-US"/>
              </w:rPr>
              <w:t xml:space="preserve">Nói thầm </w:t>
            </w:r>
            <w:r w:rsidRPr="00430C3E">
              <w:rPr>
                <w:rFonts w:ascii="Arial" w:hAnsi="Arial" w:cs="Arial"/>
                <w:i/>
                <w:color w:val="auto"/>
                <w:sz w:val="12"/>
                <w:szCs w:val="12"/>
                <w:lang w:val="en-US"/>
              </w:rPr>
              <w:t>(Whisper)</w:t>
            </w: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Tai phải (</w:t>
            </w:r>
            <w:r w:rsidRPr="00430C3E">
              <w:rPr>
                <w:rFonts w:ascii="Arial" w:hAnsi="Arial" w:cs="Arial"/>
                <w:i/>
                <w:color w:val="auto"/>
                <w:sz w:val="12"/>
                <w:szCs w:val="12"/>
              </w:rPr>
              <w:t>R. Ear</w:t>
            </w:r>
            <w:r w:rsidRPr="00430C3E">
              <w:rPr>
                <w:rFonts w:ascii="Arial" w:hAnsi="Arial" w:cs="Arial"/>
                <w:color w:val="auto"/>
                <w:sz w:val="12"/>
                <w:szCs w:val="12"/>
              </w:rPr>
              <w:t>)</w:t>
            </w:r>
          </w:p>
        </w:tc>
        <w:tc>
          <w:tcPr>
            <w:tcW w:w="368" w:type="pct"/>
            <w:gridSpan w:val="2"/>
          </w:tcPr>
          <w:p w:rsidR="000D096B" w:rsidRPr="00430C3E" w:rsidP="00942F98">
            <w:pPr>
              <w:spacing w:before="120"/>
              <w:rPr>
                <w:rFonts w:ascii="Arial" w:hAnsi="Arial" w:cs="Arial"/>
                <w:color w:val="auto"/>
                <w:sz w:val="12"/>
                <w:szCs w:val="12"/>
              </w:rPr>
            </w:pPr>
          </w:p>
        </w:tc>
        <w:tc>
          <w:tcPr>
            <w:tcW w:w="439" w:type="pct"/>
          </w:tcPr>
          <w:p w:rsidR="000D096B" w:rsidRPr="00430C3E" w:rsidP="00942F98">
            <w:pPr>
              <w:spacing w:before="120"/>
              <w:rPr>
                <w:rFonts w:ascii="Arial" w:hAnsi="Arial" w:cs="Arial"/>
                <w:color w:val="auto"/>
                <w:sz w:val="12"/>
                <w:szCs w:val="12"/>
              </w:rPr>
            </w:pPr>
          </w:p>
        </w:tc>
        <w:tc>
          <w:tcPr>
            <w:tcW w:w="441" w:type="pct"/>
          </w:tcPr>
          <w:p w:rsidR="000D096B" w:rsidRPr="00430C3E" w:rsidP="00942F98">
            <w:pPr>
              <w:spacing w:before="120"/>
              <w:rPr>
                <w:rFonts w:ascii="Arial" w:hAnsi="Arial" w:cs="Arial"/>
                <w:color w:val="auto"/>
                <w:sz w:val="12"/>
                <w:szCs w:val="12"/>
              </w:rPr>
            </w:pPr>
          </w:p>
        </w:tc>
        <w:tc>
          <w:tcPr>
            <w:tcW w:w="438" w:type="pct"/>
          </w:tcPr>
          <w:p w:rsidR="000D096B" w:rsidRPr="00430C3E" w:rsidP="00942F98">
            <w:pPr>
              <w:spacing w:before="120"/>
              <w:rPr>
                <w:rFonts w:ascii="Arial" w:hAnsi="Arial" w:cs="Arial"/>
                <w:color w:val="auto"/>
                <w:sz w:val="12"/>
                <w:szCs w:val="12"/>
              </w:rPr>
            </w:pPr>
          </w:p>
        </w:tc>
        <w:tc>
          <w:tcPr>
            <w:tcW w:w="441" w:type="pct"/>
            <w:gridSpan w:val="2"/>
          </w:tcPr>
          <w:p w:rsidR="000D096B" w:rsidRPr="00430C3E" w:rsidP="00942F98">
            <w:pPr>
              <w:spacing w:before="120"/>
              <w:rPr>
                <w:rFonts w:ascii="Arial" w:hAnsi="Arial" w:cs="Arial"/>
                <w:color w:val="auto"/>
                <w:sz w:val="12"/>
                <w:szCs w:val="12"/>
              </w:rPr>
            </w:pPr>
          </w:p>
        </w:tc>
        <w:tc>
          <w:tcPr>
            <w:tcW w:w="438" w:type="pct"/>
          </w:tcPr>
          <w:p w:rsidR="000D096B" w:rsidRPr="00430C3E" w:rsidP="00942F98">
            <w:pPr>
              <w:spacing w:before="120"/>
              <w:rPr>
                <w:rFonts w:ascii="Arial" w:hAnsi="Arial" w:cs="Arial"/>
                <w:color w:val="auto"/>
                <w:sz w:val="12"/>
                <w:szCs w:val="12"/>
              </w:rPr>
            </w:pPr>
          </w:p>
        </w:tc>
        <w:tc>
          <w:tcPr>
            <w:tcW w:w="145" w:type="pct"/>
            <w:tcBorders>
              <w:top w:val="nil"/>
              <w:bottom w:val="nil"/>
            </w:tcBorders>
          </w:tcPr>
          <w:p w:rsidR="000D096B" w:rsidRPr="00430C3E" w:rsidP="00942F98">
            <w:pPr>
              <w:spacing w:before="120"/>
              <w:rPr>
                <w:rFonts w:ascii="Arial" w:hAnsi="Arial" w:cs="Arial"/>
                <w:color w:val="auto"/>
                <w:sz w:val="12"/>
                <w:szCs w:val="12"/>
              </w:rPr>
            </w:pPr>
          </w:p>
        </w:tc>
        <w:tc>
          <w:tcPr>
            <w:tcW w:w="697" w:type="pct"/>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Tai phải (</w:t>
            </w:r>
            <w:r w:rsidRPr="00430C3E">
              <w:rPr>
                <w:rFonts w:ascii="Arial" w:hAnsi="Arial" w:cs="Arial"/>
                <w:i/>
                <w:color w:val="auto"/>
                <w:sz w:val="12"/>
                <w:szCs w:val="12"/>
              </w:rPr>
              <w:t>R. Ear</w:t>
            </w:r>
            <w:r w:rsidRPr="00430C3E">
              <w:rPr>
                <w:rFonts w:ascii="Arial" w:hAnsi="Arial" w:cs="Arial"/>
                <w:color w:val="auto"/>
                <w:sz w:val="12"/>
                <w:szCs w:val="12"/>
              </w:rPr>
              <w:t>)</w:t>
            </w:r>
          </w:p>
        </w:tc>
        <w:tc>
          <w:tcPr>
            <w:tcW w:w="438" w:type="pct"/>
          </w:tcPr>
          <w:p w:rsidR="000D096B" w:rsidRPr="00430C3E" w:rsidP="00942F98">
            <w:pPr>
              <w:spacing w:before="120"/>
              <w:rPr>
                <w:rFonts w:ascii="Arial" w:hAnsi="Arial" w:cs="Arial"/>
                <w:color w:val="auto"/>
                <w:sz w:val="12"/>
                <w:szCs w:val="12"/>
              </w:rPr>
            </w:pPr>
          </w:p>
        </w:tc>
        <w:tc>
          <w:tcPr>
            <w:tcW w:w="438" w:type="pct"/>
            <w:gridSpan w:val="2"/>
          </w:tcPr>
          <w:p w:rsidR="000D096B" w:rsidRPr="00430C3E" w:rsidP="00942F98">
            <w:pPr>
              <w:spacing w:before="120"/>
              <w:rPr>
                <w:rFonts w:ascii="Arial" w:hAnsi="Arial" w:cs="Arial"/>
                <w:color w:val="auto"/>
                <w:sz w:val="12"/>
                <w:szCs w:val="12"/>
              </w:rPr>
            </w:pPr>
          </w:p>
        </w:tc>
      </w:tr>
      <w:tr>
        <w:tblPrEx>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Tai trái (</w:t>
            </w:r>
            <w:r w:rsidRPr="00430C3E">
              <w:rPr>
                <w:rFonts w:ascii="Arial" w:hAnsi="Arial" w:cs="Arial"/>
                <w:i/>
                <w:color w:val="auto"/>
                <w:sz w:val="12"/>
                <w:szCs w:val="12"/>
              </w:rPr>
              <w:t>L. Ear</w:t>
            </w:r>
            <w:r w:rsidRPr="00430C3E">
              <w:rPr>
                <w:rFonts w:ascii="Arial" w:hAnsi="Arial" w:cs="Arial"/>
                <w:color w:val="auto"/>
                <w:sz w:val="12"/>
                <w:szCs w:val="12"/>
              </w:rPr>
              <w:t>)</w:t>
            </w:r>
          </w:p>
        </w:tc>
        <w:tc>
          <w:tcPr>
            <w:tcW w:w="368" w:type="pct"/>
            <w:gridSpan w:val="2"/>
          </w:tcPr>
          <w:p w:rsidR="000D096B" w:rsidRPr="00430C3E" w:rsidP="00942F98">
            <w:pPr>
              <w:spacing w:before="120"/>
              <w:rPr>
                <w:rFonts w:ascii="Arial" w:hAnsi="Arial" w:cs="Arial"/>
                <w:color w:val="auto"/>
                <w:sz w:val="12"/>
                <w:szCs w:val="12"/>
              </w:rPr>
            </w:pPr>
          </w:p>
        </w:tc>
        <w:tc>
          <w:tcPr>
            <w:tcW w:w="439" w:type="pct"/>
          </w:tcPr>
          <w:p w:rsidR="000D096B" w:rsidRPr="00430C3E" w:rsidP="00942F98">
            <w:pPr>
              <w:spacing w:before="120"/>
              <w:rPr>
                <w:rFonts w:ascii="Arial" w:hAnsi="Arial" w:cs="Arial"/>
                <w:color w:val="auto"/>
                <w:sz w:val="12"/>
                <w:szCs w:val="12"/>
              </w:rPr>
            </w:pPr>
          </w:p>
        </w:tc>
        <w:tc>
          <w:tcPr>
            <w:tcW w:w="441" w:type="pct"/>
          </w:tcPr>
          <w:p w:rsidR="000D096B" w:rsidRPr="00430C3E" w:rsidP="00942F98">
            <w:pPr>
              <w:spacing w:before="120"/>
              <w:rPr>
                <w:rFonts w:ascii="Arial" w:hAnsi="Arial" w:cs="Arial"/>
                <w:color w:val="auto"/>
                <w:sz w:val="12"/>
                <w:szCs w:val="12"/>
              </w:rPr>
            </w:pPr>
          </w:p>
        </w:tc>
        <w:tc>
          <w:tcPr>
            <w:tcW w:w="438" w:type="pct"/>
          </w:tcPr>
          <w:p w:rsidR="000D096B" w:rsidRPr="00430C3E" w:rsidP="00942F98">
            <w:pPr>
              <w:spacing w:before="120"/>
              <w:rPr>
                <w:rFonts w:ascii="Arial" w:hAnsi="Arial" w:cs="Arial"/>
                <w:color w:val="auto"/>
                <w:sz w:val="12"/>
                <w:szCs w:val="12"/>
              </w:rPr>
            </w:pPr>
          </w:p>
        </w:tc>
        <w:tc>
          <w:tcPr>
            <w:tcW w:w="441" w:type="pct"/>
            <w:gridSpan w:val="2"/>
          </w:tcPr>
          <w:p w:rsidR="000D096B" w:rsidRPr="00430C3E" w:rsidP="00942F98">
            <w:pPr>
              <w:spacing w:before="120"/>
              <w:rPr>
                <w:rFonts w:ascii="Arial" w:hAnsi="Arial" w:cs="Arial"/>
                <w:color w:val="auto"/>
                <w:sz w:val="12"/>
                <w:szCs w:val="12"/>
              </w:rPr>
            </w:pPr>
          </w:p>
        </w:tc>
        <w:tc>
          <w:tcPr>
            <w:tcW w:w="438" w:type="pct"/>
          </w:tcPr>
          <w:p w:rsidR="000D096B" w:rsidRPr="00430C3E" w:rsidP="00942F98">
            <w:pPr>
              <w:spacing w:before="120"/>
              <w:rPr>
                <w:rFonts w:ascii="Arial" w:hAnsi="Arial" w:cs="Arial"/>
                <w:color w:val="auto"/>
                <w:sz w:val="12"/>
                <w:szCs w:val="12"/>
              </w:rPr>
            </w:pPr>
          </w:p>
        </w:tc>
        <w:tc>
          <w:tcPr>
            <w:tcW w:w="145" w:type="pct"/>
            <w:tcBorders>
              <w:top w:val="nil"/>
              <w:bottom w:val="nil"/>
            </w:tcBorders>
          </w:tcPr>
          <w:p w:rsidR="000D096B" w:rsidRPr="00430C3E" w:rsidP="00942F98">
            <w:pPr>
              <w:spacing w:before="120"/>
              <w:rPr>
                <w:rFonts w:ascii="Arial" w:hAnsi="Arial" w:cs="Arial"/>
                <w:color w:val="auto"/>
                <w:sz w:val="12"/>
                <w:szCs w:val="12"/>
              </w:rPr>
            </w:pPr>
          </w:p>
        </w:tc>
        <w:tc>
          <w:tcPr>
            <w:tcW w:w="697" w:type="pct"/>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Tai trái (</w:t>
            </w:r>
            <w:r w:rsidRPr="00430C3E">
              <w:rPr>
                <w:rFonts w:ascii="Arial" w:hAnsi="Arial" w:cs="Arial"/>
                <w:i/>
                <w:color w:val="auto"/>
                <w:sz w:val="12"/>
                <w:szCs w:val="12"/>
              </w:rPr>
              <w:t>L. Ear</w:t>
            </w:r>
            <w:r w:rsidRPr="00430C3E">
              <w:rPr>
                <w:rFonts w:ascii="Arial" w:hAnsi="Arial" w:cs="Arial"/>
                <w:color w:val="auto"/>
                <w:sz w:val="12"/>
                <w:szCs w:val="12"/>
              </w:rPr>
              <w:t>)</w:t>
            </w:r>
          </w:p>
        </w:tc>
        <w:tc>
          <w:tcPr>
            <w:tcW w:w="438" w:type="pct"/>
          </w:tcPr>
          <w:p w:rsidR="000D096B" w:rsidRPr="00430C3E" w:rsidP="00942F98">
            <w:pPr>
              <w:spacing w:before="120"/>
              <w:rPr>
                <w:rFonts w:ascii="Arial" w:hAnsi="Arial" w:cs="Arial"/>
                <w:color w:val="auto"/>
                <w:sz w:val="12"/>
                <w:szCs w:val="12"/>
              </w:rPr>
            </w:pPr>
          </w:p>
        </w:tc>
        <w:tc>
          <w:tcPr>
            <w:tcW w:w="438" w:type="pct"/>
            <w:gridSpan w:val="2"/>
          </w:tcPr>
          <w:p w:rsidR="000D096B" w:rsidRPr="00430C3E" w:rsidP="00942F98">
            <w:pPr>
              <w:spacing w:before="120"/>
              <w:rPr>
                <w:rFonts w:ascii="Arial" w:hAnsi="Arial" w:cs="Arial"/>
                <w:color w:val="auto"/>
                <w:sz w:val="12"/>
                <w:szCs w:val="12"/>
              </w:rPr>
            </w:pPr>
          </w:p>
        </w:tc>
      </w:tr>
    </w:tbl>
    <w:p w:rsidR="000D096B"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Bác sỹ khám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88"/>
        <w:gridCol w:w="2167"/>
        <w:gridCol w:w="1656"/>
        <w:gridCol w:w="2550"/>
        <w:gridCol w:w="172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544" w:type="pct"/>
            <w:tcBorders>
              <w:top w:val="nil"/>
              <w:left w:val="nil"/>
              <w:bottom w:val="single" w:sz="4" w:space="0" w:color="auto"/>
              <w:right w:val="single" w:sz="4" w:space="0" w:color="auto"/>
            </w:tcBorders>
          </w:tcPr>
          <w:p w:rsidR="000D096B" w:rsidRPr="00430C3E" w:rsidP="00942F98">
            <w:pPr>
              <w:spacing w:before="120"/>
              <w:rPr>
                <w:rFonts w:ascii="Arial" w:hAnsi="Arial" w:cs="Arial"/>
                <w:i/>
                <w:color w:val="auto"/>
                <w:sz w:val="12"/>
                <w:szCs w:val="12"/>
              </w:rPr>
            </w:pPr>
            <w:r w:rsidRPr="00430C3E">
              <w:rPr>
                <w:rFonts w:ascii="Arial" w:hAnsi="Arial" w:cs="Arial"/>
                <w:b/>
                <w:bCs/>
                <w:color w:val="auto"/>
                <w:sz w:val="12"/>
                <w:szCs w:val="12"/>
              </w:rPr>
              <w:t xml:space="preserve"> </w:t>
            </w:r>
            <w:r w:rsidRPr="00430C3E">
              <w:rPr>
                <w:rFonts w:ascii="Arial" w:hAnsi="Arial" w:cs="Arial"/>
                <w:b/>
                <w:color w:val="auto"/>
                <w:sz w:val="12"/>
                <w:szCs w:val="12"/>
                <w:lang w:val="pt-BR"/>
              </w:rPr>
              <w:t>- XN Máu:</w:t>
            </w:r>
            <w:r w:rsidRPr="00430C3E">
              <w:rPr>
                <w:rFonts w:ascii="Arial" w:hAnsi="Arial" w:cs="Arial"/>
                <w:color w:val="auto"/>
                <w:sz w:val="12"/>
                <w:szCs w:val="12"/>
              </w:rPr>
              <w:t xml:space="preserve"> </w:t>
            </w:r>
          </w:p>
        </w:tc>
        <w:tc>
          <w:tcPr>
            <w:tcW w:w="1193" w:type="pct"/>
            <w:tcBorders>
              <w:left w:val="single" w:sz="4" w:space="0" w:color="auto"/>
            </w:tcBorders>
          </w:tcPr>
          <w:p w:rsidR="000D096B"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Blood test</w:t>
            </w:r>
          </w:p>
        </w:tc>
        <w:tc>
          <w:tcPr>
            <w:tcW w:w="912" w:type="pct"/>
          </w:tcPr>
          <w:p w:rsidR="000D096B"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Kết quả (Result)</w:t>
            </w:r>
          </w:p>
        </w:tc>
        <w:tc>
          <w:tcPr>
            <w:tcW w:w="1404" w:type="pct"/>
          </w:tcPr>
          <w:p w:rsidR="000D096B" w:rsidRPr="00430C3E" w:rsidP="00942F98">
            <w:pPr>
              <w:spacing w:before="120"/>
              <w:rPr>
                <w:rFonts w:ascii="Arial" w:hAnsi="Arial" w:cs="Arial"/>
                <w:b/>
                <w:i/>
                <w:color w:val="auto"/>
                <w:sz w:val="12"/>
                <w:szCs w:val="12"/>
              </w:rPr>
            </w:pPr>
            <w:r w:rsidRPr="00430C3E">
              <w:rPr>
                <w:rFonts w:ascii="Arial" w:hAnsi="Arial" w:cs="Arial"/>
                <w:b/>
                <w:i/>
                <w:color w:val="auto"/>
                <w:sz w:val="12"/>
                <w:szCs w:val="12"/>
                <w:lang w:val="pt-BR"/>
              </w:rPr>
              <w:t>Blood test:</w:t>
            </w:r>
          </w:p>
        </w:tc>
        <w:tc>
          <w:tcPr>
            <w:tcW w:w="947" w:type="pct"/>
          </w:tcPr>
          <w:p w:rsidR="000D096B" w:rsidRPr="00430C3E" w:rsidP="00942F98">
            <w:pPr>
              <w:spacing w:before="120"/>
              <w:rPr>
                <w:rFonts w:ascii="Arial" w:hAnsi="Arial" w:cs="Arial"/>
                <w:color w:val="auto"/>
                <w:sz w:val="12"/>
                <w:szCs w:val="12"/>
              </w:rPr>
            </w:pPr>
            <w:r w:rsidRPr="00430C3E">
              <w:rPr>
                <w:rFonts w:ascii="Arial" w:hAnsi="Arial" w:cs="Arial"/>
                <w:b/>
                <w:i/>
                <w:color w:val="auto"/>
                <w:sz w:val="12"/>
                <w:szCs w:val="12"/>
                <w:lang w:val="pt-BR"/>
              </w:rPr>
              <w:t>Kết quả</w:t>
            </w:r>
            <w:r w:rsidRPr="00430C3E">
              <w:rPr>
                <w:rFonts w:ascii="Arial" w:hAnsi="Arial" w:cs="Arial"/>
                <w:b/>
                <w:i/>
                <w:color w:val="auto"/>
                <w:sz w:val="12"/>
                <w:szCs w:val="12"/>
              </w:rPr>
              <w:t xml:space="preserve"> (</w:t>
            </w:r>
            <w:r w:rsidRPr="00430C3E">
              <w:rPr>
                <w:rFonts w:ascii="Arial" w:hAnsi="Arial" w:cs="Arial"/>
                <w:i/>
                <w:color w:val="auto"/>
                <w:sz w:val="12"/>
                <w:szCs w:val="12"/>
              </w:rPr>
              <w:t>Result</w:t>
            </w:r>
            <w:r w:rsidRPr="00430C3E">
              <w:rPr>
                <w:rFonts w:ascii="Arial" w:hAnsi="Arial" w:cs="Arial"/>
                <w:b/>
                <w:i/>
                <w:color w:val="auto"/>
                <w:sz w:val="12"/>
                <w:szCs w:val="1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544" w:type="pct"/>
            <w:tcBorders>
              <w:top w:val="single" w:sz="4" w:space="0" w:color="auto"/>
              <w:left w:val="single" w:sz="4" w:space="0" w:color="auto"/>
              <w:bottom w:val="single" w:sz="4" w:space="0" w:color="auto"/>
            </w:tcBorders>
          </w:tcPr>
          <w:p w:rsidR="000D096B" w:rsidRPr="00430C3E" w:rsidP="00942F98">
            <w:pPr>
              <w:spacing w:before="120"/>
              <w:jc w:val="center"/>
              <w:rPr>
                <w:rFonts w:ascii="Arial" w:hAnsi="Arial" w:cs="Arial"/>
                <w:i/>
                <w:color w:val="auto"/>
                <w:sz w:val="12"/>
                <w:szCs w:val="12"/>
              </w:rPr>
            </w:pPr>
            <w:r w:rsidRPr="00430C3E">
              <w:rPr>
                <w:rFonts w:ascii="Arial" w:hAnsi="Arial" w:cs="Arial"/>
                <w:color w:val="auto"/>
                <w:sz w:val="12"/>
                <w:szCs w:val="12"/>
                <w:lang w:val="pt-BR"/>
              </w:rPr>
              <w:t xml:space="preserve">Nhóm máu   </w:t>
            </w:r>
            <w:r w:rsidRPr="00430C3E">
              <w:rPr>
                <w:rFonts w:ascii="Arial" w:hAnsi="Arial" w:cs="Arial"/>
                <w:color w:val="auto"/>
                <w:sz w:val="12"/>
                <w:szCs w:val="12"/>
              </w:rPr>
              <w:t xml:space="preserve"> </w:t>
            </w:r>
            <w:r w:rsidRPr="00430C3E">
              <w:rPr>
                <w:rFonts w:ascii="Arial" w:hAnsi="Arial" w:cs="Arial"/>
                <w:i/>
                <w:color w:val="auto"/>
                <w:sz w:val="12"/>
                <w:szCs w:val="12"/>
              </w:rPr>
              <w:t>(Blood Group):</w:t>
            </w:r>
          </w:p>
          <w:p w:rsidR="000D096B" w:rsidRPr="00430C3E" w:rsidP="00942F98">
            <w:pPr>
              <w:spacing w:before="120"/>
              <w:jc w:val="center"/>
              <w:rPr>
                <w:rFonts w:ascii="Arial" w:hAnsi="Arial" w:cs="Arial"/>
                <w:i/>
                <w:color w:val="auto"/>
                <w:sz w:val="12"/>
                <w:szCs w:val="12"/>
              </w:rPr>
            </w:pPr>
            <w:r w:rsidRPr="00430C3E">
              <w:rPr>
                <w:rFonts w:ascii="Arial" w:hAnsi="Arial" w:cs="Arial"/>
                <w:i/>
                <w:color w:val="auto"/>
                <w:sz w:val="12"/>
                <w:szCs w:val="12"/>
              </w:rPr>
              <w:t>………....</w:t>
            </w:r>
          </w:p>
        </w:tc>
        <w:tc>
          <w:tcPr>
            <w:tcW w:w="1193" w:type="pct"/>
          </w:tcPr>
          <w:p w:rsidR="000D096B" w:rsidRPr="00430C3E" w:rsidP="00942F98">
            <w:pPr>
              <w:spacing w:before="120"/>
              <w:rPr>
                <w:rFonts w:ascii="Arial" w:hAnsi="Arial" w:cs="Arial"/>
                <w:color w:val="auto"/>
                <w:spacing w:val="-4"/>
                <w:sz w:val="12"/>
                <w:szCs w:val="12"/>
              </w:rPr>
            </w:pPr>
            <w:r w:rsidRPr="00430C3E">
              <w:rPr>
                <w:rFonts w:ascii="Arial" w:hAnsi="Arial" w:cs="Arial"/>
                <w:color w:val="auto"/>
                <w:spacing w:val="-4"/>
                <w:sz w:val="12"/>
                <w:szCs w:val="12"/>
              </w:rPr>
              <w:t>Số lượng hồng cầu</w:t>
            </w:r>
            <w:r w:rsidRPr="00430C3E" w:rsidR="00C268CF">
              <w:rPr>
                <w:rFonts w:ascii="Arial" w:hAnsi="Arial" w:cs="Arial"/>
                <w:color w:val="auto"/>
                <w:spacing w:val="-4"/>
                <w:sz w:val="12"/>
                <w:szCs w:val="12"/>
              </w:rPr>
              <w:t>/</w:t>
            </w:r>
            <w:r w:rsidRPr="00430C3E">
              <w:rPr>
                <w:rFonts w:ascii="Arial" w:hAnsi="Arial" w:cs="Arial"/>
                <w:color w:val="auto"/>
                <w:spacing w:val="-4"/>
                <w:sz w:val="12"/>
                <w:szCs w:val="12"/>
              </w:rPr>
              <w:t xml:space="preserve"> </w:t>
            </w:r>
            <w:r w:rsidRPr="00430C3E">
              <w:rPr>
                <w:rFonts w:ascii="Arial" w:hAnsi="Arial" w:cs="Arial"/>
                <w:i/>
                <w:color w:val="auto"/>
                <w:sz w:val="12"/>
                <w:szCs w:val="12"/>
              </w:rPr>
              <w:t xml:space="preserve">Erythrocyte </w:t>
            </w:r>
          </w:p>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Hemoglobin (G</w:t>
            </w:r>
            <w:r w:rsidRPr="00430C3E" w:rsidR="00C268CF">
              <w:rPr>
                <w:rFonts w:ascii="Arial" w:hAnsi="Arial" w:cs="Arial"/>
                <w:color w:val="auto"/>
                <w:sz w:val="12"/>
                <w:szCs w:val="12"/>
              </w:rPr>
              <w:t>/</w:t>
            </w:r>
            <w:r w:rsidRPr="00430C3E">
              <w:rPr>
                <w:rFonts w:ascii="Arial" w:hAnsi="Arial" w:cs="Arial"/>
                <w:color w:val="auto"/>
                <w:sz w:val="12"/>
                <w:szCs w:val="12"/>
              </w:rPr>
              <w:t>l)</w:t>
            </w:r>
          </w:p>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Tiểu cầu </w:t>
            </w:r>
            <w:r w:rsidRPr="00430C3E" w:rsidR="00C268CF">
              <w:rPr>
                <w:rFonts w:ascii="Arial" w:hAnsi="Arial" w:cs="Arial"/>
                <w:color w:val="auto"/>
                <w:sz w:val="12"/>
                <w:szCs w:val="12"/>
              </w:rPr>
              <w:t>/</w:t>
            </w:r>
            <w:r w:rsidRPr="00430C3E">
              <w:rPr>
                <w:rFonts w:ascii="Arial" w:hAnsi="Arial" w:cs="Arial"/>
                <w:i/>
                <w:color w:val="auto"/>
                <w:sz w:val="12"/>
                <w:szCs w:val="12"/>
              </w:rPr>
              <w:t>Thrombocyte</w:t>
            </w:r>
            <w:r w:rsidRPr="00430C3E" w:rsidR="00C268CF">
              <w:rPr>
                <w:rFonts w:ascii="Arial" w:hAnsi="Arial" w:cs="Arial"/>
                <w:color w:val="auto"/>
                <w:sz w:val="12"/>
                <w:szCs w:val="12"/>
              </w:rPr>
              <w:t>/</w:t>
            </w:r>
            <w:r w:rsidRPr="00430C3E">
              <w:rPr>
                <w:rFonts w:ascii="Arial" w:hAnsi="Arial" w:cs="Arial"/>
                <w:color w:val="auto"/>
                <w:sz w:val="12"/>
                <w:szCs w:val="12"/>
              </w:rPr>
              <w:t xml:space="preserve"> (G</w:t>
            </w:r>
            <w:r w:rsidRPr="00430C3E" w:rsidR="00C268CF">
              <w:rPr>
                <w:rFonts w:ascii="Arial" w:hAnsi="Arial" w:cs="Arial"/>
                <w:color w:val="auto"/>
                <w:sz w:val="12"/>
                <w:szCs w:val="12"/>
              </w:rPr>
              <w:t>/</w:t>
            </w:r>
            <w:r w:rsidRPr="00430C3E">
              <w:rPr>
                <w:rFonts w:ascii="Arial" w:hAnsi="Arial" w:cs="Arial"/>
                <w:color w:val="auto"/>
                <w:sz w:val="12"/>
                <w:szCs w:val="12"/>
              </w:rPr>
              <w:t>l)</w:t>
            </w:r>
          </w:p>
        </w:tc>
        <w:tc>
          <w:tcPr>
            <w:tcW w:w="912" w:type="pct"/>
          </w:tcPr>
          <w:p w:rsidR="000D096B" w:rsidRPr="00430C3E" w:rsidP="00942F98">
            <w:pPr>
              <w:pStyle w:val="BodyText22"/>
              <w:spacing w:before="120" w:line="240" w:lineRule="auto"/>
              <w:jc w:val="left"/>
              <w:rPr>
                <w:rFonts w:ascii="Arial" w:hAnsi="Arial" w:cs="Arial"/>
                <w:color w:val="auto"/>
                <w:sz w:val="12"/>
                <w:szCs w:val="12"/>
              </w:rPr>
            </w:pPr>
            <w:r w:rsidRPr="00430C3E">
              <w:rPr>
                <w:rFonts w:ascii="Arial" w:hAnsi="Arial" w:cs="Arial"/>
                <w:color w:val="auto"/>
                <w:sz w:val="12"/>
                <w:szCs w:val="12"/>
              </w:rPr>
              <w:t>………………………….</w:t>
            </w:r>
          </w:p>
          <w:p w:rsidR="000D096B" w:rsidRPr="00430C3E" w:rsidP="00942F98">
            <w:pPr>
              <w:spacing w:before="120"/>
              <w:rPr>
                <w:rFonts w:ascii="Arial" w:hAnsi="Arial" w:cs="Arial"/>
                <w:color w:val="auto"/>
                <w:sz w:val="12"/>
                <w:szCs w:val="12"/>
                <w:lang w:val="en-US"/>
              </w:rPr>
            </w:pPr>
            <w:r w:rsidRPr="00430C3E">
              <w:rPr>
                <w:rFonts w:ascii="Arial" w:hAnsi="Arial" w:cs="Arial"/>
                <w:color w:val="auto"/>
                <w:sz w:val="12"/>
                <w:szCs w:val="12"/>
                <w:lang w:val="en-US"/>
              </w:rPr>
              <w:t>………………………….</w:t>
            </w:r>
          </w:p>
          <w:p w:rsidR="000D096B" w:rsidRPr="00430C3E" w:rsidP="00942F98">
            <w:pPr>
              <w:spacing w:before="120"/>
              <w:rPr>
                <w:rFonts w:ascii="Arial" w:hAnsi="Arial" w:cs="Arial"/>
                <w:i/>
                <w:color w:val="auto"/>
                <w:sz w:val="12"/>
                <w:szCs w:val="12"/>
                <w:u w:val="single"/>
              </w:rPr>
            </w:pPr>
            <w:r w:rsidRPr="00430C3E">
              <w:rPr>
                <w:rFonts w:ascii="Arial" w:hAnsi="Arial" w:cs="Arial"/>
                <w:color w:val="auto"/>
                <w:sz w:val="12"/>
                <w:szCs w:val="12"/>
                <w:lang w:val="en-US"/>
              </w:rPr>
              <w:t>………………………….</w:t>
            </w:r>
          </w:p>
        </w:tc>
        <w:tc>
          <w:tcPr>
            <w:tcW w:w="1404" w:type="pct"/>
          </w:tcPr>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Leucocyte (Số lượng bạch cầu)</w:t>
            </w:r>
          </w:p>
          <w:p w:rsidR="000D096B" w:rsidRPr="00430C3E" w:rsidP="00942F98">
            <w:pPr>
              <w:spacing w:before="120"/>
              <w:rPr>
                <w:rFonts w:ascii="Arial" w:hAnsi="Arial" w:cs="Arial"/>
                <w:color w:val="auto"/>
                <w:spacing w:val="-6"/>
                <w:sz w:val="12"/>
                <w:szCs w:val="12"/>
              </w:rPr>
            </w:pPr>
            <w:r w:rsidRPr="00430C3E">
              <w:rPr>
                <w:rFonts w:ascii="Arial" w:hAnsi="Arial" w:cs="Arial"/>
                <w:color w:val="auto"/>
                <w:spacing w:val="-6"/>
                <w:sz w:val="12"/>
                <w:szCs w:val="12"/>
              </w:rPr>
              <w:t>Leucocyte formula (công thức BC)</w:t>
            </w:r>
          </w:p>
          <w:p w:rsidR="000D096B" w:rsidRPr="00430C3E" w:rsidP="00942F98">
            <w:pPr>
              <w:spacing w:before="120"/>
              <w:rPr>
                <w:rFonts w:ascii="Arial" w:hAnsi="Arial" w:cs="Arial"/>
                <w:color w:val="auto"/>
                <w:spacing w:val="-4"/>
                <w:sz w:val="12"/>
                <w:szCs w:val="12"/>
              </w:rPr>
            </w:pPr>
            <w:r w:rsidRPr="00430C3E">
              <w:rPr>
                <w:rFonts w:ascii="Arial" w:hAnsi="Arial" w:cs="Arial"/>
                <w:color w:val="auto"/>
                <w:spacing w:val="-4"/>
                <w:sz w:val="12"/>
                <w:szCs w:val="12"/>
              </w:rPr>
              <w:t>Howell’s time (thời gian Howell)</w:t>
            </w:r>
          </w:p>
        </w:tc>
        <w:tc>
          <w:tcPr>
            <w:tcW w:w="947" w:type="pct"/>
          </w:tcPr>
          <w:p w:rsidR="000D096B" w:rsidRPr="00430C3E" w:rsidP="00942F98">
            <w:pPr>
              <w:pStyle w:val="BodyText22"/>
              <w:spacing w:before="120" w:line="240" w:lineRule="auto"/>
              <w:jc w:val="left"/>
              <w:rPr>
                <w:rFonts w:ascii="Arial" w:hAnsi="Arial" w:cs="Arial"/>
                <w:color w:val="auto"/>
                <w:sz w:val="12"/>
                <w:szCs w:val="12"/>
              </w:rPr>
            </w:pPr>
            <w:r w:rsidRPr="00430C3E">
              <w:rPr>
                <w:rFonts w:ascii="Arial" w:hAnsi="Arial" w:cs="Arial"/>
                <w:color w:val="auto"/>
                <w:sz w:val="12"/>
                <w:szCs w:val="12"/>
              </w:rPr>
              <w:t>………………………….</w:t>
            </w:r>
          </w:p>
          <w:p w:rsidR="000D096B" w:rsidRPr="00430C3E" w:rsidP="00942F98">
            <w:pPr>
              <w:spacing w:before="120"/>
              <w:rPr>
                <w:rFonts w:ascii="Arial" w:hAnsi="Arial" w:cs="Arial"/>
                <w:color w:val="auto"/>
                <w:sz w:val="12"/>
                <w:szCs w:val="12"/>
                <w:lang w:val="en-US"/>
              </w:rPr>
            </w:pPr>
            <w:r w:rsidRPr="00430C3E">
              <w:rPr>
                <w:rFonts w:ascii="Arial" w:hAnsi="Arial" w:cs="Arial"/>
                <w:color w:val="auto"/>
                <w:sz w:val="12"/>
                <w:szCs w:val="12"/>
                <w:lang w:val="en-US"/>
              </w:rPr>
              <w:t>………………………….</w:t>
            </w:r>
          </w:p>
          <w:p w:rsidR="000D096B" w:rsidRPr="00430C3E" w:rsidP="00942F98">
            <w:pPr>
              <w:spacing w:before="120"/>
              <w:rPr>
                <w:rFonts w:ascii="Arial" w:hAnsi="Arial" w:cs="Arial"/>
                <w:b/>
                <w:i/>
                <w:color w:val="auto"/>
                <w:sz w:val="12"/>
                <w:szCs w:val="12"/>
                <w:u w:val="single"/>
              </w:rPr>
            </w:pPr>
            <w:r w:rsidRPr="00430C3E">
              <w:rPr>
                <w:rFonts w:ascii="Arial" w:hAnsi="Arial" w:cs="Arial"/>
                <w:color w:val="auto"/>
                <w:sz w:val="12"/>
                <w:szCs w:val="12"/>
                <w:lang w:val="en-US"/>
              </w:rPr>
              <w:t>………………………….</w:t>
            </w:r>
          </w:p>
        </w:tc>
      </w:tr>
    </w:tbl>
    <w:p w:rsidR="000D096B" w:rsidRPr="00430C3E" w:rsidP="00942F98">
      <w:pPr>
        <w:spacing w:before="120"/>
        <w:rPr>
          <w:rFonts w:ascii="Arial" w:hAnsi="Arial" w:cs="Arial"/>
          <w:color w:val="auto"/>
          <w:sz w:val="12"/>
          <w:szCs w:val="12"/>
        </w:rPr>
      </w:pPr>
      <w:r w:rsidRPr="00430C3E">
        <w:rPr>
          <w:rFonts w:ascii="Arial" w:hAnsi="Arial" w:cs="Arial"/>
          <w:b/>
          <w:color w:val="auto"/>
          <w:sz w:val="12"/>
          <w:szCs w:val="12"/>
          <w:lang w:val="pt-BR"/>
        </w:rPr>
        <w:t>Glycemia</w:t>
      </w:r>
      <w:r w:rsidRPr="00430C3E">
        <w:rPr>
          <w:rFonts w:ascii="Arial" w:hAnsi="Arial" w:cs="Arial"/>
          <w:color w:val="auto"/>
          <w:sz w:val="12"/>
          <w:szCs w:val="12"/>
        </w:rPr>
        <w:t xml:space="preserve">: ..................; </w:t>
      </w:r>
      <w:r w:rsidRPr="00430C3E">
        <w:rPr>
          <w:rFonts w:ascii="Arial" w:hAnsi="Arial" w:cs="Arial"/>
          <w:b/>
          <w:color w:val="auto"/>
          <w:sz w:val="12"/>
          <w:szCs w:val="12"/>
          <w:lang w:val="pt-BR"/>
        </w:rPr>
        <w:t>Blood lipid</w:t>
      </w:r>
      <w:r w:rsidRPr="00430C3E">
        <w:rPr>
          <w:rFonts w:ascii="Arial" w:hAnsi="Arial" w:cs="Arial"/>
          <w:color w:val="auto"/>
          <w:sz w:val="12"/>
          <w:szCs w:val="12"/>
        </w:rPr>
        <w:t xml:space="preserve">:  </w:t>
      </w:r>
      <w:r w:rsidRPr="00430C3E">
        <w:rPr>
          <w:rFonts w:ascii="Arial" w:hAnsi="Arial" w:cs="Arial"/>
          <w:color w:val="auto"/>
          <w:sz w:val="12"/>
          <w:szCs w:val="12"/>
          <w:lang w:val="pt-BR"/>
        </w:rPr>
        <w:t>Cholestero</w:t>
      </w:r>
      <w:r w:rsidRPr="00430C3E">
        <w:rPr>
          <w:rFonts w:ascii="Arial" w:hAnsi="Arial" w:cs="Arial"/>
          <w:color w:val="auto"/>
          <w:sz w:val="12"/>
          <w:szCs w:val="12"/>
        </w:rPr>
        <w:t xml:space="preserve">l: ................; </w:t>
      </w:r>
      <w:r w:rsidRPr="00430C3E">
        <w:rPr>
          <w:rFonts w:ascii="Arial" w:hAnsi="Arial" w:cs="Arial"/>
          <w:color w:val="auto"/>
          <w:sz w:val="12"/>
          <w:szCs w:val="12"/>
          <w:lang w:val="pt-BR"/>
        </w:rPr>
        <w:t>Triglycerid</w:t>
      </w:r>
      <w:r w:rsidRPr="00430C3E">
        <w:rPr>
          <w:rFonts w:ascii="Arial" w:hAnsi="Arial" w:cs="Arial"/>
          <w:color w:val="auto"/>
          <w:sz w:val="12"/>
          <w:szCs w:val="12"/>
        </w:rPr>
        <w:t xml:space="preserve">: ..............; </w:t>
      </w:r>
      <w:r w:rsidRPr="00430C3E">
        <w:rPr>
          <w:rFonts w:ascii="Arial" w:hAnsi="Arial" w:cs="Arial"/>
          <w:color w:val="auto"/>
          <w:sz w:val="12"/>
          <w:szCs w:val="12"/>
          <w:lang w:val="pt-BR"/>
        </w:rPr>
        <w:t>HDL</w:t>
      </w:r>
      <w:r w:rsidRPr="00430C3E">
        <w:rPr>
          <w:rFonts w:ascii="Arial" w:hAnsi="Arial" w:cs="Arial"/>
          <w:color w:val="auto"/>
          <w:sz w:val="12"/>
          <w:szCs w:val="12"/>
        </w:rPr>
        <w:t xml:space="preserve">: …......; </w:t>
      </w:r>
      <w:r w:rsidRPr="00430C3E">
        <w:rPr>
          <w:rFonts w:ascii="Arial" w:hAnsi="Arial" w:cs="Arial"/>
          <w:color w:val="auto"/>
          <w:sz w:val="12"/>
          <w:szCs w:val="12"/>
          <w:lang w:val="pt-BR"/>
        </w:rPr>
        <w:t>LDL</w:t>
      </w:r>
      <w:r w:rsidRPr="00430C3E">
        <w:rPr>
          <w:rFonts w:ascii="Arial" w:hAnsi="Arial" w:cs="Arial"/>
          <w:color w:val="auto"/>
          <w:sz w:val="12"/>
          <w:szCs w:val="12"/>
        </w:rPr>
        <w:t>: …….....; …............…….................................................</w:t>
      </w:r>
    </w:p>
    <w:p w:rsidR="000D096B" w:rsidRPr="00430C3E" w:rsidP="00942F98">
      <w:pPr>
        <w:spacing w:before="120"/>
        <w:rPr>
          <w:rFonts w:ascii="Arial" w:hAnsi="Arial" w:cs="Arial"/>
          <w:color w:val="auto"/>
          <w:sz w:val="12"/>
          <w:szCs w:val="12"/>
        </w:rPr>
      </w:pPr>
      <w:r w:rsidRPr="00430C3E">
        <w:rPr>
          <w:rFonts w:ascii="Arial" w:hAnsi="Arial" w:cs="Arial"/>
          <w:color w:val="auto"/>
          <w:sz w:val="12"/>
          <w:szCs w:val="12"/>
          <w:lang w:val="pt-BR"/>
        </w:rPr>
        <w:t>RPR</w:t>
      </w:r>
      <w:r w:rsidRPr="00430C3E">
        <w:rPr>
          <w:rFonts w:ascii="Arial" w:hAnsi="Arial" w:cs="Arial"/>
          <w:color w:val="auto"/>
          <w:sz w:val="12"/>
          <w:szCs w:val="12"/>
        </w:rPr>
        <w:t xml:space="preserve">:  [  ];    </w:t>
      </w: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TPHA</w:t>
      </w:r>
      <w:r w:rsidRPr="00430C3E">
        <w:rPr>
          <w:rFonts w:ascii="Arial" w:hAnsi="Arial" w:cs="Arial"/>
          <w:color w:val="auto"/>
          <w:sz w:val="12"/>
          <w:szCs w:val="12"/>
        </w:rPr>
        <w:t xml:space="preserve">: ......[  ];   </w:t>
      </w: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HbsAg</w:t>
      </w:r>
      <w:r w:rsidRPr="00430C3E">
        <w:rPr>
          <w:rFonts w:ascii="Arial" w:hAnsi="Arial" w:cs="Arial"/>
          <w:i/>
          <w:color w:val="auto"/>
          <w:sz w:val="12"/>
          <w:szCs w:val="12"/>
        </w:rPr>
        <w:t>:</w:t>
      </w:r>
      <w:r w:rsidRPr="00430C3E">
        <w:rPr>
          <w:rFonts w:ascii="Arial" w:hAnsi="Arial" w:cs="Arial"/>
          <w:color w:val="auto"/>
          <w:sz w:val="12"/>
          <w:szCs w:val="12"/>
        </w:rPr>
        <w:t xml:space="preserve">   [  ]</w:t>
      </w:r>
      <w:r w:rsidRPr="00430C3E">
        <w:rPr>
          <w:rFonts w:ascii="Arial" w:hAnsi="Arial" w:cs="Arial"/>
          <w:color w:val="auto"/>
          <w:sz w:val="12"/>
          <w:szCs w:val="12"/>
          <w:lang w:val="pt-BR"/>
        </w:rPr>
        <w:t>;                 HbeAg</w:t>
      </w:r>
      <w:r w:rsidRPr="00430C3E">
        <w:rPr>
          <w:rFonts w:ascii="Arial" w:hAnsi="Arial" w:cs="Arial"/>
          <w:i/>
          <w:color w:val="auto"/>
          <w:sz w:val="12"/>
          <w:szCs w:val="12"/>
        </w:rPr>
        <w:t>:</w:t>
      </w:r>
      <w:r w:rsidRPr="00430C3E">
        <w:rPr>
          <w:rFonts w:ascii="Arial" w:hAnsi="Arial" w:cs="Arial"/>
          <w:color w:val="auto"/>
          <w:sz w:val="12"/>
          <w:szCs w:val="12"/>
        </w:rPr>
        <w:t xml:space="preserve">  </w:t>
      </w:r>
      <w:r w:rsidRPr="00430C3E">
        <w:rPr>
          <w:rFonts w:ascii="Arial" w:hAnsi="Arial" w:cs="Arial"/>
          <w:i/>
          <w:color w:val="auto"/>
          <w:sz w:val="12"/>
          <w:szCs w:val="12"/>
        </w:rPr>
        <w:t xml:space="preserve"> </w:t>
      </w:r>
      <w:r w:rsidRPr="00430C3E">
        <w:rPr>
          <w:rFonts w:ascii="Arial" w:hAnsi="Arial" w:cs="Arial"/>
          <w:color w:val="auto"/>
          <w:sz w:val="12"/>
          <w:szCs w:val="12"/>
        </w:rPr>
        <w:t>[  ]</w:t>
      </w:r>
      <w:r w:rsidRPr="00430C3E">
        <w:rPr>
          <w:rFonts w:ascii="Arial" w:hAnsi="Arial" w:cs="Arial"/>
          <w:i/>
          <w:color w:val="auto"/>
          <w:sz w:val="12"/>
          <w:szCs w:val="12"/>
        </w:rPr>
        <w:t xml:space="preserve">;   </w:t>
      </w:r>
      <w:r w:rsidRPr="00430C3E">
        <w:rPr>
          <w:rFonts w:ascii="Arial" w:hAnsi="Arial" w:cs="Arial"/>
          <w:i/>
          <w:color w:val="auto"/>
          <w:sz w:val="12"/>
          <w:szCs w:val="12"/>
          <w:lang w:val="en-US"/>
        </w:rPr>
        <w:t xml:space="preserve">                  </w:t>
      </w:r>
      <w:r w:rsidRPr="00430C3E">
        <w:rPr>
          <w:rFonts w:ascii="Arial" w:hAnsi="Arial" w:cs="Arial"/>
          <w:i/>
          <w:color w:val="auto"/>
          <w:sz w:val="12"/>
          <w:szCs w:val="12"/>
        </w:rPr>
        <w:t xml:space="preserve"> </w:t>
      </w:r>
      <w:r w:rsidRPr="00430C3E">
        <w:rPr>
          <w:rFonts w:ascii="Arial" w:hAnsi="Arial" w:cs="Arial"/>
          <w:color w:val="auto"/>
          <w:sz w:val="12"/>
          <w:szCs w:val="12"/>
          <w:lang w:val="pt-BR"/>
        </w:rPr>
        <w:t>HCVAb</w:t>
      </w:r>
      <w:r w:rsidRPr="00430C3E">
        <w:rPr>
          <w:rFonts w:ascii="Arial" w:hAnsi="Arial" w:cs="Arial"/>
          <w:i/>
          <w:color w:val="auto"/>
          <w:sz w:val="12"/>
          <w:szCs w:val="12"/>
        </w:rPr>
        <w:t xml:space="preserve">: </w:t>
      </w:r>
      <w:r w:rsidRPr="00430C3E">
        <w:rPr>
          <w:rFonts w:ascii="Arial" w:hAnsi="Arial" w:cs="Arial"/>
          <w:color w:val="auto"/>
          <w:sz w:val="12"/>
          <w:szCs w:val="12"/>
        </w:rPr>
        <w:t>[  ]</w:t>
      </w:r>
      <w:r w:rsidRPr="00430C3E">
        <w:rPr>
          <w:rFonts w:ascii="Arial" w:hAnsi="Arial" w:cs="Arial"/>
          <w:color w:val="auto"/>
          <w:sz w:val="12"/>
          <w:szCs w:val="12"/>
          <w:lang w:val="pt-BR"/>
        </w:rPr>
        <w:t>;               HAVAb</w:t>
      </w:r>
      <w:r w:rsidRPr="00430C3E">
        <w:rPr>
          <w:rFonts w:ascii="Arial" w:hAnsi="Arial" w:cs="Arial"/>
          <w:i/>
          <w:color w:val="auto"/>
          <w:sz w:val="12"/>
          <w:szCs w:val="12"/>
        </w:rPr>
        <w:t xml:space="preserve">: </w:t>
      </w:r>
      <w:r w:rsidRPr="00430C3E">
        <w:rPr>
          <w:rFonts w:ascii="Arial" w:hAnsi="Arial" w:cs="Arial"/>
          <w:color w:val="auto"/>
          <w:sz w:val="12"/>
          <w:szCs w:val="12"/>
        </w:rPr>
        <w:t xml:space="preserve">[  ];   </w:t>
      </w: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  HIV: [  ] ; </w:t>
      </w:r>
      <w:r w:rsidRPr="00430C3E">
        <w:rPr>
          <w:rFonts w:ascii="Arial" w:hAnsi="Arial" w:cs="Arial"/>
          <w:color w:val="auto"/>
          <w:sz w:val="12"/>
          <w:szCs w:val="12"/>
          <w:lang w:val="en-US"/>
        </w:rPr>
        <w:t xml:space="preserve">     </w:t>
      </w:r>
      <w:r w:rsidRPr="00430C3E">
        <w:rPr>
          <w:rFonts w:ascii="Arial" w:hAnsi="Arial" w:cs="Arial"/>
          <w:color w:val="auto"/>
          <w:sz w:val="12"/>
          <w:szCs w:val="12"/>
        </w:rPr>
        <w:t>Other:............</w:t>
      </w:r>
      <w:r w:rsidRPr="00430C3E">
        <w:rPr>
          <w:rFonts w:ascii="Arial" w:hAnsi="Arial" w:cs="Arial"/>
          <w:color w:val="auto"/>
          <w:sz w:val="12"/>
          <w:szCs w:val="12"/>
          <w:lang w:val="en-US"/>
        </w:rPr>
        <w:t xml:space="preserve"> </w:t>
      </w:r>
      <w:r w:rsidRPr="00430C3E">
        <w:rPr>
          <w:rFonts w:ascii="Arial" w:hAnsi="Arial" w:cs="Arial"/>
          <w:color w:val="auto"/>
          <w:sz w:val="12"/>
          <w:szCs w:val="12"/>
        </w:rPr>
        <w:t>..............</w:t>
      </w:r>
    </w:p>
    <w:p w:rsidR="000D096B" w:rsidRPr="00430C3E" w:rsidP="00942F98">
      <w:pPr>
        <w:spacing w:before="120"/>
        <w:rPr>
          <w:rFonts w:ascii="Arial" w:hAnsi="Arial" w:cs="Arial"/>
          <w:color w:val="auto"/>
          <w:sz w:val="12"/>
          <w:szCs w:val="12"/>
          <w:lang w:val="pt-BR"/>
        </w:rPr>
      </w:pPr>
      <w:r w:rsidRPr="00430C3E">
        <w:rPr>
          <w:rFonts w:ascii="Arial" w:hAnsi="Arial" w:cs="Arial"/>
          <w:b/>
          <w:color w:val="auto"/>
          <w:sz w:val="12"/>
          <w:szCs w:val="12"/>
          <w:lang w:val="pt-BR"/>
        </w:rPr>
        <w:t>Nồng độ alcohol máu</w:t>
      </w:r>
      <w:r w:rsidRPr="00430C3E">
        <w:rPr>
          <w:rFonts w:ascii="Arial" w:hAnsi="Arial" w:cs="Arial"/>
          <w:color w:val="auto"/>
          <w:sz w:val="12"/>
          <w:szCs w:val="12"/>
          <w:lang w:val="pt-BR"/>
        </w:rPr>
        <w:t xml:space="preserve"> </w:t>
      </w:r>
      <w:r w:rsidRPr="00430C3E">
        <w:rPr>
          <w:rFonts w:ascii="Arial" w:hAnsi="Arial" w:cs="Arial"/>
          <w:i/>
          <w:color w:val="auto"/>
          <w:sz w:val="12"/>
          <w:szCs w:val="12"/>
        </w:rPr>
        <w:t>(alcohol test</w:t>
      </w:r>
      <w:r w:rsidRPr="00430C3E">
        <w:rPr>
          <w:rFonts w:ascii="Arial" w:hAnsi="Arial" w:cs="Arial"/>
          <w:color w:val="auto"/>
          <w:sz w:val="12"/>
          <w:szCs w:val="12"/>
          <w:lang w:val="pt-BR"/>
        </w:rPr>
        <w:t xml:space="preserve">): ……….. - Nước tiểu </w:t>
      </w:r>
      <w:r w:rsidRPr="00430C3E">
        <w:rPr>
          <w:rFonts w:ascii="Arial" w:hAnsi="Arial" w:cs="Arial"/>
          <w:i/>
          <w:color w:val="auto"/>
          <w:sz w:val="12"/>
          <w:szCs w:val="12"/>
        </w:rPr>
        <w:t>(Urinalysis</w:t>
      </w:r>
      <w:r w:rsidRPr="00430C3E">
        <w:rPr>
          <w:rFonts w:ascii="Arial" w:hAnsi="Arial" w:cs="Arial"/>
          <w:i/>
          <w:color w:val="auto"/>
          <w:sz w:val="12"/>
          <w:szCs w:val="12"/>
          <w:lang w:val="pt-BR"/>
        </w:rPr>
        <w:t>)</w:t>
      </w:r>
      <w:r w:rsidRPr="00430C3E">
        <w:rPr>
          <w:rFonts w:ascii="Arial" w:hAnsi="Arial" w:cs="Arial"/>
          <w:color w:val="auto"/>
          <w:sz w:val="12"/>
          <w:szCs w:val="12"/>
          <w:lang w:val="pt-BR"/>
        </w:rPr>
        <w:t xml:space="preserve">:  Narcotic:  [   ]; Amphetamine:.[   ]; Đường </w:t>
      </w:r>
      <w:r w:rsidRPr="00430C3E">
        <w:rPr>
          <w:rFonts w:ascii="Arial" w:hAnsi="Arial" w:cs="Arial"/>
          <w:i/>
          <w:color w:val="auto"/>
          <w:sz w:val="12"/>
          <w:szCs w:val="12"/>
          <w:lang w:val="pt-BR"/>
        </w:rPr>
        <w:t>(Glucose</w:t>
      </w:r>
      <w:r w:rsidRPr="00430C3E">
        <w:rPr>
          <w:rFonts w:ascii="Arial" w:hAnsi="Arial" w:cs="Arial"/>
          <w:color w:val="auto"/>
          <w:sz w:val="12"/>
          <w:szCs w:val="12"/>
          <w:lang w:val="pt-BR"/>
        </w:rPr>
        <w:t xml:space="preserve">):........... ;  Protein: .........;Other:.........  </w:t>
      </w:r>
    </w:p>
    <w:p w:rsidR="000D096B" w:rsidRPr="00430C3E" w:rsidP="00942F98">
      <w:pPr>
        <w:spacing w:before="120"/>
        <w:rPr>
          <w:rFonts w:ascii="Arial" w:hAnsi="Arial" w:cs="Arial"/>
          <w:i/>
          <w:color w:val="auto"/>
          <w:sz w:val="12"/>
          <w:szCs w:val="12"/>
          <w:lang w:val="pt-BR"/>
        </w:rPr>
      </w:pPr>
      <w:r w:rsidRPr="00430C3E">
        <w:rPr>
          <w:rFonts w:ascii="Arial" w:hAnsi="Arial" w:cs="Arial"/>
          <w:b/>
          <w:color w:val="auto"/>
          <w:sz w:val="12"/>
          <w:szCs w:val="12"/>
          <w:u w:val="single"/>
          <w:lang w:val="pt-BR"/>
        </w:rPr>
        <w:t>Bác sỹ XN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p w:rsidR="000D096B" w:rsidRPr="00430C3E" w:rsidP="00942F98">
      <w:pPr>
        <w:spacing w:before="120"/>
        <w:rPr>
          <w:rFonts w:ascii="Arial" w:hAnsi="Arial" w:cs="Arial"/>
          <w:i/>
          <w:color w:val="auto"/>
          <w:sz w:val="12"/>
          <w:szCs w:val="12"/>
          <w:lang w:val="pt-BR"/>
        </w:rPr>
      </w:pPr>
      <w:r w:rsidRPr="00430C3E">
        <w:rPr>
          <w:rFonts w:ascii="Arial" w:hAnsi="Arial" w:cs="Arial"/>
          <w:color w:val="auto"/>
          <w:sz w:val="12"/>
          <w:szCs w:val="12"/>
        </w:rPr>
        <w:t xml:space="preserve">- </w:t>
      </w:r>
      <w:r w:rsidRPr="00430C3E">
        <w:rPr>
          <w:rFonts w:ascii="Arial" w:hAnsi="Arial" w:cs="Arial"/>
          <w:color w:val="auto"/>
          <w:sz w:val="12"/>
          <w:szCs w:val="12"/>
          <w:lang w:val="pt-BR"/>
        </w:rPr>
        <w:t>Kết quả chụp X.Quang</w:t>
      </w:r>
      <w:r w:rsidRPr="00430C3E">
        <w:rPr>
          <w:rFonts w:ascii="Arial" w:hAnsi="Arial" w:cs="Arial"/>
          <w:color w:val="auto"/>
          <w:sz w:val="12"/>
          <w:szCs w:val="12"/>
        </w:rPr>
        <w:t xml:space="preserve"> </w:t>
      </w:r>
      <w:r w:rsidRPr="00430C3E">
        <w:rPr>
          <w:rFonts w:ascii="Arial" w:hAnsi="Arial" w:cs="Arial"/>
          <w:i/>
          <w:color w:val="auto"/>
          <w:sz w:val="12"/>
          <w:szCs w:val="12"/>
        </w:rPr>
        <w:t>(result of chest X-ray)</w:t>
      </w:r>
      <w:r w:rsidRPr="00430C3E">
        <w:rPr>
          <w:rFonts w:ascii="Arial" w:hAnsi="Arial" w:cs="Arial"/>
          <w:color w:val="auto"/>
          <w:sz w:val="12"/>
          <w:szCs w:val="12"/>
        </w:rPr>
        <w:t xml:space="preserve"> </w:t>
      </w:r>
      <w:r w:rsidRPr="00430C3E">
        <w:rPr>
          <w:rFonts w:ascii="Arial" w:hAnsi="Arial" w:cs="Arial"/>
          <w:color w:val="auto"/>
          <w:sz w:val="12"/>
          <w:szCs w:val="12"/>
          <w:lang w:val="en-US"/>
        </w:rPr>
        <w:t>……………</w:t>
      </w:r>
      <w:r w:rsidRPr="00430C3E">
        <w:rPr>
          <w:rFonts w:ascii="Arial" w:hAnsi="Arial" w:cs="Arial"/>
          <w:color w:val="auto"/>
          <w:sz w:val="12"/>
          <w:szCs w:val="12"/>
        </w:rPr>
        <w:t>............................................................</w:t>
      </w:r>
      <w:r w:rsidRPr="00430C3E">
        <w:rPr>
          <w:rFonts w:ascii="Arial" w:hAnsi="Arial" w:cs="Arial"/>
          <w:color w:val="auto"/>
          <w:sz w:val="12"/>
          <w:szCs w:val="12"/>
          <w:lang w:val="en-US"/>
        </w:rPr>
        <w:t>...</w:t>
      </w:r>
      <w:r w:rsidRPr="00430C3E">
        <w:rPr>
          <w:rFonts w:ascii="Arial" w:hAnsi="Arial" w:cs="Arial"/>
          <w:color w:val="auto"/>
          <w:sz w:val="12"/>
          <w:szCs w:val="12"/>
        </w:rPr>
        <w:t>.........</w:t>
      </w:r>
      <w:r w:rsidRPr="00430C3E">
        <w:rPr>
          <w:rFonts w:ascii="Arial" w:hAnsi="Arial" w:cs="Arial"/>
          <w:b/>
          <w:color w:val="auto"/>
          <w:sz w:val="12"/>
          <w:szCs w:val="12"/>
          <w:u w:val="single"/>
          <w:lang w:val="pt-BR"/>
        </w:rPr>
        <w:t xml:space="preserve"> Bác sỹ XQ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p w:rsidR="000D096B" w:rsidRPr="00430C3E" w:rsidP="00942F98">
      <w:pPr>
        <w:spacing w:before="120"/>
        <w:rPr>
          <w:rFonts w:ascii="Arial" w:hAnsi="Arial" w:cs="Arial"/>
          <w:color w:val="auto"/>
          <w:sz w:val="12"/>
          <w:szCs w:val="12"/>
          <w:lang w:val="en-US"/>
        </w:rPr>
      </w:pPr>
      <w:r w:rsidRPr="00430C3E">
        <w:rPr>
          <w:rFonts w:ascii="Arial" w:hAnsi="Arial" w:cs="Arial"/>
          <w:color w:val="auto"/>
          <w:sz w:val="12"/>
          <w:szCs w:val="12"/>
        </w:rPr>
        <w:t xml:space="preserve">- </w:t>
      </w:r>
      <w:r w:rsidRPr="00430C3E">
        <w:rPr>
          <w:rFonts w:ascii="Arial" w:hAnsi="Arial" w:cs="Arial"/>
          <w:color w:val="auto"/>
          <w:sz w:val="12"/>
          <w:szCs w:val="12"/>
          <w:lang w:val="pt-BR"/>
        </w:rPr>
        <w:t>Kết quả điện tim</w:t>
      </w:r>
      <w:r w:rsidRPr="00430C3E">
        <w:rPr>
          <w:rFonts w:ascii="Arial" w:hAnsi="Arial" w:cs="Arial"/>
          <w:color w:val="auto"/>
          <w:sz w:val="12"/>
          <w:szCs w:val="12"/>
        </w:rPr>
        <w:t xml:space="preserve"> (</w:t>
      </w:r>
      <w:r w:rsidRPr="00430C3E">
        <w:rPr>
          <w:rFonts w:ascii="Arial" w:hAnsi="Arial" w:cs="Arial"/>
          <w:i/>
          <w:color w:val="auto"/>
          <w:sz w:val="12"/>
          <w:szCs w:val="12"/>
        </w:rPr>
        <w:t>ECG)</w:t>
      </w:r>
      <w:r w:rsidRPr="00430C3E">
        <w:rPr>
          <w:rFonts w:ascii="Arial" w:hAnsi="Arial" w:cs="Arial"/>
          <w:color w:val="auto"/>
          <w:sz w:val="12"/>
          <w:szCs w:val="12"/>
        </w:rPr>
        <w:t>: .....................</w:t>
      </w:r>
      <w:r w:rsidRPr="00430C3E">
        <w:rPr>
          <w:rFonts w:ascii="Arial" w:hAnsi="Arial" w:cs="Arial"/>
          <w:b/>
          <w:color w:val="auto"/>
          <w:sz w:val="12"/>
          <w:szCs w:val="12"/>
          <w:u w:val="single"/>
          <w:lang w:val="pt-BR"/>
        </w:rPr>
        <w:t xml:space="preserve"> Bác sỹ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(Doctor):</w:t>
      </w:r>
      <w:r w:rsidRPr="00430C3E">
        <w:rPr>
          <w:rFonts w:ascii="Arial" w:hAnsi="Arial" w:cs="Arial"/>
          <w:color w:val="auto"/>
          <w:sz w:val="12"/>
          <w:szCs w:val="12"/>
        </w:rPr>
        <w:t xml:space="preserve">....................; </w:t>
      </w:r>
      <w:r w:rsidRPr="00430C3E">
        <w:rPr>
          <w:rFonts w:ascii="Arial" w:hAnsi="Arial" w:cs="Arial"/>
          <w:color w:val="auto"/>
          <w:sz w:val="12"/>
          <w:szCs w:val="12"/>
          <w:lang w:val="pt-BR"/>
        </w:rPr>
        <w:t>Chức năng hô hấp</w:t>
      </w:r>
      <w:r w:rsidRPr="00430C3E">
        <w:rPr>
          <w:rFonts w:ascii="Arial" w:hAnsi="Arial" w:cs="Arial"/>
          <w:color w:val="auto"/>
          <w:sz w:val="12"/>
          <w:szCs w:val="12"/>
        </w:rPr>
        <w:t xml:space="preserve"> </w:t>
      </w:r>
      <w:r w:rsidRPr="00430C3E">
        <w:rPr>
          <w:rFonts w:ascii="Arial" w:hAnsi="Arial" w:cs="Arial"/>
          <w:i/>
          <w:color w:val="auto"/>
          <w:sz w:val="12"/>
          <w:szCs w:val="12"/>
        </w:rPr>
        <w:t>(Respiratory function</w:t>
      </w:r>
      <w:r w:rsidRPr="00430C3E">
        <w:rPr>
          <w:rFonts w:ascii="Arial" w:hAnsi="Arial" w:cs="Arial"/>
          <w:color w:val="auto"/>
          <w:sz w:val="12"/>
          <w:szCs w:val="12"/>
        </w:rPr>
        <w:t>):........................</w:t>
      </w:r>
      <w:r w:rsidRPr="00430C3E">
        <w:rPr>
          <w:rFonts w:ascii="Arial" w:hAnsi="Arial" w:cs="Arial"/>
          <w:b/>
          <w:color w:val="auto"/>
          <w:sz w:val="12"/>
          <w:szCs w:val="12"/>
          <w:u w:val="single"/>
          <w:lang w:val="pt-BR"/>
        </w:rPr>
        <w:t xml:space="preserve"> Bác sỹ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(Doctor):</w:t>
      </w:r>
      <w:r w:rsidRPr="00430C3E">
        <w:rPr>
          <w:rFonts w:ascii="Arial" w:hAnsi="Arial" w:cs="Arial"/>
          <w:color w:val="auto"/>
          <w:sz w:val="12"/>
          <w:szCs w:val="12"/>
        </w:rPr>
        <w:t>................;</w:t>
      </w:r>
    </w:p>
    <w:p w:rsidR="000D096B" w:rsidRPr="00430C3E" w:rsidP="00942F98">
      <w:pPr>
        <w:spacing w:before="120"/>
        <w:rPr>
          <w:rFonts w:ascii="Arial" w:hAnsi="Arial" w:cs="Arial"/>
          <w:color w:val="auto"/>
          <w:sz w:val="12"/>
          <w:szCs w:val="12"/>
          <w:lang w:val="en-US"/>
        </w:rPr>
      </w:pPr>
      <w:r w:rsidRPr="00430C3E">
        <w:rPr>
          <w:rFonts w:ascii="Arial" w:hAnsi="Arial" w:cs="Arial"/>
          <w:color w:val="auto"/>
          <w:sz w:val="12"/>
          <w:szCs w:val="12"/>
        </w:rPr>
        <w:t xml:space="preserve">- </w:t>
      </w:r>
      <w:r w:rsidRPr="00430C3E">
        <w:rPr>
          <w:rFonts w:ascii="Arial" w:hAnsi="Arial" w:cs="Arial"/>
          <w:color w:val="auto"/>
          <w:sz w:val="12"/>
          <w:szCs w:val="12"/>
          <w:lang w:val="pt-BR"/>
        </w:rPr>
        <w:t>Kết quả Siêu âm ổ bụng</w:t>
      </w:r>
      <w:r w:rsidRPr="00430C3E">
        <w:rPr>
          <w:rFonts w:ascii="Arial" w:hAnsi="Arial" w:cs="Arial"/>
          <w:color w:val="auto"/>
          <w:sz w:val="12"/>
          <w:szCs w:val="12"/>
        </w:rPr>
        <w:t xml:space="preserve"> </w:t>
      </w:r>
      <w:r w:rsidRPr="00430C3E">
        <w:rPr>
          <w:rFonts w:ascii="Arial" w:hAnsi="Arial" w:cs="Arial"/>
          <w:i/>
          <w:color w:val="auto"/>
          <w:sz w:val="12"/>
          <w:szCs w:val="12"/>
        </w:rPr>
        <w:t>(Results of abdominal ultrsound)</w:t>
      </w:r>
      <w:r w:rsidRPr="00430C3E">
        <w:rPr>
          <w:rFonts w:ascii="Arial" w:hAnsi="Arial" w:cs="Arial"/>
          <w:color w:val="auto"/>
          <w:sz w:val="12"/>
          <w:szCs w:val="12"/>
        </w:rPr>
        <w:t>: ...........................................................</w:t>
      </w:r>
      <w:r w:rsidRPr="00430C3E">
        <w:rPr>
          <w:rFonts w:ascii="Arial" w:hAnsi="Arial" w:cs="Arial"/>
          <w:color w:val="auto"/>
          <w:sz w:val="12"/>
          <w:szCs w:val="12"/>
          <w:lang w:val="en-US"/>
        </w:rPr>
        <w:t>..........</w:t>
      </w:r>
      <w:r w:rsidRPr="00430C3E">
        <w:rPr>
          <w:rFonts w:ascii="Arial" w:hAnsi="Arial" w:cs="Arial"/>
          <w:b/>
          <w:color w:val="auto"/>
          <w:sz w:val="12"/>
          <w:szCs w:val="12"/>
          <w:u w:val="single"/>
          <w:lang w:val="pt-BR"/>
        </w:rPr>
        <w:t xml:space="preserve"> Bác sỹ SA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 xml:space="preserve">(Doctor): </w:t>
      </w:r>
      <w:r w:rsidRPr="00430C3E">
        <w:rPr>
          <w:rFonts w:ascii="Arial" w:hAnsi="Arial" w:cs="Arial"/>
          <w:i/>
          <w:color w:val="auto"/>
          <w:sz w:val="12"/>
          <w:szCs w:val="12"/>
          <w:lang w:val="en-US"/>
        </w:rPr>
        <w:t>.…………….……………………..</w:t>
      </w:r>
    </w:p>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w:t>
      </w:r>
      <w:r w:rsidRPr="00430C3E">
        <w:rPr>
          <w:rFonts w:ascii="Arial" w:hAnsi="Arial" w:cs="Arial"/>
          <w:color w:val="auto"/>
          <w:sz w:val="12"/>
          <w:szCs w:val="12"/>
          <w:lang w:val="pt-BR"/>
        </w:rPr>
        <w:t>Thử nghiệm thần kinh - tâm lý</w:t>
      </w:r>
      <w:r w:rsidRPr="00430C3E">
        <w:rPr>
          <w:rFonts w:ascii="Arial" w:hAnsi="Arial" w:cs="Arial"/>
          <w:color w:val="auto"/>
          <w:sz w:val="12"/>
          <w:szCs w:val="12"/>
        </w:rPr>
        <w:t xml:space="preserve"> (</w:t>
      </w:r>
      <w:r w:rsidRPr="00430C3E">
        <w:rPr>
          <w:rFonts w:ascii="Arial" w:hAnsi="Arial" w:cs="Arial"/>
          <w:i/>
          <w:color w:val="auto"/>
          <w:sz w:val="12"/>
          <w:szCs w:val="12"/>
        </w:rPr>
        <w:t>Neuro-Psychological test</w:t>
      </w:r>
      <w:r w:rsidRPr="00430C3E">
        <w:rPr>
          <w:rFonts w:ascii="Arial" w:hAnsi="Arial" w:cs="Arial"/>
          <w:color w:val="auto"/>
          <w:sz w:val="12"/>
          <w:szCs w:val="12"/>
        </w:rPr>
        <w:t>): .......................................................................................................................................</w:t>
      </w:r>
      <w:r w:rsidRPr="00430C3E">
        <w:rPr>
          <w:rFonts w:ascii="Arial" w:hAnsi="Arial" w:cs="Arial"/>
          <w:color w:val="auto"/>
          <w:sz w:val="12"/>
          <w:szCs w:val="12"/>
          <w:lang w:val="en-US"/>
        </w:rPr>
        <w:t>..........</w:t>
      </w:r>
      <w:r w:rsidRPr="00430C3E">
        <w:rPr>
          <w:rFonts w:ascii="Arial" w:hAnsi="Arial" w:cs="Arial"/>
          <w:color w:val="auto"/>
          <w:sz w:val="12"/>
          <w:szCs w:val="12"/>
        </w:rPr>
        <w:t>...............</w:t>
      </w:r>
    </w:p>
    <w:p w:rsidR="00411B3A" w:rsidRPr="00430C3E" w:rsidP="00942F98">
      <w:pPr>
        <w:spacing w:before="120"/>
        <w:rPr>
          <w:rFonts w:ascii="Arial" w:hAnsi="Arial" w:cs="Arial"/>
          <w:i/>
          <w:color w:val="auto"/>
          <w:sz w:val="12"/>
          <w:szCs w:val="12"/>
        </w:rPr>
      </w:pPr>
      <w:r w:rsidRPr="00430C3E">
        <w:rPr>
          <w:rFonts w:ascii="Arial" w:hAnsi="Arial" w:cs="Arial"/>
          <w:color w:val="auto"/>
          <w:sz w:val="12"/>
          <w:szCs w:val="12"/>
        </w:rPr>
        <w:t xml:space="preserve">- </w:t>
      </w:r>
      <w:r w:rsidRPr="00430C3E">
        <w:rPr>
          <w:rFonts w:ascii="Arial" w:hAnsi="Arial" w:cs="Arial"/>
          <w:color w:val="auto"/>
          <w:sz w:val="12"/>
          <w:szCs w:val="12"/>
          <w:lang w:val="pt-BR"/>
        </w:rPr>
        <w:t>Khả năng chịu sóng</w:t>
      </w:r>
      <w:r w:rsidRPr="00430C3E">
        <w:rPr>
          <w:rFonts w:ascii="Arial" w:hAnsi="Arial" w:cs="Arial"/>
          <w:color w:val="auto"/>
          <w:sz w:val="12"/>
          <w:szCs w:val="12"/>
        </w:rPr>
        <w:t xml:space="preserve"> (</w:t>
      </w:r>
      <w:r w:rsidRPr="00430C3E">
        <w:rPr>
          <w:rFonts w:ascii="Arial" w:hAnsi="Arial" w:cs="Arial"/>
          <w:i/>
          <w:color w:val="auto"/>
          <w:sz w:val="12"/>
          <w:szCs w:val="12"/>
        </w:rPr>
        <w:t xml:space="preserve">seawave withstand capacity):   </w:t>
      </w:r>
      <w:r w:rsidRPr="00430C3E">
        <w:rPr>
          <w:rFonts w:ascii="Arial" w:hAnsi="Arial" w:cs="Arial"/>
          <w:i/>
          <w:color w:val="auto"/>
          <w:sz w:val="12"/>
          <w:szCs w:val="12"/>
          <w:lang w:val="en-US"/>
        </w:rPr>
        <w:t xml:space="preserve">       </w:t>
      </w:r>
      <w:r w:rsidRPr="00430C3E">
        <w:rPr>
          <w:rFonts w:ascii="Arial" w:hAnsi="Arial" w:cs="Arial"/>
          <w:color w:val="auto"/>
          <w:sz w:val="12"/>
          <w:szCs w:val="12"/>
          <w:lang w:val="pt-BR"/>
        </w:rPr>
        <w:t>Tốt</w:t>
      </w:r>
      <w:r w:rsidRPr="00430C3E">
        <w:rPr>
          <w:rFonts w:ascii="Arial" w:hAnsi="Arial" w:cs="Arial"/>
          <w:color w:val="auto"/>
          <w:sz w:val="12"/>
          <w:szCs w:val="12"/>
        </w:rPr>
        <w:t xml:space="preserve"> </w:t>
      </w:r>
      <w:r w:rsidRPr="00430C3E">
        <w:rPr>
          <w:rFonts w:ascii="Arial" w:hAnsi="Arial" w:cs="Arial"/>
          <w:i/>
          <w:color w:val="auto"/>
          <w:sz w:val="12"/>
          <w:szCs w:val="12"/>
        </w:rPr>
        <w:t xml:space="preserve">(good)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i/>
          <w:color w:val="auto"/>
          <w:sz w:val="12"/>
          <w:szCs w:val="12"/>
        </w:rPr>
        <w:t xml:space="preserve"> </w:t>
      </w:r>
      <w:r w:rsidRPr="00430C3E">
        <w:rPr>
          <w:rFonts w:ascii="Arial" w:hAnsi="Arial" w:cs="Arial"/>
          <w:color w:val="auto"/>
          <w:sz w:val="12"/>
          <w:szCs w:val="12"/>
        </w:rPr>
        <w:t xml:space="preserve">; </w:t>
      </w:r>
      <w:r w:rsidRPr="00430C3E">
        <w:rPr>
          <w:rFonts w:ascii="Arial" w:hAnsi="Arial" w:cs="Arial"/>
          <w:i/>
          <w:color w:val="auto"/>
          <w:sz w:val="12"/>
          <w:szCs w:val="12"/>
        </w:rPr>
        <w:t xml:space="preserve">    </w:t>
      </w:r>
      <w:r w:rsidRPr="00430C3E">
        <w:rPr>
          <w:rFonts w:ascii="Arial" w:hAnsi="Arial" w:cs="Arial"/>
          <w:i/>
          <w:color w:val="auto"/>
          <w:sz w:val="12"/>
          <w:szCs w:val="12"/>
          <w:lang w:val="en-US"/>
        </w:rPr>
        <w:t xml:space="preserve"> </w:t>
      </w:r>
      <w:r w:rsidRPr="00430C3E">
        <w:rPr>
          <w:rFonts w:ascii="Arial" w:hAnsi="Arial" w:cs="Arial"/>
          <w:color w:val="auto"/>
          <w:sz w:val="12"/>
          <w:szCs w:val="12"/>
          <w:lang w:val="pt-BR"/>
        </w:rPr>
        <w:t>Trung bình</w:t>
      </w:r>
      <w:r w:rsidRPr="00430C3E">
        <w:rPr>
          <w:rFonts w:ascii="Arial" w:hAnsi="Arial" w:cs="Arial"/>
          <w:color w:val="auto"/>
          <w:sz w:val="12"/>
          <w:szCs w:val="12"/>
        </w:rPr>
        <w:t xml:space="preserve"> (</w:t>
      </w:r>
      <w:r w:rsidRPr="00430C3E">
        <w:rPr>
          <w:rFonts w:ascii="Arial" w:hAnsi="Arial" w:cs="Arial"/>
          <w:i/>
          <w:color w:val="auto"/>
          <w:sz w:val="12"/>
          <w:szCs w:val="12"/>
        </w:rPr>
        <w:t xml:space="preserve">Average)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r w:rsidRPr="00430C3E">
        <w:rPr>
          <w:rFonts w:ascii="Arial" w:hAnsi="Arial" w:cs="Arial"/>
          <w:color w:val="auto"/>
          <w:sz w:val="12"/>
          <w:szCs w:val="12"/>
        </w:rPr>
        <w:t>;</w:t>
      </w:r>
      <w:r w:rsidRPr="00430C3E">
        <w:rPr>
          <w:rFonts w:ascii="Arial" w:hAnsi="Arial" w:cs="Arial"/>
          <w:b/>
          <w:color w:val="auto"/>
          <w:sz w:val="12"/>
          <w:szCs w:val="12"/>
        </w:rPr>
        <w:t xml:space="preserve">       </w:t>
      </w:r>
      <w:r w:rsidRPr="00430C3E">
        <w:rPr>
          <w:rFonts w:ascii="Arial" w:hAnsi="Arial" w:cs="Arial"/>
          <w:color w:val="auto"/>
          <w:sz w:val="12"/>
          <w:szCs w:val="12"/>
          <w:lang w:val="pt-BR"/>
        </w:rPr>
        <w:t>Kém</w:t>
      </w:r>
      <w:r w:rsidRPr="00430C3E">
        <w:rPr>
          <w:rFonts w:ascii="Arial" w:hAnsi="Arial" w:cs="Arial"/>
          <w:b/>
          <w:color w:val="auto"/>
          <w:sz w:val="12"/>
          <w:szCs w:val="12"/>
        </w:rPr>
        <w:t xml:space="preserve"> </w:t>
      </w:r>
      <w:r w:rsidRPr="00430C3E">
        <w:rPr>
          <w:rFonts w:ascii="Arial" w:hAnsi="Arial" w:cs="Arial"/>
          <w:i/>
          <w:color w:val="auto"/>
          <w:sz w:val="12"/>
          <w:szCs w:val="12"/>
        </w:rPr>
        <w:t xml:space="preserve">(Bad)        </w:t>
      </w:r>
      <w:r w:rsidRPr="00430C3E">
        <w:rPr>
          <w:rFonts w:ascii="Symbol" w:hAnsi="Symbol" w:cs="Arial"/>
          <w:b/>
          <w:color w:val="auto"/>
          <w:sz w:val="12"/>
          <w:szCs w:val="12"/>
        </w:rPr>
        <w:sym w:font="Symbol" w:char="F082"/>
      </w:r>
      <w:r w:rsidRPr="00430C3E">
        <w:rPr>
          <w:rFonts w:ascii="Arial" w:hAnsi="Arial" w:cs="Arial"/>
          <w:b/>
          <w:color w:val="auto"/>
          <w:sz w:val="12"/>
          <w:szCs w:val="12"/>
          <w:lang w:val="en-US"/>
        </w:rPr>
        <w:t xml:space="preserve">  </w:t>
      </w:r>
      <w:r w:rsidRPr="00430C3E">
        <w:rPr>
          <w:rFonts w:ascii="Arial" w:hAnsi="Arial" w:cs="Arial"/>
          <w:b/>
          <w:color w:val="auto"/>
          <w:sz w:val="12"/>
          <w:szCs w:val="12"/>
          <w:u w:val="single"/>
          <w:lang w:val="pt-BR"/>
        </w:rPr>
        <w:t>Bác sỹ khám ký</w:t>
      </w:r>
      <w:r w:rsidRPr="00430C3E">
        <w:rPr>
          <w:rFonts w:ascii="Arial" w:hAnsi="Arial" w:cs="Arial"/>
          <w:b/>
          <w:color w:val="auto"/>
          <w:sz w:val="12"/>
          <w:szCs w:val="12"/>
          <w:lang w:val="pt-BR"/>
        </w:rPr>
        <w:t xml:space="preserve"> </w:t>
      </w:r>
      <w:r w:rsidRPr="00430C3E">
        <w:rPr>
          <w:rFonts w:ascii="Arial" w:hAnsi="Arial" w:cs="Arial"/>
          <w:i/>
          <w:color w:val="auto"/>
          <w:sz w:val="12"/>
          <w:szCs w:val="12"/>
          <w:lang w:val="pt-BR"/>
        </w:rPr>
        <w:t>(Doctor):........</w:t>
      </w:r>
    </w:p>
    <w:p w:rsidR="000D096B" w:rsidRPr="00430C3E" w:rsidP="00942F98">
      <w:pPr>
        <w:spacing w:before="120"/>
        <w:rPr>
          <w:rFonts w:ascii="Arial" w:hAnsi="Arial" w:cs="Arial"/>
          <w:color w:val="auto"/>
          <w:sz w:val="12"/>
          <w:szCs w:val="12"/>
        </w:rPr>
      </w:pPr>
      <w:r w:rsidRPr="00430C3E">
        <w:rPr>
          <w:rFonts w:ascii="Arial" w:hAnsi="Arial" w:cs="Arial"/>
          <w:b/>
          <w:bCs/>
          <w:color w:val="auto"/>
          <w:spacing w:val="-6"/>
          <w:sz w:val="12"/>
          <w:szCs w:val="12"/>
        </w:rPr>
        <w:t xml:space="preserve">ĐÁNH GIÁ TÌNH TRẠNG SỨC KHỎE VÀ KHẢ NĂNG LÀM VIỆC TRÊN BIỂN </w:t>
      </w:r>
      <w:r w:rsidRPr="00430C3E">
        <w:rPr>
          <w:rFonts w:ascii="Arial" w:hAnsi="Arial" w:cs="Arial"/>
          <w:i/>
          <w:color w:val="auto"/>
          <w:spacing w:val="-6"/>
          <w:sz w:val="12"/>
          <w:szCs w:val="12"/>
        </w:rPr>
        <w:t>(Assessment of fitness for studying and</w:t>
      </w:r>
      <w:r w:rsidRPr="00430C3E">
        <w:rPr>
          <w:rFonts w:ascii="Arial" w:hAnsi="Arial" w:cs="Arial"/>
          <w:i/>
          <w:color w:val="auto"/>
          <w:spacing w:val="-6"/>
          <w:sz w:val="12"/>
          <w:szCs w:val="12"/>
          <w:lang w:val="en-US"/>
        </w:rPr>
        <w:t xml:space="preserve"> </w:t>
      </w:r>
      <w:r w:rsidRPr="00430C3E">
        <w:rPr>
          <w:rFonts w:ascii="Arial" w:hAnsi="Arial" w:cs="Arial"/>
          <w:i/>
          <w:color w:val="auto"/>
          <w:spacing w:val="-6"/>
          <w:sz w:val="12"/>
          <w:szCs w:val="12"/>
        </w:rPr>
        <w:t>service at sea):</w:t>
      </w:r>
    </w:p>
    <w:p w:rsidR="000D096B" w:rsidRPr="00430C3E" w:rsidP="00942F98">
      <w:pPr>
        <w:spacing w:before="120"/>
        <w:rPr>
          <w:rFonts w:ascii="Arial" w:hAnsi="Arial" w:cs="Arial"/>
          <w:i/>
          <w:color w:val="auto"/>
          <w:sz w:val="12"/>
          <w:szCs w:val="12"/>
        </w:rPr>
      </w:pPr>
      <w:r w:rsidRPr="00430C3E">
        <w:rPr>
          <w:rFonts w:ascii="Arial" w:hAnsi="Arial" w:cs="Arial"/>
          <w:b/>
          <w:i/>
          <w:color w:val="auto"/>
          <w:sz w:val="12"/>
          <w:szCs w:val="12"/>
          <w:lang w:val="pt-BR"/>
        </w:rPr>
        <w:t>Căn cứ vào tiền sử, kết quả khám lâm sàng và xét nghiệm, kết luận tình trạng sức khỏe của học sinh</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 xml:space="preserve">thuyền viên như sau </w:t>
      </w:r>
      <w:r w:rsidRPr="00430C3E">
        <w:rPr>
          <w:rFonts w:ascii="Arial" w:hAnsi="Arial" w:cs="Arial"/>
          <w:i/>
          <w:color w:val="auto"/>
          <w:sz w:val="12"/>
          <w:szCs w:val="12"/>
        </w:rPr>
        <w:t>(On the basis of the examinee’s personal declaration, my clinical examination and the diagnostic  test  results recorded above, I declare the examinee medically):</w:t>
      </w:r>
    </w:p>
    <w:tbl>
      <w:tblPr>
        <w:tblStyle w:val="TableNormal"/>
        <w:tblW w:w="5000" w:type="pct"/>
        <w:tblCellMar>
          <w:left w:w="0" w:type="dxa"/>
          <w:right w:w="0" w:type="dxa"/>
        </w:tblCellMar>
        <w:tblLook w:val="0000"/>
      </w:tblPr>
      <w:tblGrid>
        <w:gridCol w:w="4381"/>
        <w:gridCol w:w="4690"/>
      </w:tblGrid>
      <w:tr>
        <w:tblPrEx>
          <w:tblW w:w="5000" w:type="pct"/>
          <w:tblCellMar>
            <w:left w:w="0" w:type="dxa"/>
            <w:right w:w="0" w:type="dxa"/>
          </w:tblCellMar>
          <w:tblLook w:val="0000"/>
        </w:tblPrEx>
        <w:trPr>
          <w:cantSplit/>
        </w:trPr>
        <w:tc>
          <w:tcPr>
            <w:tcW w:w="2415" w:type="pct"/>
          </w:tcPr>
          <w:p w:rsidR="000D096B" w:rsidRPr="00430C3E" w:rsidP="00942F98">
            <w:pPr>
              <w:spacing w:before="120"/>
              <w:rPr>
                <w:rFonts w:ascii="Arial" w:hAnsi="Arial" w:cs="Arial"/>
                <w:color w:val="auto"/>
                <w:sz w:val="12"/>
                <w:szCs w:val="12"/>
              </w:rPr>
            </w:pP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b/>
                <w:i/>
                <w:color w:val="auto"/>
                <w:sz w:val="12"/>
                <w:szCs w:val="12"/>
                <w:lang w:val="pt-BR"/>
              </w:rPr>
              <w:t>Đủ sức khỏe học tập</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làm việc</w:t>
            </w:r>
            <w:r w:rsidRPr="00430C3E">
              <w:rPr>
                <w:rFonts w:ascii="Arial" w:hAnsi="Arial" w:cs="Arial"/>
                <w:b/>
                <w:color w:val="auto"/>
                <w:sz w:val="12"/>
                <w:szCs w:val="12"/>
              </w:rPr>
              <w:t xml:space="preserve"> </w:t>
            </w:r>
            <w:r w:rsidRPr="00430C3E">
              <w:rPr>
                <w:rFonts w:ascii="Arial" w:hAnsi="Arial" w:cs="Arial"/>
                <w:i/>
                <w:color w:val="auto"/>
                <w:sz w:val="12"/>
                <w:szCs w:val="12"/>
              </w:rPr>
              <w:t>(Fit for look-out duty)</w:t>
            </w:r>
          </w:p>
        </w:tc>
        <w:tc>
          <w:tcPr>
            <w:tcW w:w="2585" w:type="pct"/>
          </w:tcPr>
          <w:p w:rsidR="000D096B" w:rsidRPr="00430C3E" w:rsidP="00942F98">
            <w:pPr>
              <w:spacing w:before="120"/>
              <w:rPr>
                <w:rFonts w:ascii="Arial" w:hAnsi="Arial" w:cs="Arial"/>
                <w:color w:val="auto"/>
                <w:sz w:val="12"/>
                <w:szCs w:val="12"/>
              </w:rPr>
            </w:pP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b/>
                <w:i/>
                <w:color w:val="auto"/>
                <w:sz w:val="12"/>
                <w:szCs w:val="12"/>
                <w:lang w:val="pt-BR"/>
              </w:rPr>
              <w:t>Không đủ sức khỏe học tập</w:t>
            </w:r>
            <w:r w:rsidRPr="00430C3E" w:rsidR="00C268CF">
              <w:rPr>
                <w:rFonts w:ascii="Arial" w:hAnsi="Arial" w:cs="Arial"/>
                <w:b/>
                <w:i/>
                <w:color w:val="auto"/>
                <w:sz w:val="12"/>
                <w:szCs w:val="12"/>
                <w:lang w:val="pt-BR"/>
              </w:rPr>
              <w:t>/</w:t>
            </w:r>
            <w:r w:rsidRPr="00430C3E">
              <w:rPr>
                <w:rFonts w:ascii="Arial" w:hAnsi="Arial" w:cs="Arial"/>
                <w:b/>
                <w:i/>
                <w:color w:val="auto"/>
                <w:sz w:val="12"/>
                <w:szCs w:val="12"/>
                <w:lang w:val="pt-BR"/>
              </w:rPr>
              <w:t>làm việc</w:t>
            </w:r>
            <w:r w:rsidRPr="00430C3E">
              <w:rPr>
                <w:rFonts w:ascii="Arial" w:hAnsi="Arial" w:cs="Arial"/>
                <w:color w:val="auto"/>
                <w:sz w:val="12"/>
                <w:szCs w:val="12"/>
              </w:rPr>
              <w:t xml:space="preserve"> </w:t>
            </w:r>
            <w:r w:rsidRPr="00430C3E">
              <w:rPr>
                <w:rFonts w:ascii="Arial" w:hAnsi="Arial" w:cs="Arial"/>
                <w:i/>
                <w:color w:val="auto"/>
                <w:sz w:val="12"/>
                <w:szCs w:val="12"/>
              </w:rPr>
              <w:t>(Not fit for look-out duty)</w:t>
            </w:r>
          </w:p>
        </w:tc>
      </w:tr>
    </w:tbl>
    <w:p w:rsidR="000D096B" w:rsidRPr="00430C3E" w:rsidP="00942F98">
      <w:pPr>
        <w:spacing w:before="120"/>
        <w:rPr>
          <w:rFonts w:ascii="Arial" w:hAnsi="Arial" w:cs="Arial"/>
          <w:b/>
          <w:color w:val="auto"/>
          <w:sz w:val="12"/>
          <w:szCs w:val="12"/>
        </w:rPr>
      </w:pPr>
      <w:r w:rsidRPr="00430C3E">
        <w:rPr>
          <w:rFonts w:ascii="Arial" w:hAnsi="Arial" w:cs="Arial"/>
          <w:color w:val="auto"/>
          <w:sz w:val="12"/>
          <w:szCs w:val="12"/>
          <w:lang w:val="pt-BR"/>
        </w:rPr>
        <w:t>Không hạn chế</w:t>
      </w:r>
      <w:r w:rsidRPr="00430C3E">
        <w:rPr>
          <w:rFonts w:ascii="Arial" w:hAnsi="Arial" w:cs="Arial"/>
          <w:color w:val="auto"/>
          <w:sz w:val="12"/>
          <w:szCs w:val="12"/>
        </w:rPr>
        <w:t xml:space="preserve"> </w:t>
      </w:r>
      <w:r w:rsidRPr="00430C3E">
        <w:rPr>
          <w:rFonts w:ascii="Arial" w:hAnsi="Arial" w:cs="Arial"/>
          <w:i/>
          <w:color w:val="auto"/>
          <w:sz w:val="12"/>
          <w:szCs w:val="12"/>
        </w:rPr>
        <w:t>(Without restriction)</w:t>
      </w:r>
      <w:r w:rsidRPr="00430C3E">
        <w:rPr>
          <w:rFonts w:ascii="Arial" w:hAnsi="Arial" w:cs="Arial"/>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r w:rsidRPr="00430C3E">
        <w:rPr>
          <w:rFonts w:ascii="Arial" w:hAnsi="Arial" w:cs="Arial"/>
          <w:color w:val="auto"/>
          <w:sz w:val="12"/>
          <w:szCs w:val="12"/>
          <w:lang w:val="pt-BR"/>
        </w:rPr>
        <w:t>Có hạn chế</w:t>
      </w:r>
      <w:r w:rsidRPr="00430C3E">
        <w:rPr>
          <w:rFonts w:ascii="Arial" w:hAnsi="Arial" w:cs="Arial"/>
          <w:color w:val="auto"/>
          <w:sz w:val="12"/>
          <w:szCs w:val="12"/>
        </w:rPr>
        <w:t xml:space="preserve"> </w:t>
      </w:r>
      <w:r w:rsidRPr="00430C3E">
        <w:rPr>
          <w:rFonts w:ascii="Arial" w:hAnsi="Arial" w:cs="Arial"/>
          <w:i/>
          <w:color w:val="auto"/>
          <w:sz w:val="12"/>
          <w:szCs w:val="12"/>
        </w:rPr>
        <w:t xml:space="preserve"> (With restriction)</w:t>
      </w:r>
      <w:r w:rsidRPr="00430C3E">
        <w:rPr>
          <w:rFonts w:ascii="Arial" w:hAnsi="Arial" w:cs="Arial"/>
          <w:color w:val="auto"/>
          <w:sz w:val="12"/>
          <w:szCs w:val="12"/>
        </w:rPr>
        <w:t xml:space="preserve"> </w:t>
      </w: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b/>
          <w:color w:val="auto"/>
          <w:sz w:val="12"/>
          <w:szCs w:val="12"/>
        </w:rPr>
        <w:t xml:space="preserve"> </w:t>
      </w:r>
      <w:r w:rsidRPr="00430C3E">
        <w:rPr>
          <w:rFonts w:ascii="Symbol" w:hAnsi="Symbol" w:cs="Arial"/>
          <w:b/>
          <w:color w:val="auto"/>
          <w:sz w:val="12"/>
          <w:szCs w:val="12"/>
        </w:rPr>
        <w:sym w:font="Symbol" w:char="F082"/>
      </w:r>
      <w:r w:rsidRPr="00430C3E">
        <w:rPr>
          <w:rFonts w:ascii="Arial" w:hAnsi="Arial" w:cs="Arial"/>
          <w:b/>
          <w:color w:val="auto"/>
          <w:sz w:val="12"/>
          <w:szCs w:val="12"/>
        </w:rPr>
        <w:t>;</w:t>
      </w:r>
      <w:r w:rsidRPr="00430C3E">
        <w:rPr>
          <w:rFonts w:ascii="Arial" w:hAnsi="Arial" w:cs="Arial"/>
          <w:color w:val="auto"/>
          <w:sz w:val="12"/>
          <w:szCs w:val="12"/>
        </w:rPr>
        <w:t xml:space="preserve">   </w:t>
      </w:r>
      <w:r w:rsidRPr="00430C3E">
        <w:rPr>
          <w:rFonts w:ascii="Arial" w:hAnsi="Arial" w:cs="Arial"/>
          <w:color w:val="auto"/>
          <w:sz w:val="12"/>
          <w:szCs w:val="12"/>
          <w:lang w:val="pt-BR"/>
        </w:rPr>
        <w:t>Yêu cầu đeo kính</w:t>
      </w:r>
      <w:r w:rsidRPr="00430C3E">
        <w:rPr>
          <w:rFonts w:ascii="Arial" w:hAnsi="Arial" w:cs="Arial"/>
          <w:color w:val="auto"/>
          <w:sz w:val="12"/>
          <w:szCs w:val="12"/>
        </w:rPr>
        <w:t xml:space="preserve"> (</w:t>
      </w:r>
      <w:r w:rsidRPr="00430C3E">
        <w:rPr>
          <w:rFonts w:ascii="Arial" w:hAnsi="Arial" w:cs="Arial"/>
          <w:i/>
          <w:color w:val="auto"/>
          <w:sz w:val="12"/>
          <w:szCs w:val="12"/>
        </w:rPr>
        <w:t>Visual aid required)</w:t>
      </w:r>
      <w:r w:rsidRPr="00430C3E">
        <w:rPr>
          <w:rFonts w:ascii="Arial" w:hAnsi="Arial" w:cs="Arial"/>
          <w:i/>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C</w:t>
      </w:r>
      <w:r w:rsidRPr="00430C3E">
        <w:rPr>
          <w:rFonts w:ascii="Arial" w:hAnsi="Arial" w:cs="Arial"/>
          <w:color w:val="auto"/>
          <w:sz w:val="12"/>
          <w:szCs w:val="12"/>
        </w:rPr>
        <w:t xml:space="preserve">ó </w:t>
      </w:r>
      <w:r w:rsidRPr="00430C3E">
        <w:rPr>
          <w:rFonts w:ascii="Arial" w:hAnsi="Arial" w:cs="Arial"/>
          <w:i/>
          <w:color w:val="auto"/>
          <w:sz w:val="12"/>
          <w:szCs w:val="12"/>
        </w:rPr>
        <w:t xml:space="preserve">(Yes) </w:t>
      </w:r>
      <w:r w:rsidRPr="00430C3E">
        <w:rPr>
          <w:rFonts w:ascii="Symbol" w:hAnsi="Symbol" w:cs="Arial"/>
          <w:b/>
          <w:color w:val="auto"/>
          <w:sz w:val="12"/>
          <w:szCs w:val="12"/>
        </w:rPr>
        <w:sym w:font="Symbol" w:char="F082"/>
      </w:r>
      <w:r w:rsidRPr="00430C3E">
        <w:rPr>
          <w:rFonts w:ascii="Arial" w:hAnsi="Arial" w:cs="Arial"/>
          <w:color w:val="auto"/>
          <w:sz w:val="12"/>
          <w:szCs w:val="12"/>
        </w:rPr>
        <w:t xml:space="preserve"> </w:t>
      </w:r>
      <w:r w:rsidRPr="00430C3E">
        <w:rPr>
          <w:rFonts w:ascii="Arial" w:hAnsi="Arial" w:cs="Arial"/>
          <w:color w:val="auto"/>
          <w:sz w:val="12"/>
          <w:szCs w:val="12"/>
          <w:lang w:val="en-US"/>
        </w:rPr>
        <w:t xml:space="preserve">     </w:t>
      </w:r>
      <w:r w:rsidRPr="00430C3E">
        <w:rPr>
          <w:rFonts w:ascii="Arial" w:hAnsi="Arial" w:cs="Arial"/>
          <w:color w:val="auto"/>
          <w:sz w:val="12"/>
          <w:szCs w:val="12"/>
        </w:rPr>
        <w:t xml:space="preserve">  </w:t>
      </w:r>
      <w:r w:rsidRPr="00430C3E">
        <w:rPr>
          <w:rFonts w:ascii="Arial" w:hAnsi="Arial" w:cs="Arial"/>
          <w:color w:val="auto"/>
          <w:sz w:val="12"/>
          <w:szCs w:val="12"/>
          <w:lang w:val="pt-BR"/>
        </w:rPr>
        <w:t>Không</w:t>
      </w:r>
      <w:r w:rsidRPr="00430C3E">
        <w:rPr>
          <w:rFonts w:ascii="Arial" w:hAnsi="Arial" w:cs="Arial"/>
          <w:color w:val="auto"/>
          <w:sz w:val="12"/>
          <w:szCs w:val="12"/>
        </w:rPr>
        <w:t xml:space="preserve"> (No</w:t>
      </w:r>
      <w:r w:rsidRPr="00430C3E">
        <w:rPr>
          <w:rFonts w:ascii="Arial" w:hAnsi="Arial" w:cs="Arial"/>
          <w:b/>
          <w:color w:val="auto"/>
          <w:sz w:val="12"/>
          <w:szCs w:val="12"/>
        </w:rPr>
        <w:t xml:space="preserve"> )   </w:t>
      </w:r>
      <w:r w:rsidRPr="00430C3E">
        <w:rPr>
          <w:rFonts w:ascii="Symbol" w:hAnsi="Symbol" w:cs="Arial"/>
          <w:b/>
          <w:color w:val="auto"/>
          <w:sz w:val="12"/>
          <w:szCs w:val="12"/>
        </w:rPr>
        <w:sym w:font="Symbol" w:char="F082"/>
      </w:r>
      <w:r w:rsidRPr="00430C3E">
        <w:rPr>
          <w:rFonts w:ascii="Arial" w:hAnsi="Arial" w:cs="Arial"/>
          <w:b/>
          <w:color w:val="auto"/>
          <w:sz w:val="12"/>
          <w:szCs w:val="12"/>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7C486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Pr>
          <w:p w:rsidR="000D096B" w:rsidRPr="00430C3E" w:rsidP="007C486E">
            <w:pPr>
              <w:spacing w:before="120"/>
              <w:rPr>
                <w:rFonts w:ascii="Arial" w:hAnsi="Arial" w:cs="Arial"/>
                <w:color w:val="auto"/>
                <w:sz w:val="12"/>
                <w:szCs w:val="12"/>
                <w:lang w:val="en-US"/>
              </w:rPr>
            </w:pPr>
            <w:r w:rsidRPr="00430C3E">
              <w:rPr>
                <w:rFonts w:ascii="Arial" w:hAnsi="Arial" w:cs="Arial"/>
                <w:b/>
                <w:color w:val="auto"/>
                <w:sz w:val="12"/>
                <w:szCs w:val="12"/>
              </w:rPr>
              <w:t>Nêu rõ những hạn chế</w:t>
            </w:r>
            <w:r w:rsidRPr="00430C3E">
              <w:rPr>
                <w:rFonts w:ascii="Arial" w:hAnsi="Arial" w:cs="Arial"/>
                <w:color w:val="auto"/>
                <w:sz w:val="12"/>
                <w:szCs w:val="12"/>
              </w:rPr>
              <w:t xml:space="preserve"> (</w:t>
            </w:r>
            <w:r w:rsidRPr="00430C3E">
              <w:rPr>
                <w:rFonts w:ascii="Arial" w:hAnsi="Arial" w:cs="Arial"/>
                <w:i/>
                <w:color w:val="auto"/>
                <w:sz w:val="12"/>
                <w:szCs w:val="12"/>
              </w:rPr>
              <w:t>ví dụ: Vị trí đặc biệt, khu vực hoạt động của tầu</w:t>
            </w:r>
            <w:r w:rsidRPr="00430C3E">
              <w:rPr>
                <w:rFonts w:ascii="Arial" w:hAnsi="Arial" w:cs="Arial"/>
                <w:color w:val="auto"/>
                <w:sz w:val="12"/>
                <w:szCs w:val="12"/>
              </w:rPr>
              <w:t>) (</w:t>
            </w:r>
            <w:r w:rsidRPr="00430C3E">
              <w:rPr>
                <w:rFonts w:ascii="Arial" w:hAnsi="Arial" w:cs="Arial"/>
                <w:bCs/>
                <w:color w:val="auto"/>
                <w:sz w:val="12"/>
                <w:szCs w:val="12"/>
              </w:rPr>
              <w:t>Describe restriction (e.g., specific position, trade area of ship</w:t>
            </w:r>
            <w:r w:rsidRPr="00430C3E">
              <w:rPr>
                <w:rFonts w:ascii="Arial" w:hAnsi="Arial" w:cs="Arial"/>
                <w:color w:val="auto"/>
                <w:sz w:val="12"/>
                <w:szCs w:val="12"/>
              </w:rPr>
              <w:t>):…….......................…</w:t>
            </w:r>
            <w:r w:rsidRPr="00430C3E">
              <w:rPr>
                <w:rFonts w:ascii="Arial" w:hAnsi="Arial" w:cs="Arial"/>
                <w:color w:val="auto"/>
                <w:sz w:val="12"/>
                <w:szCs w:val="12"/>
                <w:lang w:val="en-US"/>
              </w:rPr>
              <w:t>…</w:t>
            </w:r>
          </w:p>
          <w:p w:rsidR="000D096B" w:rsidRPr="00430C3E" w:rsidP="007C486E">
            <w:pPr>
              <w:spacing w:before="120"/>
              <w:rPr>
                <w:rFonts w:ascii="Arial" w:hAnsi="Arial" w:cs="Arial"/>
                <w:color w:val="1F4E79"/>
                <w:sz w:val="12"/>
                <w:szCs w:val="12"/>
                <w:lang w:val="en-US"/>
              </w:rPr>
            </w:pPr>
            <w:r w:rsidRPr="00430C3E">
              <w:rPr>
                <w:rFonts w:ascii="Arial" w:hAnsi="Arial" w:cs="Arial"/>
                <w:color w:val="auto"/>
                <w:sz w:val="12"/>
                <w:szCs w:val="12"/>
              </w:rPr>
              <w:t>……………………………………………………………………………………………………………………………………………………………………………</w:t>
            </w:r>
            <w:r w:rsidRPr="00430C3E">
              <w:rPr>
                <w:rFonts w:ascii="Arial" w:hAnsi="Arial" w:cs="Arial"/>
                <w:color w:val="auto"/>
                <w:sz w:val="12"/>
                <w:szCs w:val="12"/>
                <w:lang w:val="en-US"/>
              </w:rPr>
              <w:t>……………..</w:t>
            </w:r>
            <w:r w:rsidRPr="00430C3E">
              <w:rPr>
                <w:rFonts w:ascii="Arial" w:hAnsi="Arial" w:cs="Arial"/>
                <w:color w:val="auto"/>
                <w:sz w:val="12"/>
                <w:szCs w:val="12"/>
              </w:rPr>
              <w:t>..</w:t>
            </w:r>
          </w:p>
        </w:tc>
      </w:tr>
    </w:tbl>
    <w:p w:rsidR="000D096B" w:rsidRPr="00430C3E" w:rsidP="00942F98">
      <w:pPr>
        <w:spacing w:before="120"/>
        <w:rPr>
          <w:rFonts w:ascii="Arial" w:hAnsi="Arial" w:cs="Arial"/>
          <w:color w:val="auto"/>
          <w:sz w:val="12"/>
          <w:szCs w:val="12"/>
        </w:rPr>
      </w:pPr>
      <w:r w:rsidRPr="00430C3E">
        <w:rPr>
          <w:rFonts w:ascii="Arial" w:hAnsi="Arial" w:cs="Arial"/>
          <w:color w:val="auto"/>
          <w:sz w:val="12"/>
          <w:szCs w:val="12"/>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0D096B" w:rsidRPr="00430C3E" w:rsidP="00942F98">
            <w:pPr>
              <w:spacing w:before="120"/>
              <w:rPr>
                <w:rFonts w:ascii="Arial" w:hAnsi="Arial" w:cs="Arial"/>
                <w:color w:val="auto"/>
                <w:sz w:val="12"/>
                <w:szCs w:val="12"/>
              </w:rPr>
            </w:pPr>
          </w:p>
        </w:tc>
        <w:tc>
          <w:tcPr>
            <w:tcW w:w="2500" w:type="pct"/>
          </w:tcPr>
          <w:p w:rsidR="000D096B" w:rsidRPr="00430C3E" w:rsidP="00942F98">
            <w:pPr>
              <w:spacing w:before="120"/>
              <w:jc w:val="center"/>
              <w:rPr>
                <w:rFonts w:ascii="Arial" w:hAnsi="Arial" w:cs="Arial"/>
                <w:color w:val="auto"/>
                <w:sz w:val="12"/>
                <w:szCs w:val="12"/>
              </w:rPr>
            </w:pPr>
            <w:r w:rsidRPr="00430C3E">
              <w:rPr>
                <w:rFonts w:ascii="Arial" w:hAnsi="Arial" w:cs="Arial"/>
                <w:b/>
                <w:color w:val="auto"/>
                <w:sz w:val="12"/>
                <w:szCs w:val="12"/>
                <w:lang w:val="en-US"/>
              </w:rPr>
              <w:t>N</w:t>
            </w:r>
            <w:r w:rsidRPr="00430C3E">
              <w:rPr>
                <w:rFonts w:ascii="Arial" w:hAnsi="Arial" w:cs="Arial"/>
                <w:b/>
                <w:color w:val="auto"/>
                <w:sz w:val="12"/>
                <w:szCs w:val="12"/>
              </w:rPr>
              <w:t>gày hết hạn của giáy khám sức kh</w:t>
            </w:r>
            <w:r w:rsidRPr="00430C3E">
              <w:rPr>
                <w:rFonts w:ascii="Arial" w:hAnsi="Arial" w:cs="Arial"/>
                <w:b/>
                <w:color w:val="auto"/>
                <w:sz w:val="12"/>
                <w:szCs w:val="12"/>
                <w:lang w:val="en-US"/>
              </w:rPr>
              <w:t>ỏe</w:t>
            </w:r>
            <w:r w:rsidRPr="00430C3E">
              <w:rPr>
                <w:rFonts w:ascii="Arial" w:hAnsi="Arial" w:cs="Arial"/>
                <w:b/>
                <w:color w:val="auto"/>
                <w:sz w:val="12"/>
                <w:szCs w:val="12"/>
              </w:rPr>
              <w:t xml:space="preserve">  </w:t>
            </w:r>
            <w:r w:rsidRPr="00430C3E">
              <w:rPr>
                <w:rFonts w:ascii="Arial" w:hAnsi="Arial" w:cs="Arial"/>
                <w:color w:val="auto"/>
                <w:sz w:val="12"/>
                <w:szCs w:val="12"/>
              </w:rPr>
              <w:t>(Ngày ......</w:t>
            </w:r>
            <w:r w:rsidRPr="00430C3E" w:rsidR="00C268CF">
              <w:rPr>
                <w:rFonts w:ascii="Arial" w:hAnsi="Arial" w:cs="Arial"/>
                <w:color w:val="auto"/>
                <w:sz w:val="12"/>
                <w:szCs w:val="12"/>
              </w:rPr>
              <w:t>/</w:t>
            </w:r>
            <w:r w:rsidRPr="00430C3E">
              <w:rPr>
                <w:rFonts w:ascii="Arial" w:hAnsi="Arial" w:cs="Arial"/>
                <w:color w:val="auto"/>
                <w:sz w:val="12"/>
                <w:szCs w:val="12"/>
              </w:rPr>
              <w:t xml:space="preserve"> .......</w:t>
            </w:r>
            <w:r w:rsidRPr="00430C3E" w:rsidR="00C268CF">
              <w:rPr>
                <w:rFonts w:ascii="Arial" w:hAnsi="Arial" w:cs="Arial"/>
                <w:color w:val="auto"/>
                <w:sz w:val="12"/>
                <w:szCs w:val="12"/>
              </w:rPr>
              <w:t>/</w:t>
            </w:r>
            <w:r w:rsidRPr="00430C3E">
              <w:rPr>
                <w:rFonts w:ascii="Arial" w:hAnsi="Arial" w:cs="Arial"/>
                <w:color w:val="auto"/>
                <w:sz w:val="12"/>
                <w:szCs w:val="12"/>
              </w:rPr>
              <w:t xml:space="preserve"> 20....</w:t>
            </w:r>
          </w:p>
          <w:p w:rsidR="000D096B" w:rsidRPr="00430C3E" w:rsidP="00942F98">
            <w:pPr>
              <w:spacing w:before="120"/>
              <w:jc w:val="center"/>
              <w:rPr>
                <w:rFonts w:ascii="Arial" w:hAnsi="Arial" w:cs="Arial"/>
                <w:b/>
                <w:i/>
                <w:color w:val="auto"/>
                <w:sz w:val="12"/>
                <w:szCs w:val="12"/>
              </w:rPr>
            </w:pPr>
            <w:r w:rsidRPr="00430C3E">
              <w:rPr>
                <w:rFonts w:ascii="Arial" w:hAnsi="Arial" w:cs="Arial"/>
                <w:b/>
                <w:i/>
                <w:color w:val="auto"/>
                <w:sz w:val="12"/>
                <w:szCs w:val="12"/>
              </w:rPr>
              <w:t>(Medical certificate’s date of expiration (day</w:t>
            </w:r>
            <w:r w:rsidRPr="00430C3E" w:rsidR="00C268CF">
              <w:rPr>
                <w:rFonts w:ascii="Arial" w:hAnsi="Arial" w:cs="Arial"/>
                <w:b/>
                <w:i/>
                <w:color w:val="auto"/>
                <w:sz w:val="12"/>
                <w:szCs w:val="12"/>
              </w:rPr>
              <w:t>/</w:t>
            </w:r>
            <w:r w:rsidRPr="00430C3E">
              <w:rPr>
                <w:rFonts w:ascii="Arial" w:hAnsi="Arial" w:cs="Arial"/>
                <w:b/>
                <w:i/>
                <w:color w:val="auto"/>
                <w:sz w:val="12"/>
                <w:szCs w:val="12"/>
              </w:rPr>
              <w:t>month</w:t>
            </w:r>
            <w:r w:rsidRPr="00430C3E" w:rsidR="00C268CF">
              <w:rPr>
                <w:rFonts w:ascii="Arial" w:hAnsi="Arial" w:cs="Arial"/>
                <w:b/>
                <w:i/>
                <w:color w:val="auto"/>
                <w:sz w:val="12"/>
                <w:szCs w:val="12"/>
              </w:rPr>
              <w:t>/</w:t>
            </w:r>
            <w:r w:rsidRPr="00430C3E">
              <w:rPr>
                <w:rFonts w:ascii="Arial" w:hAnsi="Arial" w:cs="Arial"/>
                <w:b/>
                <w:i/>
                <w:color w:val="auto"/>
                <w:sz w:val="12"/>
                <w:szCs w:val="12"/>
              </w:rPr>
              <w:t>year)</w:t>
            </w:r>
          </w:p>
          <w:p w:rsidR="000D096B" w:rsidRPr="00430C3E" w:rsidP="00942F98">
            <w:pPr>
              <w:spacing w:before="120"/>
              <w:jc w:val="center"/>
              <w:rPr>
                <w:rFonts w:ascii="Arial" w:hAnsi="Arial" w:cs="Arial"/>
                <w:color w:val="auto"/>
                <w:sz w:val="12"/>
                <w:szCs w:val="12"/>
              </w:rPr>
            </w:pPr>
            <w:r w:rsidRPr="00430C3E">
              <w:rPr>
                <w:rFonts w:ascii="Arial" w:hAnsi="Arial" w:cs="Arial"/>
                <w:b/>
                <w:i/>
                <w:color w:val="auto"/>
                <w:sz w:val="12"/>
                <w:szCs w:val="12"/>
              </w:rPr>
              <w:t xml:space="preserve">Ngày khám </w:t>
            </w:r>
            <w:r w:rsidRPr="00430C3E">
              <w:rPr>
                <w:rFonts w:ascii="Arial" w:hAnsi="Arial" w:cs="Arial"/>
                <w:color w:val="auto"/>
                <w:sz w:val="12"/>
                <w:szCs w:val="12"/>
              </w:rPr>
              <w:t>(</w:t>
            </w:r>
            <w:r w:rsidRPr="00430C3E">
              <w:rPr>
                <w:rFonts w:ascii="Arial" w:hAnsi="Arial" w:cs="Arial"/>
                <w:i/>
                <w:color w:val="auto"/>
                <w:sz w:val="12"/>
                <w:szCs w:val="12"/>
              </w:rPr>
              <w:t>Date of examination</w:t>
            </w:r>
            <w:r w:rsidRPr="00430C3E">
              <w:rPr>
                <w:rFonts w:ascii="Arial" w:hAnsi="Arial" w:cs="Arial"/>
                <w:color w:val="auto"/>
                <w:sz w:val="12"/>
                <w:szCs w:val="12"/>
              </w:rPr>
              <w:t>): .......</w:t>
            </w:r>
            <w:r w:rsidRPr="00430C3E" w:rsidR="00C268CF">
              <w:rPr>
                <w:rFonts w:ascii="Arial" w:hAnsi="Arial" w:cs="Arial"/>
                <w:color w:val="auto"/>
                <w:sz w:val="12"/>
                <w:szCs w:val="12"/>
              </w:rPr>
              <w:t>/</w:t>
            </w:r>
            <w:r w:rsidRPr="00430C3E">
              <w:rPr>
                <w:rFonts w:ascii="Arial" w:hAnsi="Arial" w:cs="Arial"/>
                <w:color w:val="auto"/>
                <w:sz w:val="12"/>
                <w:szCs w:val="12"/>
              </w:rPr>
              <w:t xml:space="preserve">...... </w:t>
            </w:r>
            <w:r w:rsidRPr="00430C3E" w:rsidR="00C268CF">
              <w:rPr>
                <w:rFonts w:ascii="Arial" w:hAnsi="Arial" w:cs="Arial"/>
                <w:color w:val="auto"/>
                <w:sz w:val="12"/>
                <w:szCs w:val="12"/>
              </w:rPr>
              <w:t>/</w:t>
            </w:r>
            <w:r w:rsidRPr="00430C3E">
              <w:rPr>
                <w:rFonts w:ascii="Arial" w:hAnsi="Arial" w:cs="Arial"/>
                <w:color w:val="auto"/>
                <w:sz w:val="12"/>
                <w:szCs w:val="12"/>
              </w:rPr>
              <w:t xml:space="preserve"> 20....</w:t>
            </w:r>
          </w:p>
          <w:p w:rsidR="000D096B" w:rsidRPr="00430C3E" w:rsidP="00942F98">
            <w:pPr>
              <w:spacing w:before="120"/>
              <w:jc w:val="center"/>
              <w:rPr>
                <w:rFonts w:ascii="Arial" w:hAnsi="Arial" w:cs="Arial"/>
                <w:i/>
                <w:color w:val="auto"/>
                <w:sz w:val="12"/>
                <w:szCs w:val="12"/>
                <w:lang w:val="en-US"/>
              </w:rPr>
            </w:pPr>
            <w:r w:rsidRPr="00430C3E">
              <w:rPr>
                <w:rFonts w:ascii="Arial" w:hAnsi="Arial" w:cs="Arial"/>
                <w:b/>
                <w:color w:val="auto"/>
                <w:sz w:val="12"/>
                <w:szCs w:val="12"/>
                <w:lang w:val="en-US"/>
              </w:rPr>
              <w:t>CHỮ KÝ CỦA BÁC SĨ KẾT LUẬN</w:t>
              <w:br/>
            </w:r>
            <w:r w:rsidRPr="00430C3E">
              <w:rPr>
                <w:rFonts w:ascii="Arial" w:hAnsi="Arial" w:cs="Arial"/>
                <w:b/>
                <w:i/>
                <w:color w:val="auto"/>
                <w:sz w:val="12"/>
                <w:szCs w:val="12"/>
                <w:lang w:val="en-US"/>
              </w:rPr>
              <w:t>(Sign, full name, seal of authorized physician)</w:t>
            </w:r>
          </w:p>
        </w:tc>
      </w:tr>
    </w:tbl>
    <w:p w:rsidR="00411B3A" w:rsidRPr="00430C3E" w:rsidP="00942F98">
      <w:pPr>
        <w:spacing w:before="120"/>
        <w:jc w:val="center"/>
        <w:rPr>
          <w:rFonts w:ascii="Arial" w:hAnsi="Arial" w:cs="Arial"/>
          <w:b/>
          <w:lang w:val="en-US"/>
        </w:rPr>
      </w:pPr>
    </w:p>
    <w:p w:rsidR="008D48F0" w:rsidRPr="00430C3E" w:rsidP="00942F98">
      <w:pPr>
        <w:spacing w:before="120"/>
        <w:jc w:val="center"/>
        <w:rPr>
          <w:rFonts w:ascii="Arial" w:hAnsi="Arial" w:cs="Arial"/>
          <w:b/>
          <w:lang w:val="en-US"/>
        </w:rPr>
      </w:pPr>
      <w:bookmarkStart w:id="58" w:name="chuong_pl_5"/>
      <w:r w:rsidRPr="00430C3E" w:rsidR="007E663D">
        <w:rPr>
          <w:rFonts w:ascii="Arial" w:hAnsi="Arial" w:cs="Arial"/>
          <w:b/>
        </w:rPr>
        <w:t>PHỤ LỤC SỐ V</w:t>
      </w:r>
      <w:bookmarkEnd w:id="58"/>
    </w:p>
    <w:p w:rsidR="000D096B" w:rsidRPr="00430C3E" w:rsidP="00942F98">
      <w:pPr>
        <w:spacing w:before="120"/>
        <w:jc w:val="center"/>
        <w:rPr>
          <w:rFonts w:ascii="Arial" w:hAnsi="Arial" w:cs="Arial"/>
          <w:sz w:val="20"/>
          <w:lang w:val="en-US"/>
        </w:rPr>
      </w:pPr>
      <w:bookmarkStart w:id="59" w:name="chuong_pl_5_name"/>
      <w:r w:rsidRPr="00430C3E" w:rsidR="007E663D">
        <w:rPr>
          <w:rFonts w:ascii="Arial" w:hAnsi="Arial" w:cs="Arial"/>
          <w:sz w:val="20"/>
        </w:rPr>
        <w:t>MẪU GIẤY CHỨNG NHẬN SỨC KHỎE THUYỀN VIÊN</w:t>
      </w:r>
      <w:bookmarkEnd w:id="59"/>
      <w:r w:rsidRPr="00430C3E" w:rsidR="008D48F0">
        <w:rPr>
          <w:rFonts w:ascii="Arial" w:hAnsi="Arial" w:cs="Arial"/>
          <w:sz w:val="20"/>
          <w:lang w:val="en-US"/>
        </w:rPr>
        <w:br/>
      </w:r>
      <w:r w:rsidRPr="00430C3E" w:rsidR="008D48F0">
        <w:rPr>
          <w:rFonts w:ascii="Arial" w:hAnsi="Arial" w:cs="Arial"/>
          <w:i/>
          <w:sz w:val="20"/>
        </w:rPr>
        <w:t xml:space="preserve">(Ban hành kèm theo </w:t>
      </w:r>
      <w:r w:rsidRPr="00430C3E" w:rsidR="00430C3E">
        <w:rPr>
          <w:rFonts w:ascii="Arial" w:hAnsi="Arial" w:cs="Arial"/>
          <w:i/>
          <w:sz w:val="20"/>
        </w:rPr>
        <w:t xml:space="preserve">Thông tư </w:t>
      </w:r>
      <w:r w:rsidRPr="00430C3E" w:rsidR="008D48F0">
        <w:rPr>
          <w:rFonts w:ascii="Arial" w:hAnsi="Arial" w:cs="Arial"/>
          <w:i/>
          <w:sz w:val="20"/>
        </w:rPr>
        <w:t>số 22</w:t>
      </w:r>
      <w:r w:rsidRPr="00430C3E" w:rsidR="00C268CF">
        <w:rPr>
          <w:rFonts w:ascii="Arial" w:hAnsi="Arial" w:cs="Arial"/>
          <w:i/>
          <w:sz w:val="20"/>
        </w:rPr>
        <w:t>/</w:t>
      </w:r>
      <w:r w:rsidRPr="00430C3E" w:rsidR="008D48F0">
        <w:rPr>
          <w:rFonts w:ascii="Arial" w:hAnsi="Arial" w:cs="Arial"/>
          <w:i/>
          <w:sz w:val="20"/>
        </w:rPr>
        <w:t>2017</w:t>
      </w:r>
      <w:r w:rsidRPr="00430C3E" w:rsidR="00C268CF">
        <w:rPr>
          <w:rFonts w:ascii="Arial" w:hAnsi="Arial" w:cs="Arial"/>
          <w:i/>
          <w:sz w:val="20"/>
        </w:rPr>
        <w:t>/</w:t>
      </w:r>
      <w:r w:rsidRPr="00430C3E" w:rsidR="008D48F0">
        <w:rPr>
          <w:rFonts w:ascii="Arial" w:hAnsi="Arial" w:cs="Arial"/>
          <w:i/>
          <w:sz w:val="20"/>
        </w:rPr>
        <w:t>TT-BYT ngày 12 tháng 5 năm 2017 của Bộ trưởng Bộ Y tế)</w:t>
      </w:r>
    </w:p>
    <w:p w:rsidR="00F51457" w:rsidRPr="00430C3E" w:rsidP="00942F98">
      <w:pPr>
        <w:spacing w:before="120"/>
        <w:jc w:val="center"/>
        <w:rPr>
          <w:rFonts w:ascii="Arial" w:hAnsi="Arial" w:cs="Arial"/>
          <w:b/>
          <w:sz w:val="20"/>
        </w:rPr>
      </w:pPr>
      <w:r w:rsidRPr="00430C3E">
        <w:rPr>
          <w:rFonts w:ascii="Arial" w:hAnsi="Arial" w:cs="Arial"/>
          <w:b/>
          <w:sz w:val="20"/>
        </w:rPr>
        <w:t xml:space="preserve">CỘNG HÒA XÃ HỘI CHỦ NGHĨA VIỆT NAM </w:t>
        <w:br/>
        <w:t>Độc lập - Tự do - Hạnh phúc</w:t>
        <w:br/>
        <w: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85"/>
        <w:gridCol w:w="261"/>
        <w:gridCol w:w="254"/>
        <w:gridCol w:w="183"/>
        <w:gridCol w:w="776"/>
        <w:gridCol w:w="121"/>
        <w:gridCol w:w="412"/>
        <w:gridCol w:w="59"/>
        <w:gridCol w:w="33"/>
        <w:gridCol w:w="782"/>
        <w:gridCol w:w="769"/>
        <w:gridCol w:w="104"/>
        <w:gridCol w:w="411"/>
        <w:gridCol w:w="720"/>
        <w:gridCol w:w="615"/>
        <w:gridCol w:w="80"/>
        <w:gridCol w:w="123"/>
        <w:gridCol w:w="324"/>
        <w:gridCol w:w="12"/>
        <w:gridCol w:w="356"/>
        <w:gridCol w:w="396"/>
        <w:gridCol w:w="119"/>
        <w:gridCol w:w="337"/>
      </w:tblGrid>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1046"/>
        </w:trPr>
        <w:tc>
          <w:tcPr>
            <w:tcW w:w="7512" w:type="dxa"/>
            <w:gridSpan w:val="18"/>
          </w:tcPr>
          <w:p w:rsidR="0078617A" w:rsidRPr="00430C3E" w:rsidP="007C486E">
            <w:pPr>
              <w:spacing w:before="120"/>
              <w:rPr>
                <w:rFonts w:ascii="Arial" w:hAnsi="Arial" w:cs="Arial"/>
                <w:sz w:val="12"/>
                <w:szCs w:val="12"/>
                <w:lang w:val="en-US"/>
              </w:rPr>
            </w:pPr>
            <w:r w:rsidRPr="00430C3E">
              <w:rPr>
                <w:rFonts w:ascii="Arial" w:hAnsi="Arial" w:cs="Arial"/>
                <w:sz w:val="12"/>
                <w:szCs w:val="12"/>
                <w:lang w:val="en-US"/>
              </w:rPr>
              <w:t>BỘ Y TẾ (Ministry of Health) ……………………………………………………………………………………………………………………………..</w:t>
            </w:r>
          </w:p>
          <w:p w:rsidR="0078617A" w:rsidRPr="00430C3E" w:rsidP="007C486E">
            <w:pPr>
              <w:spacing w:before="120"/>
              <w:rPr>
                <w:rFonts w:ascii="Arial" w:hAnsi="Arial" w:cs="Arial"/>
                <w:sz w:val="12"/>
                <w:szCs w:val="12"/>
                <w:lang w:val="en-US"/>
              </w:rPr>
            </w:pPr>
            <w:r w:rsidRPr="00430C3E">
              <w:rPr>
                <w:rFonts w:ascii="Arial" w:hAnsi="Arial" w:cs="Arial"/>
                <w:sz w:val="12"/>
                <w:szCs w:val="12"/>
                <w:lang w:val="en-US"/>
              </w:rPr>
              <w:t>Tên đơn vị khám sức khỏe : ……………………………………………</w:t>
            </w:r>
            <w:r w:rsidRPr="00430C3E" w:rsidR="00D55D4B">
              <w:rPr>
                <w:rFonts w:ascii="Arial" w:hAnsi="Arial" w:cs="Arial"/>
                <w:sz w:val="12"/>
                <w:szCs w:val="12"/>
                <w:lang w:val="en-US"/>
              </w:rPr>
              <w:t>………………………………………………………………………………..</w:t>
            </w:r>
          </w:p>
          <w:p w:rsidR="0078617A" w:rsidRPr="00430C3E" w:rsidP="007C486E">
            <w:pPr>
              <w:spacing w:before="120"/>
              <w:rPr>
                <w:rFonts w:ascii="Arial" w:hAnsi="Arial" w:cs="Arial"/>
                <w:sz w:val="12"/>
                <w:szCs w:val="12"/>
                <w:lang w:val="en-US"/>
              </w:rPr>
            </w:pPr>
            <w:r w:rsidRPr="00430C3E">
              <w:rPr>
                <w:rFonts w:ascii="Arial" w:hAnsi="Arial" w:cs="Arial"/>
                <w:sz w:val="12"/>
                <w:szCs w:val="12"/>
                <w:lang w:val="en-US"/>
              </w:rPr>
              <w:t>Địa chỉ (Add): ………………………………………………………………</w:t>
            </w:r>
            <w:r w:rsidRPr="00430C3E" w:rsidR="00D55D4B">
              <w:rPr>
                <w:rFonts w:ascii="Arial" w:hAnsi="Arial" w:cs="Arial"/>
                <w:sz w:val="12"/>
                <w:szCs w:val="12"/>
                <w:lang w:val="en-US"/>
              </w:rPr>
              <w:t>………………………………………………………………………………</w:t>
            </w:r>
          </w:p>
          <w:p w:rsidR="00D55D4B" w:rsidRPr="00430C3E" w:rsidP="007C486E">
            <w:pPr>
              <w:spacing w:before="120"/>
              <w:rPr>
                <w:rFonts w:ascii="Arial" w:hAnsi="Arial" w:cs="Arial"/>
                <w:sz w:val="12"/>
                <w:szCs w:val="12"/>
                <w:lang w:val="en-US"/>
              </w:rPr>
            </w:pPr>
            <w:r w:rsidRPr="00430C3E">
              <w:rPr>
                <w:rFonts w:ascii="Arial" w:hAnsi="Arial" w:cs="Arial"/>
                <w:sz w:val="12"/>
                <w:szCs w:val="12"/>
                <w:lang w:val="en-US"/>
              </w:rPr>
              <w:t>Điện thoại (Tel):…………………………………………………………..; Email:……………………………………………………………………….</w:t>
            </w:r>
          </w:p>
        </w:tc>
        <w:tc>
          <w:tcPr>
            <w:tcW w:w="1220" w:type="dxa"/>
            <w:gridSpan w:val="5"/>
            <w:vMerge w:val="restart"/>
            <w:vAlign w:val="center"/>
          </w:tcPr>
          <w:p w:rsidR="0078617A"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Ảnh (3x4cm)</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512" w:type="dxa"/>
            <w:gridSpan w:val="18"/>
          </w:tcPr>
          <w:p w:rsidR="0078617A" w:rsidRPr="00430C3E" w:rsidP="007C486E">
            <w:pPr>
              <w:spacing w:before="120"/>
              <w:jc w:val="center"/>
              <w:rPr>
                <w:rFonts w:ascii="Arial" w:hAnsi="Arial" w:cs="Arial"/>
                <w:b/>
                <w:i/>
                <w:szCs w:val="12"/>
                <w:lang w:val="en-US"/>
              </w:rPr>
            </w:pPr>
            <w:r w:rsidRPr="00430C3E" w:rsidR="004F70B7">
              <w:rPr>
                <w:rFonts w:ascii="Arial" w:hAnsi="Arial" w:cs="Arial"/>
                <w:b/>
                <w:szCs w:val="12"/>
                <w:lang w:val="en-US"/>
              </w:rPr>
              <w:t>GIẤY CHỨNG NHẬN SỨC KHỎE THUYỀN VIÊN</w:t>
              <w:br/>
            </w:r>
            <w:r w:rsidRPr="00430C3E" w:rsidR="004F70B7">
              <w:rPr>
                <w:rFonts w:ascii="Arial" w:hAnsi="Arial" w:cs="Arial"/>
                <w:b/>
                <w:i/>
                <w:szCs w:val="12"/>
                <w:lang w:val="en-US"/>
              </w:rPr>
              <w:t>(CERTIFICATE OF HEALTH FOR SEAFARER)</w:t>
            </w:r>
          </w:p>
          <w:p w:rsidR="0078617A" w:rsidRPr="00430C3E" w:rsidP="007C486E">
            <w:pPr>
              <w:spacing w:before="120"/>
              <w:rPr>
                <w:rFonts w:ascii="Arial" w:hAnsi="Arial" w:cs="Arial"/>
                <w:i/>
                <w:sz w:val="12"/>
                <w:szCs w:val="12"/>
                <w:lang w:val="en-US"/>
              </w:rPr>
            </w:pPr>
            <w:r w:rsidRPr="00430C3E">
              <w:rPr>
                <w:rFonts w:ascii="Arial" w:hAnsi="Arial" w:cs="Arial"/>
                <w:i/>
                <w:sz w:val="12"/>
                <w:szCs w:val="12"/>
                <w:lang w:val="en-US"/>
              </w:rPr>
              <w:t xml:space="preserve">Được Bộ Y tế ban hành phù hợp với </w:t>
            </w:r>
            <w:r w:rsidRPr="00430C3E" w:rsidR="00430C3E">
              <w:rPr>
                <w:rFonts w:ascii="Arial" w:hAnsi="Arial" w:cs="Arial"/>
                <w:i/>
                <w:sz w:val="12"/>
                <w:szCs w:val="12"/>
                <w:lang w:val="en-US"/>
              </w:rPr>
              <w:t>Công ước</w:t>
            </w:r>
            <w:r w:rsidRPr="00430C3E">
              <w:rPr>
                <w:rFonts w:ascii="Arial" w:hAnsi="Arial" w:cs="Arial"/>
                <w:i/>
                <w:sz w:val="12"/>
                <w:szCs w:val="12"/>
                <w:lang w:val="en-US"/>
              </w:rPr>
              <w:t xml:space="preserve"> Tiêu chuẩn huấn luyện, cấp chứng chỉ và trực ca của thuyền viên (1978) tại </w:t>
            </w:r>
            <w:r w:rsidRPr="00430C3E" w:rsidR="00430C3E">
              <w:rPr>
                <w:rFonts w:ascii="Arial" w:hAnsi="Arial" w:cs="Arial"/>
                <w:i/>
                <w:sz w:val="12"/>
                <w:szCs w:val="12"/>
                <w:lang w:val="en-US"/>
              </w:rPr>
              <w:t>mục</w:t>
            </w:r>
            <w:r w:rsidRPr="00430C3E">
              <w:rPr>
                <w:rFonts w:ascii="Arial" w:hAnsi="Arial" w:cs="Arial"/>
                <w:i/>
                <w:sz w:val="12"/>
                <w:szCs w:val="12"/>
                <w:lang w:val="en-US"/>
              </w:rPr>
              <w:t xml:space="preserve"> A-1</w:t>
            </w:r>
            <w:r w:rsidRPr="00430C3E" w:rsidR="00C268CF">
              <w:rPr>
                <w:rFonts w:ascii="Arial" w:hAnsi="Arial" w:cs="Arial"/>
                <w:i/>
                <w:sz w:val="12"/>
                <w:szCs w:val="12"/>
                <w:lang w:val="en-US"/>
              </w:rPr>
              <w:t>/</w:t>
            </w:r>
            <w:r w:rsidRPr="00430C3E">
              <w:rPr>
                <w:rFonts w:ascii="Arial" w:hAnsi="Arial" w:cs="Arial"/>
                <w:i/>
                <w:sz w:val="12"/>
                <w:szCs w:val="12"/>
                <w:lang w:val="en-US"/>
              </w:rPr>
              <w:t xml:space="preserve">9 phần 7 và </w:t>
            </w:r>
            <w:r w:rsidRPr="00430C3E" w:rsidR="00430C3E">
              <w:rPr>
                <w:rFonts w:ascii="Arial" w:hAnsi="Arial" w:cs="Arial"/>
                <w:i/>
                <w:sz w:val="12"/>
                <w:szCs w:val="12"/>
                <w:lang w:val="en-US"/>
              </w:rPr>
              <w:t>Công ước</w:t>
            </w:r>
            <w:r w:rsidRPr="00430C3E">
              <w:rPr>
                <w:rFonts w:ascii="Arial" w:hAnsi="Arial" w:cs="Arial"/>
                <w:i/>
                <w:sz w:val="12"/>
                <w:szCs w:val="12"/>
                <w:lang w:val="en-US"/>
              </w:rPr>
              <w:t xml:space="preserve"> lao động biển quốc tế (2006) (approved by Ministry of Health of Viet Nam issued in compliance with STCW convertion, 1978 as amended Section A-1</w:t>
            </w:r>
            <w:r w:rsidRPr="00430C3E" w:rsidR="00C268CF">
              <w:rPr>
                <w:rFonts w:ascii="Arial" w:hAnsi="Arial" w:cs="Arial"/>
                <w:i/>
                <w:sz w:val="12"/>
                <w:szCs w:val="12"/>
                <w:lang w:val="en-US"/>
              </w:rPr>
              <w:t>/</w:t>
            </w:r>
            <w:r w:rsidRPr="00430C3E">
              <w:rPr>
                <w:rFonts w:ascii="Arial" w:hAnsi="Arial" w:cs="Arial"/>
                <w:i/>
                <w:sz w:val="12"/>
                <w:szCs w:val="12"/>
                <w:lang w:val="en-US"/>
              </w:rPr>
              <w:t xml:space="preserve">19 </w:t>
            </w:r>
            <w:r w:rsidRPr="00430C3E" w:rsidR="00430C3E">
              <w:rPr>
                <w:rFonts w:ascii="Arial" w:hAnsi="Arial" w:cs="Arial"/>
                <w:i/>
                <w:sz w:val="12"/>
                <w:szCs w:val="12"/>
                <w:lang w:val="en-US"/>
              </w:rPr>
              <w:t>Paragraph</w:t>
            </w:r>
            <w:r w:rsidRPr="00430C3E">
              <w:rPr>
                <w:rFonts w:ascii="Arial" w:hAnsi="Arial" w:cs="Arial"/>
                <w:i/>
                <w:sz w:val="12"/>
                <w:szCs w:val="12"/>
                <w:lang w:val="en-US"/>
              </w:rPr>
              <w:t xml:space="preserve"> 7 and Maritime Labour Convention (MLC 2006)</w:t>
            </w:r>
          </w:p>
        </w:tc>
        <w:tc>
          <w:tcPr>
            <w:tcW w:w="1220" w:type="dxa"/>
            <w:gridSpan w:val="5"/>
            <w:vMerge/>
          </w:tcPr>
          <w:p w:rsidR="0078617A" w:rsidRPr="00430C3E" w:rsidP="007C486E">
            <w:pPr>
              <w:spacing w:before="120"/>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9" w:type="dxa"/>
            <w:gridSpan w:val="5"/>
          </w:tcPr>
          <w:p w:rsidR="004F70B7" w:rsidRPr="00430C3E" w:rsidP="007C486E">
            <w:pPr>
              <w:spacing w:before="120"/>
              <w:rPr>
                <w:rFonts w:ascii="Arial" w:hAnsi="Arial" w:cs="Arial"/>
                <w:i/>
                <w:sz w:val="12"/>
                <w:szCs w:val="12"/>
                <w:u w:val="single"/>
                <w:lang w:val="en-US"/>
              </w:rPr>
            </w:pPr>
            <w:r w:rsidRPr="00430C3E" w:rsidR="00B36640">
              <w:rPr>
                <w:rFonts w:ascii="Arial" w:hAnsi="Arial" w:cs="Arial"/>
                <w:sz w:val="12"/>
                <w:szCs w:val="12"/>
                <w:lang w:val="en-US"/>
              </w:rPr>
              <w:t>Tên họ</w:t>
            </w:r>
            <w:r w:rsidRPr="00430C3E" w:rsidR="00B36640">
              <w:rPr>
                <w:rFonts w:ascii="Arial" w:hAnsi="Arial" w:cs="Arial"/>
                <w:i/>
                <w:sz w:val="12"/>
                <w:szCs w:val="12"/>
                <w:u w:val="single"/>
                <w:lang w:val="en-US"/>
              </w:rPr>
              <w:br/>
            </w:r>
            <w:r w:rsidRPr="00430C3E" w:rsidR="00B36640">
              <w:rPr>
                <w:rFonts w:ascii="Arial" w:hAnsi="Arial" w:cs="Arial"/>
                <w:i/>
                <w:sz w:val="12"/>
                <w:szCs w:val="12"/>
                <w:lang w:val="en-US"/>
              </w:rPr>
              <w:t>(Surname</w:t>
            </w:r>
            <w:r w:rsidRPr="00430C3E" w:rsidR="00C268CF">
              <w:rPr>
                <w:rFonts w:ascii="Arial" w:hAnsi="Arial" w:cs="Arial"/>
                <w:i/>
                <w:sz w:val="12"/>
                <w:szCs w:val="12"/>
                <w:lang w:val="en-US"/>
              </w:rPr>
              <w:t>/</w:t>
            </w:r>
            <w:r w:rsidRPr="00430C3E" w:rsidR="00B36640">
              <w:rPr>
                <w:rFonts w:ascii="Arial" w:hAnsi="Arial" w:cs="Arial"/>
                <w:i/>
                <w:sz w:val="12"/>
                <w:szCs w:val="12"/>
                <w:lang w:val="en-US"/>
              </w:rPr>
              <w:t>last name)</w:t>
            </w:r>
          </w:p>
        </w:tc>
        <w:tc>
          <w:tcPr>
            <w:tcW w:w="3411" w:type="dxa"/>
            <w:gridSpan w:val="9"/>
          </w:tcPr>
          <w:p w:rsidR="004F70B7" w:rsidRPr="00430C3E" w:rsidP="007C486E">
            <w:pPr>
              <w:spacing w:before="120"/>
              <w:rPr>
                <w:rFonts w:ascii="Arial" w:hAnsi="Arial" w:cs="Arial"/>
                <w:i/>
                <w:sz w:val="12"/>
                <w:szCs w:val="12"/>
                <w:lang w:val="en-US"/>
              </w:rPr>
            </w:pPr>
            <w:r w:rsidRPr="00430C3E" w:rsidR="00B36640">
              <w:rPr>
                <w:rFonts w:ascii="Arial" w:hAnsi="Arial" w:cs="Arial"/>
                <w:sz w:val="12"/>
                <w:szCs w:val="12"/>
                <w:lang w:val="en-US"/>
              </w:rPr>
              <w:t>Tên riêng</w:t>
              <w:br/>
            </w:r>
            <w:r w:rsidRPr="00430C3E" w:rsidR="00B36640">
              <w:rPr>
                <w:rFonts w:ascii="Arial" w:hAnsi="Arial" w:cs="Arial"/>
                <w:i/>
                <w:sz w:val="12"/>
                <w:szCs w:val="12"/>
                <w:lang w:val="en-US"/>
              </w:rPr>
              <w:t>(Given name)</w:t>
            </w:r>
          </w:p>
        </w:tc>
        <w:tc>
          <w:tcPr>
            <w:tcW w:w="2362" w:type="dxa"/>
            <w:gridSpan w:val="9"/>
          </w:tcPr>
          <w:p w:rsidR="004F70B7" w:rsidRPr="00430C3E" w:rsidP="007C486E">
            <w:pPr>
              <w:spacing w:before="120"/>
              <w:rPr>
                <w:rFonts w:ascii="Arial" w:hAnsi="Arial" w:cs="Arial"/>
                <w:i/>
                <w:sz w:val="12"/>
                <w:szCs w:val="12"/>
                <w:lang w:val="en-US"/>
              </w:rPr>
            </w:pPr>
            <w:r w:rsidRPr="00430C3E" w:rsidR="00B36640">
              <w:rPr>
                <w:rFonts w:ascii="Arial" w:hAnsi="Arial" w:cs="Arial"/>
                <w:sz w:val="12"/>
                <w:szCs w:val="12"/>
                <w:lang w:val="en-US"/>
              </w:rPr>
              <w:t>Tên đệm</w:t>
              <w:br/>
            </w:r>
            <w:r w:rsidRPr="00430C3E" w:rsidR="00B36640">
              <w:rPr>
                <w:rFonts w:ascii="Arial" w:hAnsi="Arial" w:cs="Arial"/>
                <w:i/>
                <w:sz w:val="12"/>
                <w:szCs w:val="12"/>
                <w:lang w:val="en-US"/>
              </w:rPr>
              <w:t>(Middle name)</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9" w:type="dxa"/>
            <w:gridSpan w:val="5"/>
          </w:tcPr>
          <w:p w:rsidR="00B36640" w:rsidRPr="00430C3E" w:rsidP="007C486E">
            <w:pPr>
              <w:spacing w:before="120"/>
              <w:rPr>
                <w:rFonts w:ascii="Arial" w:hAnsi="Arial" w:cs="Arial"/>
                <w:i/>
                <w:sz w:val="12"/>
                <w:szCs w:val="12"/>
                <w:lang w:val="en-US"/>
              </w:rPr>
            </w:pPr>
            <w:r w:rsidRPr="00430C3E" w:rsidR="007B30DC">
              <w:rPr>
                <w:rFonts w:ascii="Arial" w:hAnsi="Arial" w:cs="Arial"/>
                <w:sz w:val="12"/>
                <w:szCs w:val="12"/>
                <w:lang w:val="en-US"/>
              </w:rPr>
              <w:t>Ngày tháng năm sinh</w:t>
              <w:br/>
            </w:r>
            <w:r w:rsidRPr="00430C3E" w:rsidR="007B30DC">
              <w:rPr>
                <w:rFonts w:ascii="Arial" w:hAnsi="Arial" w:cs="Arial"/>
                <w:i/>
                <w:sz w:val="12"/>
                <w:szCs w:val="12"/>
                <w:lang w:val="en-US"/>
              </w:rPr>
              <w:t>(Date of birth (dd</w:t>
            </w:r>
            <w:r w:rsidRPr="00430C3E" w:rsidR="00C268CF">
              <w:rPr>
                <w:rFonts w:ascii="Arial" w:hAnsi="Arial" w:cs="Arial"/>
                <w:i/>
                <w:sz w:val="12"/>
                <w:szCs w:val="12"/>
                <w:lang w:val="en-US"/>
              </w:rPr>
              <w:t>/</w:t>
            </w:r>
            <w:r w:rsidRPr="00430C3E" w:rsidR="007B30DC">
              <w:rPr>
                <w:rFonts w:ascii="Arial" w:hAnsi="Arial" w:cs="Arial"/>
                <w:i/>
                <w:sz w:val="12"/>
                <w:szCs w:val="12"/>
                <w:lang w:val="en-US"/>
              </w:rPr>
              <w:t>mm</w:t>
            </w:r>
            <w:r w:rsidRPr="00430C3E" w:rsidR="00C268CF">
              <w:rPr>
                <w:rFonts w:ascii="Arial" w:hAnsi="Arial" w:cs="Arial"/>
                <w:i/>
                <w:sz w:val="12"/>
                <w:szCs w:val="12"/>
                <w:lang w:val="en-US"/>
              </w:rPr>
              <w:t>/</w:t>
            </w:r>
            <w:r w:rsidRPr="00430C3E" w:rsidR="007B30DC">
              <w:rPr>
                <w:rFonts w:ascii="Arial" w:hAnsi="Arial" w:cs="Arial"/>
                <w:i/>
                <w:sz w:val="12"/>
                <w:szCs w:val="12"/>
                <w:lang w:val="en-US"/>
              </w:rPr>
              <w:t>yyyy)</w:t>
            </w:r>
          </w:p>
        </w:tc>
        <w:tc>
          <w:tcPr>
            <w:tcW w:w="4553" w:type="dxa"/>
            <w:gridSpan w:val="13"/>
          </w:tcPr>
          <w:p w:rsidR="00B36640" w:rsidRPr="00430C3E" w:rsidP="007C486E">
            <w:pPr>
              <w:spacing w:before="120"/>
              <w:rPr>
                <w:rFonts w:ascii="Arial" w:hAnsi="Arial" w:cs="Arial"/>
                <w:i/>
                <w:sz w:val="12"/>
                <w:szCs w:val="12"/>
                <w:lang w:val="en-US"/>
              </w:rPr>
            </w:pPr>
            <w:r w:rsidRPr="00430C3E" w:rsidR="007B30DC">
              <w:rPr>
                <w:rFonts w:ascii="Arial" w:hAnsi="Arial" w:cs="Arial"/>
                <w:sz w:val="12"/>
                <w:szCs w:val="12"/>
                <w:lang w:val="en-US"/>
              </w:rPr>
              <w:t xml:space="preserve">Nơi sinh </w:t>
              <w:br/>
            </w:r>
            <w:r w:rsidRPr="00430C3E" w:rsidR="007B30DC">
              <w:rPr>
                <w:rFonts w:ascii="Arial" w:hAnsi="Arial" w:cs="Arial"/>
                <w:i/>
                <w:sz w:val="12"/>
                <w:szCs w:val="12"/>
                <w:lang w:val="en-US"/>
              </w:rPr>
              <w:t>(Place of birth)</w:t>
            </w:r>
          </w:p>
        </w:tc>
        <w:tc>
          <w:tcPr>
            <w:tcW w:w="1220" w:type="dxa"/>
            <w:gridSpan w:val="5"/>
          </w:tcPr>
          <w:p w:rsidR="00B36640" w:rsidRPr="00430C3E" w:rsidP="007C486E">
            <w:pPr>
              <w:spacing w:before="120"/>
              <w:rPr>
                <w:rFonts w:ascii="Arial" w:hAnsi="Arial" w:cs="Arial"/>
                <w:i/>
                <w:sz w:val="12"/>
                <w:szCs w:val="12"/>
                <w:lang w:val="en-US"/>
              </w:rPr>
            </w:pPr>
            <w:r w:rsidRPr="00430C3E" w:rsidR="007B30DC">
              <w:rPr>
                <w:rFonts w:ascii="Arial" w:hAnsi="Arial" w:cs="Arial"/>
                <w:sz w:val="12"/>
                <w:szCs w:val="12"/>
                <w:lang w:val="en-US"/>
              </w:rPr>
              <w:t xml:space="preserve">Giới tính </w:t>
              <w:br/>
            </w:r>
            <w:r w:rsidRPr="00430C3E" w:rsidR="007B30DC">
              <w:rPr>
                <w:rFonts w:ascii="Arial" w:hAnsi="Arial" w:cs="Arial"/>
                <w:i/>
                <w:sz w:val="12"/>
                <w:szCs w:val="12"/>
                <w:lang w:val="en-US"/>
              </w:rPr>
              <w:t>(Gender)</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9" w:type="dxa"/>
            <w:gridSpan w:val="5"/>
          </w:tcPr>
          <w:p w:rsidR="007B30DC" w:rsidRPr="00430C3E" w:rsidP="007C486E">
            <w:pPr>
              <w:spacing w:before="120"/>
              <w:rPr>
                <w:rFonts w:ascii="Arial" w:hAnsi="Arial" w:cs="Arial"/>
                <w:i/>
                <w:sz w:val="12"/>
                <w:szCs w:val="12"/>
                <w:lang w:val="en-US"/>
              </w:rPr>
            </w:pPr>
            <w:r w:rsidRPr="00430C3E">
              <w:rPr>
                <w:rFonts w:ascii="Arial" w:hAnsi="Arial" w:cs="Arial"/>
                <w:sz w:val="12"/>
                <w:szCs w:val="12"/>
                <w:lang w:val="en-US"/>
              </w:rPr>
              <w:t>Tình trạng hôn nhân</w:t>
              <w:br/>
            </w:r>
            <w:r w:rsidRPr="00430C3E">
              <w:rPr>
                <w:rFonts w:ascii="Arial" w:hAnsi="Arial" w:cs="Arial"/>
                <w:i/>
                <w:sz w:val="12"/>
                <w:szCs w:val="12"/>
                <w:lang w:val="en-US"/>
              </w:rPr>
              <w:t>(Marital status)</w:t>
            </w:r>
          </w:p>
        </w:tc>
        <w:tc>
          <w:tcPr>
            <w:tcW w:w="3411" w:type="dxa"/>
            <w:gridSpan w:val="9"/>
          </w:tcPr>
          <w:p w:rsidR="007B30DC" w:rsidRPr="00430C3E" w:rsidP="007C486E">
            <w:pPr>
              <w:spacing w:before="120"/>
              <w:rPr>
                <w:rFonts w:ascii="Arial" w:hAnsi="Arial" w:cs="Arial"/>
                <w:i/>
                <w:sz w:val="12"/>
                <w:szCs w:val="12"/>
                <w:lang w:val="en-US"/>
              </w:rPr>
            </w:pPr>
            <w:r w:rsidRPr="00430C3E">
              <w:rPr>
                <w:rFonts w:ascii="Arial" w:hAnsi="Arial" w:cs="Arial"/>
                <w:sz w:val="12"/>
                <w:szCs w:val="12"/>
                <w:lang w:val="en-US"/>
              </w:rPr>
              <w:t>Quốc tịch</w:t>
              <w:br/>
            </w:r>
            <w:r w:rsidRPr="00430C3E">
              <w:rPr>
                <w:rFonts w:ascii="Arial" w:hAnsi="Arial" w:cs="Arial"/>
                <w:i/>
                <w:sz w:val="12"/>
                <w:szCs w:val="12"/>
                <w:lang w:val="en-US"/>
              </w:rPr>
              <w:t>(Nationality)</w:t>
            </w:r>
          </w:p>
        </w:tc>
        <w:tc>
          <w:tcPr>
            <w:tcW w:w="1142" w:type="dxa"/>
            <w:gridSpan w:val="4"/>
          </w:tcPr>
          <w:p w:rsidR="007B30DC" w:rsidRPr="00430C3E" w:rsidP="007C486E">
            <w:pPr>
              <w:spacing w:before="120"/>
              <w:rPr>
                <w:rFonts w:ascii="Arial" w:hAnsi="Arial" w:cs="Arial"/>
                <w:i/>
                <w:sz w:val="12"/>
                <w:szCs w:val="12"/>
                <w:lang w:val="en-US"/>
              </w:rPr>
            </w:pPr>
            <w:r w:rsidRPr="00430C3E">
              <w:rPr>
                <w:rFonts w:ascii="Arial" w:hAnsi="Arial" w:cs="Arial"/>
                <w:sz w:val="12"/>
                <w:szCs w:val="12"/>
                <w:lang w:val="en-US"/>
              </w:rPr>
              <w:t>Chiều cao</w:t>
            </w:r>
            <w:r w:rsidRPr="00430C3E" w:rsidR="00ED2222">
              <w:rPr>
                <w:rFonts w:ascii="Arial" w:hAnsi="Arial" w:cs="Arial"/>
                <w:sz w:val="12"/>
                <w:szCs w:val="12"/>
                <w:lang w:val="en-US"/>
              </w:rPr>
              <w:br/>
            </w:r>
            <w:r w:rsidRPr="00430C3E" w:rsidR="00ED2222">
              <w:rPr>
                <w:rFonts w:ascii="Arial" w:hAnsi="Arial" w:cs="Arial"/>
                <w:i/>
                <w:sz w:val="12"/>
                <w:szCs w:val="12"/>
                <w:lang w:val="en-US"/>
              </w:rPr>
              <w:t>(Height)</w:t>
            </w:r>
          </w:p>
        </w:tc>
        <w:tc>
          <w:tcPr>
            <w:tcW w:w="1220" w:type="dxa"/>
            <w:gridSpan w:val="5"/>
          </w:tcPr>
          <w:p w:rsidR="007B30DC" w:rsidRPr="00430C3E" w:rsidP="007C486E">
            <w:pPr>
              <w:spacing w:before="120"/>
              <w:rPr>
                <w:rFonts w:ascii="Arial" w:hAnsi="Arial" w:cs="Arial"/>
                <w:i/>
                <w:sz w:val="12"/>
                <w:szCs w:val="12"/>
                <w:lang w:val="en-US"/>
              </w:rPr>
            </w:pPr>
            <w:r w:rsidRPr="00430C3E" w:rsidR="00ED2222">
              <w:rPr>
                <w:rFonts w:ascii="Arial" w:hAnsi="Arial" w:cs="Arial"/>
                <w:sz w:val="12"/>
                <w:szCs w:val="12"/>
                <w:lang w:val="en-US"/>
              </w:rPr>
              <w:t>Cân nặng</w:t>
              <w:br/>
            </w:r>
            <w:r w:rsidRPr="00430C3E" w:rsidR="00ED2222">
              <w:rPr>
                <w:rFonts w:ascii="Arial" w:hAnsi="Arial" w:cs="Arial"/>
                <w:i/>
                <w:sz w:val="12"/>
                <w:szCs w:val="12"/>
                <w:lang w:val="en-US"/>
              </w:rPr>
              <w:t>(Weight)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B174C1" w:rsidRPr="00430C3E" w:rsidP="007C486E">
            <w:pPr>
              <w:spacing w:before="120"/>
              <w:rPr>
                <w:rFonts w:ascii="Arial" w:hAnsi="Arial" w:cs="Arial"/>
                <w:sz w:val="12"/>
                <w:szCs w:val="12"/>
                <w:lang w:val="en-US"/>
              </w:rPr>
            </w:pPr>
            <w:r w:rsidRPr="00430C3E">
              <w:rPr>
                <w:rFonts w:ascii="Arial" w:hAnsi="Arial" w:cs="Arial"/>
                <w:sz w:val="12"/>
                <w:szCs w:val="12"/>
                <w:lang w:val="en-US"/>
              </w:rPr>
              <w:t xml:space="preserve">Địa chỉ </w:t>
            </w:r>
            <w:r w:rsidRPr="00430C3E">
              <w:rPr>
                <w:rFonts w:ascii="Arial" w:hAnsi="Arial" w:cs="Arial"/>
                <w:i/>
                <w:sz w:val="12"/>
                <w:szCs w:val="12"/>
                <w:lang w:val="en-US"/>
              </w:rPr>
              <w:t xml:space="preserve">(Address (apt, street, city): </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B174C1" w:rsidRPr="00430C3E" w:rsidP="007C486E">
            <w:pPr>
              <w:spacing w:before="120"/>
              <w:rPr>
                <w:rFonts w:ascii="Arial" w:hAnsi="Arial" w:cs="Arial"/>
                <w:i/>
                <w:sz w:val="12"/>
                <w:szCs w:val="12"/>
                <w:lang w:val="en-US"/>
              </w:rPr>
            </w:pPr>
            <w:r w:rsidRPr="00430C3E">
              <w:rPr>
                <w:rFonts w:ascii="Arial" w:hAnsi="Arial" w:cs="Arial"/>
                <w:sz w:val="12"/>
                <w:szCs w:val="12"/>
                <w:lang w:val="en-US"/>
              </w:rPr>
              <w:t>Số hộ chiếu</w:t>
            </w:r>
            <w:r w:rsidRPr="00430C3E" w:rsidR="00C268CF">
              <w:rPr>
                <w:rFonts w:ascii="Arial" w:hAnsi="Arial" w:cs="Arial"/>
                <w:sz w:val="12"/>
                <w:szCs w:val="12"/>
                <w:lang w:val="en-US"/>
              </w:rPr>
              <w:t>/</w:t>
            </w:r>
            <w:r w:rsidRPr="00430C3E">
              <w:rPr>
                <w:rFonts w:ascii="Arial" w:hAnsi="Arial" w:cs="Arial"/>
                <w:sz w:val="12"/>
                <w:szCs w:val="12"/>
                <w:lang w:val="en-US"/>
              </w:rPr>
              <w:t xml:space="preserve">Sổ thuyền viên </w:t>
            </w:r>
            <w:r w:rsidRPr="00430C3E">
              <w:rPr>
                <w:rFonts w:ascii="Arial" w:hAnsi="Arial" w:cs="Arial"/>
                <w:i/>
                <w:sz w:val="12"/>
                <w:szCs w:val="12"/>
                <w:lang w:val="en-US"/>
              </w:rPr>
              <w:t>(Passport no</w:t>
            </w:r>
            <w:r w:rsidRPr="00430C3E" w:rsidR="00C268CF">
              <w:rPr>
                <w:rFonts w:ascii="Arial" w:hAnsi="Arial" w:cs="Arial"/>
                <w:i/>
                <w:sz w:val="12"/>
                <w:szCs w:val="12"/>
                <w:lang w:val="en-US"/>
              </w:rPr>
              <w:t>/</w:t>
            </w:r>
            <w:r w:rsidRPr="00430C3E">
              <w:rPr>
                <w:rFonts w:ascii="Arial" w:hAnsi="Arial" w:cs="Arial"/>
                <w:i/>
                <w:sz w:val="12"/>
                <w:szCs w:val="12"/>
                <w:lang w:val="en-US"/>
              </w:rPr>
              <w:t>seamen’s book)</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Borders>
              <w:bottom w:val="single" w:sz="4" w:space="0" w:color="auto"/>
            </w:tcBorders>
          </w:tcPr>
          <w:p w:rsidR="00B174C1"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Khám sức khỏe cho vị trí làm việc </w:t>
            </w:r>
            <w:r w:rsidRPr="00430C3E" w:rsidR="00D55D4B">
              <w:rPr>
                <w:rFonts w:ascii="Arial" w:hAnsi="Arial" w:cs="Arial"/>
                <w:i/>
                <w:sz w:val="12"/>
                <w:szCs w:val="12"/>
                <w:lang w:val="en-US"/>
              </w:rPr>
              <w:t>(E</w:t>
            </w:r>
            <w:r w:rsidRPr="00430C3E">
              <w:rPr>
                <w:rFonts w:ascii="Arial" w:hAnsi="Arial" w:cs="Arial"/>
                <w:i/>
                <w:sz w:val="12"/>
                <w:szCs w:val="12"/>
                <w:lang w:val="en-US"/>
              </w:rPr>
              <w:t>xamination of duty as)</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485" w:type="dxa"/>
            <w:tcBorders>
              <w:bottom w:val="nil"/>
              <w:right w:val="nil"/>
            </w:tcBorders>
          </w:tcPr>
          <w:p w:rsidR="00C61793"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Thuyền trưởng </w:t>
              <w:br/>
              <w:t>(</w:t>
            </w:r>
            <w:r w:rsidRPr="00430C3E">
              <w:rPr>
                <w:rFonts w:ascii="Arial" w:hAnsi="Arial" w:cs="Arial"/>
                <w:i/>
                <w:sz w:val="12"/>
                <w:szCs w:val="12"/>
                <w:lang w:val="en-US"/>
              </w:rPr>
              <w:t>Master)</w:t>
            </w:r>
          </w:p>
        </w:tc>
        <w:tc>
          <w:tcPr>
            <w:tcW w:w="515" w:type="dxa"/>
            <w:gridSpan w:val="2"/>
            <w:tcBorders>
              <w:left w:val="nil"/>
              <w:bottom w:val="nil"/>
            </w:tcBorders>
          </w:tcPr>
          <w:p w:rsidR="00C61793"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080" w:type="dxa"/>
            <w:gridSpan w:val="3"/>
            <w:tcBorders>
              <w:bottom w:val="nil"/>
              <w:right w:val="nil"/>
            </w:tcBorders>
          </w:tcPr>
          <w:p w:rsidR="00C61793" w:rsidRPr="00430C3E" w:rsidP="007C486E">
            <w:pPr>
              <w:spacing w:before="120"/>
              <w:rPr>
                <w:rFonts w:ascii="Arial" w:hAnsi="Arial" w:cs="Arial"/>
                <w:i/>
                <w:sz w:val="12"/>
                <w:szCs w:val="12"/>
                <w:u w:val="single"/>
                <w:lang w:val="en-US"/>
              </w:rPr>
            </w:pPr>
            <w:r w:rsidRPr="00430C3E">
              <w:rPr>
                <w:rFonts w:ascii="Arial" w:hAnsi="Arial" w:cs="Arial"/>
                <w:sz w:val="12"/>
                <w:szCs w:val="12"/>
                <w:lang w:val="en-US"/>
              </w:rPr>
              <w:t xml:space="preserve">Sỹ quan radio </w:t>
              <w:br/>
            </w:r>
            <w:r w:rsidRPr="00430C3E">
              <w:rPr>
                <w:rFonts w:ascii="Arial" w:hAnsi="Arial" w:cs="Arial"/>
                <w:i/>
                <w:sz w:val="12"/>
                <w:szCs w:val="12"/>
                <w:lang w:val="en-US"/>
              </w:rPr>
              <w:t>(Radio officer)</w:t>
            </w:r>
          </w:p>
        </w:tc>
        <w:tc>
          <w:tcPr>
            <w:tcW w:w="471" w:type="dxa"/>
            <w:gridSpan w:val="2"/>
            <w:tcBorders>
              <w:left w:val="nil"/>
              <w:bottom w:val="nil"/>
            </w:tcBorders>
          </w:tcPr>
          <w:p w:rsidR="00C61793"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584" w:type="dxa"/>
            <w:gridSpan w:val="3"/>
            <w:tcBorders>
              <w:bottom w:val="nil"/>
              <w:right w:val="nil"/>
            </w:tcBorders>
          </w:tcPr>
          <w:p w:rsidR="00C61793"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Nhân viên phục vụ </w:t>
              <w:br/>
              <w:t>(</w:t>
            </w:r>
            <w:r w:rsidRPr="00430C3E">
              <w:rPr>
                <w:rFonts w:ascii="Arial" w:hAnsi="Arial" w:cs="Arial"/>
                <w:i/>
                <w:sz w:val="12"/>
                <w:szCs w:val="12"/>
                <w:lang w:val="en-US"/>
              </w:rPr>
              <w:t>Catering service)</w:t>
            </w:r>
          </w:p>
        </w:tc>
        <w:tc>
          <w:tcPr>
            <w:tcW w:w="515" w:type="dxa"/>
            <w:gridSpan w:val="2"/>
            <w:tcBorders>
              <w:left w:val="nil"/>
              <w:bottom w:val="nil"/>
            </w:tcBorders>
          </w:tcPr>
          <w:p w:rsidR="00C61793"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2745" w:type="dxa"/>
            <w:gridSpan w:val="9"/>
            <w:tcBorders>
              <w:bottom w:val="nil"/>
            </w:tcBorders>
          </w:tcPr>
          <w:p w:rsidR="00C61793" w:rsidRPr="00430C3E" w:rsidP="007C486E">
            <w:pPr>
              <w:spacing w:before="120"/>
              <w:jc w:val="center"/>
              <w:rPr>
                <w:rFonts w:ascii="Arial" w:hAnsi="Arial" w:cs="Arial"/>
                <w:b/>
                <w:sz w:val="12"/>
                <w:szCs w:val="12"/>
                <w:lang w:val="en-US"/>
              </w:rPr>
            </w:pPr>
            <w:r w:rsidRPr="00430C3E">
              <w:rPr>
                <w:rFonts w:ascii="Arial" w:hAnsi="Arial" w:cs="Arial"/>
                <w:b/>
                <w:sz w:val="12"/>
                <w:szCs w:val="12"/>
                <w:lang w:val="en-US"/>
              </w:rPr>
              <w:t xml:space="preserve">Rating as part of the navigation watch </w:t>
              <w:br/>
              <w:t>(Chức danh khác)</w:t>
            </w:r>
          </w:p>
        </w:tc>
        <w:tc>
          <w:tcPr>
            <w:tcW w:w="337" w:type="dxa"/>
            <w:tcBorders>
              <w:bottom w:val="nil"/>
            </w:tcBorders>
          </w:tcPr>
          <w:p w:rsidR="00C61793"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485" w:type="dxa"/>
            <w:tcBorders>
              <w:top w:val="nil"/>
              <w:right w:val="nil"/>
            </w:tcBorders>
          </w:tcPr>
          <w:p w:rsidR="00C61793" w:rsidRPr="00430C3E" w:rsidP="007C486E">
            <w:pPr>
              <w:spacing w:before="120"/>
              <w:rPr>
                <w:rFonts w:ascii="Arial" w:hAnsi="Arial" w:cs="Arial"/>
                <w:i/>
                <w:sz w:val="12"/>
                <w:szCs w:val="12"/>
                <w:lang w:val="en-US"/>
              </w:rPr>
            </w:pPr>
            <w:r w:rsidRPr="00430C3E" w:rsidR="0044487B">
              <w:rPr>
                <w:rFonts w:ascii="Arial" w:hAnsi="Arial" w:cs="Arial"/>
                <w:sz w:val="12"/>
                <w:szCs w:val="12"/>
                <w:lang w:val="en-US"/>
              </w:rPr>
              <w:t xml:space="preserve">Sỹ quan boong </w:t>
              <w:br/>
            </w:r>
            <w:r w:rsidRPr="00430C3E" w:rsidR="0044487B">
              <w:rPr>
                <w:rFonts w:ascii="Arial" w:hAnsi="Arial" w:cs="Arial"/>
                <w:i/>
                <w:sz w:val="12"/>
                <w:szCs w:val="12"/>
                <w:lang w:val="en-US"/>
              </w:rPr>
              <w:t>(Deck officer)</w:t>
            </w:r>
          </w:p>
        </w:tc>
        <w:tc>
          <w:tcPr>
            <w:tcW w:w="515" w:type="dxa"/>
            <w:gridSpan w:val="2"/>
            <w:tcBorders>
              <w:top w:val="nil"/>
              <w:left w:val="nil"/>
            </w:tcBorders>
          </w:tcPr>
          <w:p w:rsidR="00C61793" w:rsidRPr="00430C3E" w:rsidP="007C486E">
            <w:pPr>
              <w:spacing w:before="120"/>
              <w:rPr>
                <w:rFonts w:ascii="Arial" w:hAnsi="Arial" w:cs="Arial"/>
                <w:sz w:val="12"/>
                <w:szCs w:val="12"/>
                <w:lang w:val="en-US"/>
              </w:rPr>
            </w:pPr>
            <w:r w:rsidRPr="00430C3E" w:rsidR="0044487B">
              <w:rPr>
                <w:rFonts w:ascii="Arial" w:hAnsi="Arial" w:cs="Arial"/>
                <w:sz w:val="12"/>
                <w:szCs w:val="12"/>
                <w:lang w:val="en-US"/>
              </w:rPr>
              <w:t>□</w:t>
            </w:r>
          </w:p>
        </w:tc>
        <w:tc>
          <w:tcPr>
            <w:tcW w:w="1080" w:type="dxa"/>
            <w:gridSpan w:val="3"/>
            <w:tcBorders>
              <w:top w:val="nil"/>
              <w:right w:val="nil"/>
            </w:tcBorders>
          </w:tcPr>
          <w:p w:rsidR="00C61793" w:rsidRPr="00430C3E" w:rsidP="007C486E">
            <w:pPr>
              <w:spacing w:before="120"/>
              <w:rPr>
                <w:rFonts w:ascii="Arial" w:hAnsi="Arial" w:cs="Arial"/>
                <w:i/>
                <w:sz w:val="12"/>
                <w:szCs w:val="12"/>
                <w:lang w:val="en-US"/>
              </w:rPr>
            </w:pPr>
            <w:r w:rsidRPr="00430C3E" w:rsidR="0044487B">
              <w:rPr>
                <w:rFonts w:ascii="Arial" w:hAnsi="Arial" w:cs="Arial"/>
                <w:sz w:val="12"/>
                <w:szCs w:val="12"/>
                <w:lang w:val="en-US"/>
              </w:rPr>
              <w:t>Thủy thủ</w:t>
              <w:br/>
            </w:r>
            <w:r w:rsidRPr="00430C3E" w:rsidR="0044487B">
              <w:rPr>
                <w:rFonts w:ascii="Arial" w:hAnsi="Arial" w:cs="Arial"/>
                <w:i/>
                <w:sz w:val="12"/>
                <w:szCs w:val="12"/>
                <w:lang w:val="en-US"/>
              </w:rPr>
              <w:t>(Rating)</w:t>
            </w:r>
          </w:p>
        </w:tc>
        <w:tc>
          <w:tcPr>
            <w:tcW w:w="471" w:type="dxa"/>
            <w:gridSpan w:val="2"/>
            <w:tcBorders>
              <w:top w:val="nil"/>
              <w:left w:val="nil"/>
            </w:tcBorders>
          </w:tcPr>
          <w:p w:rsidR="00C61793" w:rsidRPr="00430C3E" w:rsidP="007C486E">
            <w:pPr>
              <w:spacing w:before="120"/>
              <w:rPr>
                <w:rFonts w:ascii="Arial" w:hAnsi="Arial" w:cs="Arial"/>
                <w:sz w:val="12"/>
                <w:szCs w:val="12"/>
                <w:lang w:val="en-US"/>
              </w:rPr>
            </w:pPr>
            <w:r w:rsidRPr="00430C3E" w:rsidR="0044487B">
              <w:rPr>
                <w:rFonts w:ascii="Arial" w:hAnsi="Arial" w:cs="Arial"/>
                <w:sz w:val="12"/>
                <w:szCs w:val="12"/>
                <w:lang w:val="en-US"/>
              </w:rPr>
              <w:t>□</w:t>
            </w:r>
          </w:p>
        </w:tc>
        <w:tc>
          <w:tcPr>
            <w:tcW w:w="1584" w:type="dxa"/>
            <w:gridSpan w:val="3"/>
            <w:tcBorders>
              <w:top w:val="nil"/>
              <w:right w:val="nil"/>
            </w:tcBorders>
          </w:tcPr>
          <w:p w:rsidR="0044487B" w:rsidRPr="00430C3E" w:rsidP="007C486E">
            <w:pPr>
              <w:spacing w:before="120"/>
              <w:rPr>
                <w:rFonts w:ascii="Arial" w:hAnsi="Arial" w:cs="Arial"/>
                <w:i/>
                <w:sz w:val="12"/>
                <w:szCs w:val="12"/>
                <w:lang w:val="en-US"/>
              </w:rPr>
            </w:pPr>
            <w:r w:rsidRPr="00430C3E">
              <w:rPr>
                <w:rFonts w:ascii="Arial" w:hAnsi="Arial" w:cs="Arial"/>
                <w:sz w:val="12"/>
                <w:szCs w:val="12"/>
                <w:lang w:val="en-US"/>
              </w:rPr>
              <w:t>Sỹ quan máy</w:t>
              <w:br/>
            </w:r>
            <w:r w:rsidRPr="00430C3E">
              <w:rPr>
                <w:rFonts w:ascii="Arial" w:hAnsi="Arial" w:cs="Arial"/>
                <w:i/>
                <w:sz w:val="12"/>
                <w:szCs w:val="12"/>
                <w:lang w:val="en-US"/>
              </w:rPr>
              <w:t>(Egineer officer)</w:t>
            </w:r>
          </w:p>
        </w:tc>
        <w:tc>
          <w:tcPr>
            <w:tcW w:w="515" w:type="dxa"/>
            <w:gridSpan w:val="2"/>
            <w:tcBorders>
              <w:top w:val="nil"/>
              <w:left w:val="nil"/>
            </w:tcBorders>
          </w:tcPr>
          <w:p w:rsidR="00C61793" w:rsidRPr="00430C3E" w:rsidP="007C486E">
            <w:pPr>
              <w:spacing w:before="120"/>
              <w:rPr>
                <w:rFonts w:ascii="Arial" w:hAnsi="Arial" w:cs="Arial"/>
                <w:sz w:val="12"/>
                <w:szCs w:val="12"/>
                <w:lang w:val="en-US"/>
              </w:rPr>
            </w:pPr>
            <w:r w:rsidRPr="00430C3E" w:rsidR="0044487B">
              <w:rPr>
                <w:rFonts w:ascii="Arial" w:hAnsi="Arial" w:cs="Arial"/>
                <w:sz w:val="12"/>
                <w:szCs w:val="12"/>
                <w:lang w:val="en-US"/>
              </w:rPr>
              <w:t>□</w:t>
            </w:r>
          </w:p>
        </w:tc>
        <w:tc>
          <w:tcPr>
            <w:tcW w:w="2745" w:type="dxa"/>
            <w:gridSpan w:val="9"/>
            <w:tcBorders>
              <w:top w:val="nil"/>
            </w:tcBorders>
          </w:tcPr>
          <w:p w:rsidR="00C61793" w:rsidRPr="00430C3E" w:rsidP="007C486E">
            <w:pPr>
              <w:spacing w:before="120"/>
              <w:rPr>
                <w:rFonts w:ascii="Arial" w:hAnsi="Arial" w:cs="Arial"/>
                <w:sz w:val="12"/>
                <w:szCs w:val="12"/>
                <w:lang w:val="en-US"/>
              </w:rPr>
            </w:pPr>
          </w:p>
        </w:tc>
        <w:tc>
          <w:tcPr>
            <w:tcW w:w="337" w:type="dxa"/>
            <w:tcBorders>
              <w:top w:val="nil"/>
            </w:tcBorders>
          </w:tcPr>
          <w:p w:rsidR="00C61793" w:rsidRPr="00430C3E" w:rsidP="007C486E">
            <w:pPr>
              <w:spacing w:before="120"/>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C61793" w:rsidRPr="00430C3E" w:rsidP="007C486E">
            <w:pPr>
              <w:spacing w:before="120"/>
              <w:jc w:val="center"/>
              <w:rPr>
                <w:rFonts w:ascii="Arial" w:hAnsi="Arial" w:cs="Arial"/>
                <w:b/>
                <w:i/>
                <w:sz w:val="12"/>
                <w:szCs w:val="12"/>
                <w:lang w:val="en-US"/>
              </w:rPr>
            </w:pPr>
            <w:r w:rsidRPr="00430C3E" w:rsidR="001355A8">
              <w:rPr>
                <w:rFonts w:ascii="Arial" w:hAnsi="Arial" w:cs="Arial"/>
                <w:b/>
                <w:sz w:val="12"/>
                <w:szCs w:val="12"/>
                <w:lang w:val="en-US"/>
              </w:rPr>
              <w:t>KẾT LUẬN CỦA BÁC SĨ CÓ THẨM QUYỀN</w:t>
              <w:br/>
            </w:r>
            <w:r w:rsidRPr="00430C3E" w:rsidR="001355A8">
              <w:rPr>
                <w:rFonts w:ascii="Arial" w:hAnsi="Arial" w:cs="Arial"/>
                <w:b/>
                <w:i/>
                <w:sz w:val="12"/>
                <w:szCs w:val="12"/>
                <w:lang w:val="en-US"/>
              </w:rPr>
              <w:t>(Conclusion of authorized medical specialist)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4E30CF" w:rsidRPr="00430C3E" w:rsidP="007C486E">
            <w:pPr>
              <w:spacing w:before="120"/>
              <w:rPr>
                <w:rFonts w:ascii="Arial" w:hAnsi="Arial" w:cs="Arial"/>
                <w:i/>
                <w:sz w:val="12"/>
                <w:szCs w:val="12"/>
                <w:lang w:val="en-US"/>
              </w:rPr>
            </w:pPr>
            <w:r w:rsidRPr="00430C3E">
              <w:rPr>
                <w:rFonts w:ascii="Arial" w:hAnsi="Arial" w:cs="Arial"/>
                <w:sz w:val="12"/>
                <w:szCs w:val="12"/>
                <w:lang w:val="en-US"/>
              </w:rPr>
              <w:t>Xác nhận các giấy tờ tùy thân đó được xác minh tại nơi khám sức khỏe</w:t>
              <w:br/>
            </w:r>
            <w:r w:rsidRPr="00430C3E">
              <w:rPr>
                <w:rFonts w:ascii="Arial" w:hAnsi="Arial" w:cs="Arial"/>
                <w:i/>
                <w:sz w:val="12"/>
                <w:szCs w:val="12"/>
                <w:lang w:val="en-US"/>
              </w:rPr>
              <w:t>(Confirm</w:t>
            </w:r>
            <w:r w:rsidRPr="00430C3E" w:rsidR="00D55D4B">
              <w:rPr>
                <w:rFonts w:ascii="Arial" w:hAnsi="Arial" w:cs="Arial"/>
                <w:i/>
                <w:sz w:val="12"/>
                <w:szCs w:val="12"/>
                <w:lang w:val="en-US"/>
              </w:rPr>
              <w:t>ation</w:t>
            </w:r>
            <w:r w:rsidRPr="00430C3E">
              <w:rPr>
                <w:rFonts w:ascii="Arial" w:hAnsi="Arial" w:cs="Arial"/>
                <w:i/>
                <w:sz w:val="12"/>
                <w:szCs w:val="12"/>
                <w:lang w:val="en-US"/>
              </w:rPr>
              <w:t xml:space="preserve"> that the documents of identity have verified at the place examination)</w:t>
            </w:r>
          </w:p>
        </w:tc>
        <w:tc>
          <w:tcPr>
            <w:tcW w:w="459" w:type="dxa"/>
            <w:gridSpan w:val="3"/>
            <w:vAlign w:val="center"/>
          </w:tcPr>
          <w:p w:rsidR="004E30CF" w:rsidRPr="00430C3E" w:rsidP="007C486E">
            <w:pPr>
              <w:spacing w:before="120"/>
              <w:jc w:val="center"/>
              <w:rPr>
                <w:rFonts w:ascii="Arial" w:hAnsi="Arial" w:cs="Arial"/>
                <w:sz w:val="12"/>
                <w:szCs w:val="12"/>
                <w:lang w:val="en-US"/>
              </w:rPr>
            </w:pPr>
            <w:r w:rsidRPr="00430C3E" w:rsidR="000B316F">
              <w:rPr>
                <w:rFonts w:ascii="Arial" w:hAnsi="Arial" w:cs="Arial"/>
                <w:sz w:val="12"/>
                <w:szCs w:val="12"/>
                <w:lang w:val="en-US"/>
              </w:rPr>
              <w:t>YES</w:t>
            </w:r>
          </w:p>
        </w:tc>
        <w:tc>
          <w:tcPr>
            <w:tcW w:w="356" w:type="dxa"/>
            <w:vAlign w:val="center"/>
          </w:tcPr>
          <w:p w:rsidR="004E30CF" w:rsidRPr="00430C3E" w:rsidP="007C486E">
            <w:pPr>
              <w:spacing w:before="120"/>
              <w:jc w:val="center"/>
              <w:rPr>
                <w:rFonts w:ascii="Arial" w:hAnsi="Arial" w:cs="Arial"/>
                <w:sz w:val="12"/>
                <w:szCs w:val="12"/>
                <w:lang w:val="en-US"/>
              </w:rPr>
            </w:pPr>
          </w:p>
        </w:tc>
        <w:tc>
          <w:tcPr>
            <w:tcW w:w="396" w:type="dxa"/>
            <w:vAlign w:val="center"/>
          </w:tcPr>
          <w:p w:rsidR="004E30CF" w:rsidRPr="00430C3E" w:rsidP="007C486E">
            <w:pPr>
              <w:spacing w:before="120"/>
              <w:jc w:val="center"/>
              <w:rPr>
                <w:rFonts w:ascii="Arial" w:hAnsi="Arial" w:cs="Arial"/>
                <w:sz w:val="12"/>
                <w:szCs w:val="12"/>
                <w:lang w:val="en-US"/>
              </w:rPr>
            </w:pPr>
            <w:r w:rsidRPr="00430C3E" w:rsidR="000B316F">
              <w:rPr>
                <w:rFonts w:ascii="Arial" w:hAnsi="Arial" w:cs="Arial"/>
                <w:sz w:val="12"/>
                <w:szCs w:val="12"/>
                <w:lang w:val="en-US"/>
              </w:rPr>
              <w:t>NO</w:t>
            </w:r>
          </w:p>
        </w:tc>
        <w:tc>
          <w:tcPr>
            <w:tcW w:w="456" w:type="dxa"/>
            <w:gridSpan w:val="2"/>
            <w:vAlign w:val="center"/>
          </w:tcPr>
          <w:p w:rsidR="004E30C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Thính giác đạt tiêu chuẩn theo STCW, Mụa A-1</w:t>
            </w:r>
            <w:r w:rsidRPr="00430C3E" w:rsidR="00C268CF">
              <w:rPr>
                <w:rFonts w:ascii="Arial" w:hAnsi="Arial" w:cs="Arial"/>
                <w:sz w:val="12"/>
                <w:szCs w:val="12"/>
                <w:lang w:val="en-US"/>
              </w:rPr>
              <w:t>/</w:t>
            </w:r>
            <w:r w:rsidRPr="00430C3E">
              <w:rPr>
                <w:rFonts w:ascii="Arial" w:hAnsi="Arial" w:cs="Arial"/>
                <w:sz w:val="12"/>
                <w:szCs w:val="12"/>
                <w:lang w:val="en-US"/>
              </w:rPr>
              <w:t xml:space="preserve">9 </w:t>
              <w:br/>
            </w:r>
            <w:r w:rsidRPr="00430C3E">
              <w:rPr>
                <w:rFonts w:ascii="Arial" w:hAnsi="Arial" w:cs="Arial"/>
                <w:i/>
                <w:sz w:val="12"/>
                <w:szCs w:val="12"/>
                <w:lang w:val="en-US"/>
              </w:rPr>
              <w:t>(Hearing meets standards in STCW code, section a-1</w:t>
            </w:r>
            <w:r w:rsidRPr="00430C3E" w:rsidR="00C268CF">
              <w:rPr>
                <w:rFonts w:ascii="Arial" w:hAnsi="Arial" w:cs="Arial"/>
                <w:i/>
                <w:sz w:val="12"/>
                <w:szCs w:val="12"/>
                <w:lang w:val="en-US"/>
              </w:rPr>
              <w:t>/</w:t>
            </w:r>
            <w:r w:rsidRPr="00430C3E">
              <w:rPr>
                <w:rFonts w:ascii="Arial" w:hAnsi="Arial" w:cs="Arial"/>
                <w:i/>
                <w:sz w:val="12"/>
                <w:szCs w:val="12"/>
                <w:lang w:val="en-US"/>
              </w:rPr>
              <w:t>9)</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Thính giác không có máy trợ thính thỏa mãn yêu cầu STCW, </w:t>
            </w:r>
            <w:r w:rsidRPr="00430C3E" w:rsidR="00430C3E">
              <w:rPr>
                <w:rFonts w:ascii="Arial" w:hAnsi="Arial" w:cs="Arial"/>
                <w:sz w:val="12"/>
                <w:szCs w:val="12"/>
                <w:lang w:val="en-US"/>
              </w:rPr>
              <w:t>mục</w:t>
            </w:r>
            <w:r w:rsidRPr="00430C3E">
              <w:rPr>
                <w:rFonts w:ascii="Arial" w:hAnsi="Arial" w:cs="Arial"/>
                <w:sz w:val="12"/>
                <w:szCs w:val="12"/>
                <w:lang w:val="en-US"/>
              </w:rPr>
              <w:t xml:space="preserve"> A-1</w:t>
            </w:r>
            <w:r w:rsidRPr="00430C3E" w:rsidR="00C268CF">
              <w:rPr>
                <w:rFonts w:ascii="Arial" w:hAnsi="Arial" w:cs="Arial"/>
                <w:sz w:val="12"/>
                <w:szCs w:val="12"/>
                <w:lang w:val="en-US"/>
              </w:rPr>
              <w:t>/</w:t>
            </w:r>
            <w:r w:rsidRPr="00430C3E">
              <w:rPr>
                <w:rFonts w:ascii="Arial" w:hAnsi="Arial" w:cs="Arial"/>
                <w:sz w:val="12"/>
                <w:szCs w:val="12"/>
                <w:lang w:val="en-US"/>
              </w:rPr>
              <w:t>9</w:t>
              <w:br/>
            </w:r>
            <w:r w:rsidRPr="00430C3E">
              <w:rPr>
                <w:rFonts w:ascii="Arial" w:hAnsi="Arial" w:cs="Arial"/>
                <w:i/>
                <w:sz w:val="12"/>
                <w:szCs w:val="12"/>
                <w:lang w:val="en-US"/>
              </w:rPr>
              <w:t>(Unaided hearing satisfactory in STCW code, section a-1</w:t>
            </w:r>
            <w:r w:rsidRPr="00430C3E" w:rsidR="00C268CF">
              <w:rPr>
                <w:rFonts w:ascii="Arial" w:hAnsi="Arial" w:cs="Arial"/>
                <w:i/>
                <w:sz w:val="12"/>
                <w:szCs w:val="12"/>
                <w:lang w:val="en-US"/>
              </w:rPr>
              <w:t>/</w:t>
            </w:r>
            <w:r w:rsidRPr="00430C3E">
              <w:rPr>
                <w:rFonts w:ascii="Arial" w:hAnsi="Arial" w:cs="Arial"/>
                <w:i/>
                <w:sz w:val="12"/>
                <w:szCs w:val="12"/>
                <w:lang w:val="en-US"/>
              </w:rPr>
              <w:t>9)</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Thị giác đạt tiêu chuẩn theo STCW, </w:t>
            </w:r>
            <w:r w:rsidRPr="00430C3E" w:rsidR="00430C3E">
              <w:rPr>
                <w:rFonts w:ascii="Arial" w:hAnsi="Arial" w:cs="Arial"/>
                <w:sz w:val="12"/>
                <w:szCs w:val="12"/>
                <w:lang w:val="en-US"/>
              </w:rPr>
              <w:t>Mục</w:t>
            </w:r>
            <w:r w:rsidRPr="00430C3E">
              <w:rPr>
                <w:rFonts w:ascii="Arial" w:hAnsi="Arial" w:cs="Arial"/>
                <w:sz w:val="12"/>
                <w:szCs w:val="12"/>
                <w:lang w:val="en-US"/>
              </w:rPr>
              <w:t xml:space="preserve"> A-1</w:t>
            </w:r>
            <w:r w:rsidRPr="00430C3E" w:rsidR="00C268CF">
              <w:rPr>
                <w:rFonts w:ascii="Arial" w:hAnsi="Arial" w:cs="Arial"/>
                <w:sz w:val="12"/>
                <w:szCs w:val="12"/>
                <w:lang w:val="en-US"/>
              </w:rPr>
              <w:t>/</w:t>
            </w:r>
            <w:r w:rsidRPr="00430C3E">
              <w:rPr>
                <w:rFonts w:ascii="Arial" w:hAnsi="Arial" w:cs="Arial"/>
                <w:sz w:val="12"/>
                <w:szCs w:val="12"/>
                <w:lang w:val="en-US"/>
              </w:rPr>
              <w:t>9</w:t>
              <w:br/>
            </w:r>
            <w:r w:rsidRPr="00430C3E">
              <w:rPr>
                <w:rFonts w:ascii="Arial" w:hAnsi="Arial" w:cs="Arial"/>
                <w:i/>
                <w:sz w:val="12"/>
                <w:szCs w:val="12"/>
                <w:lang w:val="en-US"/>
              </w:rPr>
              <w:t>(Visual acuity meets standards in STCW code, section a-1</w:t>
            </w:r>
            <w:r w:rsidRPr="00430C3E" w:rsidR="00C268CF">
              <w:rPr>
                <w:rFonts w:ascii="Arial" w:hAnsi="Arial" w:cs="Arial"/>
                <w:i/>
                <w:sz w:val="12"/>
                <w:szCs w:val="12"/>
                <w:lang w:val="en-US"/>
              </w:rPr>
              <w:t>/</w:t>
            </w:r>
            <w:r w:rsidRPr="00430C3E">
              <w:rPr>
                <w:rFonts w:ascii="Arial" w:hAnsi="Arial" w:cs="Arial"/>
                <w:i/>
                <w:sz w:val="12"/>
                <w:szCs w:val="12"/>
                <w:lang w:val="en-US"/>
              </w:rPr>
              <w:t>9)</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Thị giác màu đạt tiêu chuẩn theo STCW, </w:t>
            </w:r>
            <w:r w:rsidRPr="00430C3E" w:rsidR="00430C3E">
              <w:rPr>
                <w:rFonts w:ascii="Arial" w:hAnsi="Arial" w:cs="Arial"/>
                <w:sz w:val="12"/>
                <w:szCs w:val="12"/>
                <w:lang w:val="en-US"/>
              </w:rPr>
              <w:t>Mục</w:t>
            </w:r>
            <w:r w:rsidRPr="00430C3E">
              <w:rPr>
                <w:rFonts w:ascii="Arial" w:hAnsi="Arial" w:cs="Arial"/>
                <w:sz w:val="12"/>
                <w:szCs w:val="12"/>
                <w:lang w:val="en-US"/>
              </w:rPr>
              <w:t xml:space="preserve"> A-1</w:t>
            </w:r>
            <w:r w:rsidRPr="00430C3E" w:rsidR="00C268CF">
              <w:rPr>
                <w:rFonts w:ascii="Arial" w:hAnsi="Arial" w:cs="Arial"/>
                <w:sz w:val="12"/>
                <w:szCs w:val="12"/>
                <w:lang w:val="en-US"/>
              </w:rPr>
              <w:t>/</w:t>
            </w:r>
            <w:r w:rsidRPr="00430C3E">
              <w:rPr>
                <w:rFonts w:ascii="Arial" w:hAnsi="Arial" w:cs="Arial"/>
                <w:sz w:val="12"/>
                <w:szCs w:val="12"/>
                <w:lang w:val="en-US"/>
              </w:rPr>
              <w:t>9</w:t>
              <w:br/>
            </w:r>
            <w:r w:rsidRPr="00430C3E">
              <w:rPr>
                <w:rFonts w:ascii="Arial" w:hAnsi="Arial" w:cs="Arial"/>
                <w:i/>
                <w:sz w:val="12"/>
                <w:szCs w:val="12"/>
                <w:lang w:val="en-US"/>
              </w:rPr>
              <w:t>(Color vision meets standar</w:t>
            </w:r>
            <w:r w:rsidRPr="00430C3E" w:rsidR="00EA7DE2">
              <w:rPr>
                <w:rFonts w:ascii="Arial" w:hAnsi="Arial" w:cs="Arial"/>
                <w:i/>
                <w:sz w:val="12"/>
                <w:szCs w:val="12"/>
                <w:lang w:val="en-US"/>
              </w:rPr>
              <w:t>d</w:t>
            </w:r>
            <w:r w:rsidRPr="00430C3E">
              <w:rPr>
                <w:rFonts w:ascii="Arial" w:hAnsi="Arial" w:cs="Arial"/>
                <w:i/>
                <w:sz w:val="12"/>
                <w:szCs w:val="12"/>
                <w:lang w:val="en-US"/>
              </w:rPr>
              <w:t>s in STCW code, section a-1</w:t>
            </w:r>
            <w:r w:rsidRPr="00430C3E" w:rsidR="00C268CF">
              <w:rPr>
                <w:rFonts w:ascii="Arial" w:hAnsi="Arial" w:cs="Arial"/>
                <w:i/>
                <w:sz w:val="12"/>
                <w:szCs w:val="12"/>
                <w:lang w:val="en-US"/>
              </w:rPr>
              <w:t>/</w:t>
            </w:r>
            <w:r w:rsidRPr="00430C3E">
              <w:rPr>
                <w:rFonts w:ascii="Arial" w:hAnsi="Arial" w:cs="Arial"/>
                <w:i/>
                <w:sz w:val="12"/>
                <w:szCs w:val="12"/>
                <w:lang w:val="en-US"/>
              </w:rPr>
              <w:t>9)</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Thời </w:t>
            </w:r>
            <w:r w:rsidRPr="00430C3E" w:rsidR="00430C3E">
              <w:rPr>
                <w:rFonts w:ascii="Arial" w:hAnsi="Arial" w:cs="Arial"/>
                <w:sz w:val="12"/>
                <w:szCs w:val="12"/>
                <w:lang w:val="en-US"/>
              </w:rPr>
              <w:t xml:space="preserve">điểm </w:t>
            </w:r>
            <w:r w:rsidRPr="00430C3E">
              <w:rPr>
                <w:rFonts w:ascii="Arial" w:hAnsi="Arial" w:cs="Arial"/>
                <w:sz w:val="12"/>
                <w:szCs w:val="12"/>
                <w:lang w:val="en-US"/>
              </w:rPr>
              <w:t xml:space="preserve">kiểm tra thị lực lần cuối </w:t>
            </w:r>
            <w:r w:rsidRPr="00430C3E">
              <w:rPr>
                <w:rFonts w:ascii="Arial" w:hAnsi="Arial" w:cs="Arial"/>
                <w:i/>
                <w:sz w:val="12"/>
                <w:szCs w:val="12"/>
                <w:lang w:val="en-US"/>
              </w:rPr>
              <w:t>(Date of last color vision test)</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Không có hạn chế về sức khỏe </w:t>
            </w:r>
            <w:r w:rsidRPr="00430C3E">
              <w:rPr>
                <w:rFonts w:ascii="Arial" w:hAnsi="Arial" w:cs="Arial"/>
                <w:i/>
                <w:sz w:val="12"/>
                <w:szCs w:val="12"/>
                <w:lang w:val="en-US"/>
              </w:rPr>
              <w:t>(No limitation or restriction on fitness)</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Nếu có, hãy nêu rõ những hạn chế </w:t>
            </w:r>
            <w:r w:rsidRPr="00430C3E">
              <w:rPr>
                <w:rFonts w:ascii="Arial" w:hAnsi="Arial" w:cs="Arial"/>
                <w:i/>
                <w:sz w:val="12"/>
                <w:szCs w:val="12"/>
                <w:lang w:val="en-US"/>
              </w:rPr>
              <w:t>(Please indicate restrictions (s)</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065" w:type="dxa"/>
            <w:gridSpan w:val="16"/>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Thuyền viên không mắc các bệnh có thể trầm trọng hơn khi làm việc trên biển hoặc có thể lây bệnh cho người khác trên tàu?</w:t>
              <w:br/>
            </w:r>
            <w:r w:rsidRPr="00430C3E">
              <w:rPr>
                <w:rFonts w:ascii="Arial" w:hAnsi="Arial" w:cs="Arial"/>
                <w:i/>
                <w:sz w:val="12"/>
                <w:szCs w:val="12"/>
                <w:lang w:val="en-US"/>
              </w:rPr>
              <w:t xml:space="preserve">(Is the seafarer free from any medical condition likely to be aggravated by service at sea or to render the seafarer unfit for such service or to endager the health of other persons on board) </w:t>
            </w:r>
          </w:p>
        </w:tc>
        <w:tc>
          <w:tcPr>
            <w:tcW w:w="459" w:type="dxa"/>
            <w:gridSpan w:val="3"/>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YES</w:t>
            </w:r>
          </w:p>
        </w:tc>
        <w:tc>
          <w:tcPr>
            <w:tcW w:w="356" w:type="dxa"/>
            <w:vAlign w:val="center"/>
          </w:tcPr>
          <w:p w:rsidR="000B316F" w:rsidRPr="00430C3E" w:rsidP="007C486E">
            <w:pPr>
              <w:spacing w:before="120"/>
              <w:jc w:val="center"/>
              <w:rPr>
                <w:rFonts w:ascii="Arial" w:hAnsi="Arial" w:cs="Arial"/>
                <w:sz w:val="12"/>
                <w:szCs w:val="12"/>
                <w:lang w:val="en-US"/>
              </w:rPr>
            </w:pPr>
          </w:p>
        </w:tc>
        <w:tc>
          <w:tcPr>
            <w:tcW w:w="396" w:type="dxa"/>
            <w:vAlign w:val="center"/>
          </w:tcPr>
          <w:p w:rsidR="000B316F" w:rsidRPr="00430C3E" w:rsidP="007C486E">
            <w:pPr>
              <w:spacing w:before="120"/>
              <w:jc w:val="center"/>
              <w:rPr>
                <w:rFonts w:ascii="Arial" w:hAnsi="Arial" w:cs="Arial"/>
                <w:sz w:val="12"/>
                <w:szCs w:val="12"/>
                <w:lang w:val="en-US"/>
              </w:rPr>
            </w:pPr>
            <w:r w:rsidRPr="00430C3E">
              <w:rPr>
                <w:rFonts w:ascii="Arial" w:hAnsi="Arial" w:cs="Arial"/>
                <w:sz w:val="12"/>
                <w:szCs w:val="12"/>
                <w:lang w:val="en-US"/>
              </w:rPr>
              <w:t>NO</w:t>
            </w:r>
          </w:p>
        </w:tc>
        <w:tc>
          <w:tcPr>
            <w:tcW w:w="456" w:type="dxa"/>
            <w:gridSpan w:val="2"/>
            <w:vAlign w:val="center"/>
          </w:tcPr>
          <w:p w:rsidR="000B316F" w:rsidRPr="00430C3E" w:rsidP="007C486E">
            <w:pPr>
              <w:spacing w:before="120"/>
              <w:jc w:val="center"/>
              <w:rPr>
                <w:rFonts w:ascii="Arial" w:hAnsi="Arial" w:cs="Arial"/>
                <w:sz w:val="12"/>
                <w:szCs w:val="12"/>
                <w:lang w:val="en-US"/>
              </w:rPr>
            </w:pP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0B316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Xác nhận rằng thuyền viên đó được thông báo về nội dung của chứng chỉ và có quyền được xem lại theo đúng quy định tại phần 6, </w:t>
            </w:r>
            <w:r w:rsidRPr="00430C3E" w:rsidR="00430C3E">
              <w:rPr>
                <w:rFonts w:ascii="Arial" w:hAnsi="Arial" w:cs="Arial"/>
                <w:sz w:val="12"/>
                <w:szCs w:val="12"/>
                <w:lang w:val="en-US"/>
              </w:rPr>
              <w:t>mục</w:t>
            </w:r>
            <w:r w:rsidRPr="00430C3E">
              <w:rPr>
                <w:rFonts w:ascii="Arial" w:hAnsi="Arial" w:cs="Arial"/>
                <w:sz w:val="12"/>
                <w:szCs w:val="12"/>
                <w:lang w:val="en-US"/>
              </w:rPr>
              <w:t xml:space="preserve"> a-1</w:t>
            </w:r>
            <w:r w:rsidRPr="00430C3E" w:rsidR="00C268CF">
              <w:rPr>
                <w:rFonts w:ascii="Arial" w:hAnsi="Arial" w:cs="Arial"/>
                <w:sz w:val="12"/>
                <w:szCs w:val="12"/>
                <w:lang w:val="en-US"/>
              </w:rPr>
              <w:t>/</w:t>
            </w:r>
            <w:r w:rsidRPr="00430C3E">
              <w:rPr>
                <w:rFonts w:ascii="Arial" w:hAnsi="Arial" w:cs="Arial"/>
                <w:sz w:val="12"/>
                <w:szCs w:val="12"/>
                <w:lang w:val="en-US"/>
              </w:rPr>
              <w:t xml:space="preserve">9 STCW </w:t>
              <w:br/>
            </w:r>
            <w:r w:rsidRPr="00430C3E" w:rsidR="00A7007F">
              <w:rPr>
                <w:rFonts w:ascii="Arial" w:hAnsi="Arial" w:cs="Arial"/>
                <w:i/>
                <w:sz w:val="12"/>
                <w:szCs w:val="12"/>
                <w:lang w:val="en-US"/>
              </w:rPr>
              <w:t>(</w:t>
            </w:r>
            <w:r w:rsidRPr="00430C3E">
              <w:rPr>
                <w:rFonts w:ascii="Arial" w:hAnsi="Arial" w:cs="Arial"/>
                <w:i/>
                <w:sz w:val="12"/>
                <w:szCs w:val="12"/>
                <w:lang w:val="en-US"/>
              </w:rPr>
              <w:t xml:space="preserve">Confirm </w:t>
            </w:r>
            <w:r w:rsidRPr="00430C3E" w:rsidR="00A7007F">
              <w:rPr>
                <w:rFonts w:ascii="Arial" w:hAnsi="Arial" w:cs="Arial"/>
                <w:i/>
                <w:sz w:val="12"/>
                <w:szCs w:val="12"/>
                <w:lang w:val="en-US"/>
              </w:rPr>
              <w:t xml:space="preserve">that the seafarer has been </w:t>
            </w:r>
            <w:r w:rsidRPr="00430C3E" w:rsidR="00EA7DE2">
              <w:rPr>
                <w:rFonts w:ascii="Arial" w:hAnsi="Arial" w:cs="Arial"/>
                <w:i/>
                <w:sz w:val="12"/>
                <w:szCs w:val="12"/>
                <w:lang w:val="en-US"/>
              </w:rPr>
              <w:t>inform</w:t>
            </w:r>
            <w:r w:rsidRPr="00430C3E" w:rsidR="00A7007F">
              <w:rPr>
                <w:rFonts w:ascii="Arial" w:hAnsi="Arial" w:cs="Arial"/>
                <w:i/>
                <w:sz w:val="12"/>
                <w:szCs w:val="12"/>
                <w:lang w:val="en-US"/>
              </w:rPr>
              <w:t xml:space="preserve">ed of the content of the certificate and of the right to a review in accordance with </w:t>
            </w:r>
            <w:r w:rsidRPr="00430C3E" w:rsidR="00430C3E">
              <w:rPr>
                <w:rFonts w:ascii="Arial" w:hAnsi="Arial" w:cs="Arial"/>
                <w:i/>
                <w:sz w:val="12"/>
                <w:szCs w:val="12"/>
                <w:lang w:val="en-US"/>
              </w:rPr>
              <w:t>paragraph</w:t>
            </w:r>
            <w:r w:rsidRPr="00430C3E" w:rsidR="00A7007F">
              <w:rPr>
                <w:rFonts w:ascii="Arial" w:hAnsi="Arial" w:cs="Arial"/>
                <w:i/>
                <w:sz w:val="12"/>
                <w:szCs w:val="12"/>
                <w:lang w:val="en-US"/>
              </w:rPr>
              <w:t xml:space="preserve"> 6 of SCW, section a-1</w:t>
            </w:r>
            <w:r w:rsidRPr="00430C3E" w:rsidR="00C268CF">
              <w:rPr>
                <w:rFonts w:ascii="Arial" w:hAnsi="Arial" w:cs="Arial"/>
                <w:i/>
                <w:sz w:val="12"/>
                <w:szCs w:val="12"/>
                <w:lang w:val="en-US"/>
              </w:rPr>
              <w:t>/</w:t>
            </w:r>
            <w:r w:rsidRPr="00430C3E" w:rsidR="00A7007F">
              <w:rPr>
                <w:rFonts w:ascii="Arial" w:hAnsi="Arial" w:cs="Arial"/>
                <w:i/>
                <w:sz w:val="12"/>
                <w:szCs w:val="12"/>
                <w:lang w:val="en-US"/>
              </w:rPr>
              <w:t>9)</w:t>
            </w:r>
          </w:p>
          <w:p w:rsidR="00A7007F"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Tên và chữ ký của thuyền viên _____________________________________ Ngày </w:t>
            </w:r>
            <w:r w:rsidRPr="00430C3E">
              <w:rPr>
                <w:rFonts w:ascii="Arial" w:hAnsi="Arial" w:cs="Arial"/>
                <w:i/>
                <w:sz w:val="12"/>
                <w:szCs w:val="12"/>
                <w:lang w:val="en-US"/>
              </w:rPr>
              <w:t>(Date) _____________________________</w:t>
              <w:br/>
              <w:t xml:space="preserve">(Seafarers name and signature) </w:t>
            </w:r>
          </w:p>
          <w:p w:rsidR="00A7007F" w:rsidRPr="00430C3E" w:rsidP="007C486E">
            <w:pPr>
              <w:spacing w:before="120"/>
              <w:rPr>
                <w:rFonts w:ascii="Arial" w:hAnsi="Arial" w:cs="Arial"/>
                <w:i/>
                <w:sz w:val="12"/>
                <w:szCs w:val="12"/>
                <w:lang w:val="en-US"/>
              </w:rPr>
            </w:pPr>
            <w:r w:rsidRPr="00430C3E" w:rsidR="00011F0A">
              <w:rPr>
                <w:rFonts w:ascii="Arial" w:hAnsi="Arial" w:cs="Arial"/>
                <w:sz w:val="12"/>
                <w:szCs w:val="12"/>
                <w:lang w:val="en-US"/>
              </w:rPr>
              <w:t>Xác nhận giấy khám sức khỏe được cấp cho ___________________________</w:t>
              <w:br/>
            </w:r>
            <w:r w:rsidRPr="00430C3E" w:rsidR="00011F0A">
              <w:rPr>
                <w:rFonts w:ascii="Arial" w:hAnsi="Arial" w:cs="Arial"/>
                <w:i/>
                <w:sz w:val="12"/>
                <w:szCs w:val="12"/>
                <w:lang w:val="en-US"/>
              </w:rPr>
              <w:t>(This is to certify that a medical and physical examination was given to)</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Borders>
              <w:bottom w:val="single" w:sz="4" w:space="0" w:color="auto"/>
            </w:tcBorders>
          </w:tcPr>
          <w:p w:rsidR="00011F0A"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Kết luận về tình trạng sức khỏe </w:t>
            </w:r>
            <w:r w:rsidRPr="00430C3E">
              <w:rPr>
                <w:rFonts w:ascii="Arial" w:hAnsi="Arial" w:cs="Arial"/>
                <w:i/>
                <w:sz w:val="12"/>
                <w:szCs w:val="12"/>
                <w:lang w:val="en-US"/>
              </w:rPr>
              <w:t xml:space="preserve">(Assessment of fitness for serbice at sea): </w:t>
            </w:r>
          </w:p>
          <w:p w:rsidR="00136787" w:rsidRPr="00430C3E" w:rsidP="007C486E">
            <w:pPr>
              <w:spacing w:before="120"/>
              <w:rPr>
                <w:rFonts w:ascii="Arial" w:hAnsi="Arial" w:cs="Arial"/>
                <w:i/>
                <w:sz w:val="12"/>
                <w:szCs w:val="12"/>
                <w:lang w:val="en-US"/>
              </w:rPr>
            </w:pPr>
            <w:r w:rsidRPr="00430C3E" w:rsidR="00501EFD">
              <w:rPr>
                <w:rFonts w:ascii="Arial" w:hAnsi="Arial" w:cs="Arial"/>
                <w:sz w:val="12"/>
                <w:szCs w:val="12"/>
                <w:lang w:val="en-US"/>
              </w:rPr>
              <w:t xml:space="preserve">Căn cứ vào tiền sử, kết quả khám lâm sàng và xét nghiệm, chúng tôi xác nhận tình trạng sức khỏe của thuyền viên như sau </w:t>
            </w:r>
            <w:r w:rsidRPr="00430C3E" w:rsidR="00501EFD">
              <w:rPr>
                <w:rFonts w:ascii="Arial" w:hAnsi="Arial" w:cs="Arial"/>
                <w:i/>
                <w:sz w:val="12"/>
                <w:szCs w:val="12"/>
                <w:lang w:val="en-US"/>
              </w:rPr>
              <w:t xml:space="preserve">(On the basis of examinee’s personal declaration, my clinical examination and the diagnostic test result recorded above, I declare the examinee medically): </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183" w:type="dxa"/>
            <w:gridSpan w:val="4"/>
            <w:tcBorders>
              <w:bottom w:val="single" w:sz="4" w:space="0" w:color="auto"/>
              <w:right w:val="nil"/>
            </w:tcBorders>
          </w:tcPr>
          <w:p w:rsidR="00136787" w:rsidRPr="00430C3E" w:rsidP="007C486E">
            <w:pPr>
              <w:spacing w:before="120"/>
              <w:jc w:val="center"/>
              <w:rPr>
                <w:rFonts w:ascii="Arial" w:hAnsi="Arial" w:cs="Arial"/>
                <w:i/>
                <w:sz w:val="12"/>
                <w:szCs w:val="12"/>
                <w:lang w:val="en-US"/>
              </w:rPr>
            </w:pPr>
            <w:r w:rsidRPr="00430C3E">
              <w:rPr>
                <w:rFonts w:ascii="Arial" w:hAnsi="Arial" w:cs="Arial"/>
                <w:b/>
                <w:sz w:val="12"/>
                <w:szCs w:val="12"/>
                <w:lang w:val="en-US"/>
              </w:rPr>
              <w:t>Phù hợp để làm việc trên biển</w:t>
              <w:br/>
            </w:r>
            <w:r w:rsidRPr="00430C3E">
              <w:rPr>
                <w:rFonts w:ascii="Arial" w:hAnsi="Arial" w:cs="Arial"/>
                <w:i/>
                <w:sz w:val="12"/>
                <w:szCs w:val="12"/>
                <w:lang w:val="en-US"/>
              </w:rPr>
              <w:t>(Fit for look-out duty)</w:t>
            </w:r>
          </w:p>
        </w:tc>
        <w:tc>
          <w:tcPr>
            <w:tcW w:w="2183" w:type="dxa"/>
            <w:gridSpan w:val="6"/>
            <w:tcBorders>
              <w:left w:val="nil"/>
              <w:bottom w:val="single" w:sz="4" w:space="0" w:color="auto"/>
              <w:right w:val="nil"/>
            </w:tcBorders>
          </w:tcPr>
          <w:p w:rsidR="00136787"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2822" w:type="dxa"/>
            <w:gridSpan w:val="7"/>
            <w:tcBorders>
              <w:left w:val="nil"/>
              <w:bottom w:val="single" w:sz="4" w:space="0" w:color="auto"/>
              <w:right w:val="nil"/>
            </w:tcBorders>
          </w:tcPr>
          <w:p w:rsidR="00136787" w:rsidRPr="00430C3E" w:rsidP="007C486E">
            <w:pPr>
              <w:spacing w:before="120"/>
              <w:jc w:val="center"/>
              <w:rPr>
                <w:rFonts w:ascii="Arial" w:hAnsi="Arial" w:cs="Arial"/>
                <w:i/>
                <w:sz w:val="12"/>
                <w:szCs w:val="12"/>
                <w:lang w:val="en-US"/>
              </w:rPr>
            </w:pPr>
            <w:r w:rsidRPr="00430C3E">
              <w:rPr>
                <w:rFonts w:ascii="Arial" w:hAnsi="Arial" w:cs="Arial"/>
                <w:b/>
                <w:sz w:val="12"/>
                <w:szCs w:val="12"/>
                <w:lang w:val="en-US"/>
              </w:rPr>
              <w:t>Không phù hợp để làm việc trên biển</w:t>
            </w:r>
            <w:r w:rsidRPr="00430C3E">
              <w:rPr>
                <w:rFonts w:ascii="Arial" w:hAnsi="Arial" w:cs="Arial"/>
                <w:i/>
                <w:sz w:val="12"/>
                <w:szCs w:val="12"/>
                <w:lang w:val="en-US"/>
              </w:rPr>
              <w:br/>
              <w:t>(Not fit for look-out duty)</w:t>
            </w:r>
          </w:p>
        </w:tc>
        <w:tc>
          <w:tcPr>
            <w:tcW w:w="1544" w:type="dxa"/>
            <w:gridSpan w:val="6"/>
            <w:tcBorders>
              <w:left w:val="nil"/>
              <w:bottom w:val="single" w:sz="4" w:space="0" w:color="auto"/>
            </w:tcBorders>
          </w:tcPr>
          <w:p w:rsidR="00136787" w:rsidRPr="00430C3E" w:rsidP="007C486E">
            <w:pPr>
              <w:spacing w:before="120"/>
              <w:rPr>
                <w:rFonts w:ascii="Arial" w:hAnsi="Arial" w:cs="Arial"/>
                <w:sz w:val="12"/>
                <w:szCs w:val="12"/>
                <w:lang w:val="en-US"/>
              </w:rPr>
            </w:pPr>
            <w:r w:rsidRPr="00430C3E" w:rsidR="00EF3DC5">
              <w:rPr>
                <w:rFonts w:ascii="Arial" w:hAnsi="Arial" w:cs="Arial"/>
                <w:sz w:val="12"/>
                <w:szCs w:val="12"/>
                <w:lang w:val="en-US"/>
              </w:rPr>
              <w: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46" w:type="dxa"/>
            <w:gridSpan w:val="2"/>
            <w:tcBorders>
              <w:right w:val="nil"/>
            </w:tcBorders>
          </w:tcPr>
          <w:p w:rsidR="00EF3DC5" w:rsidRPr="00430C3E" w:rsidP="007C486E">
            <w:pPr>
              <w:spacing w:before="120"/>
              <w:rPr>
                <w:rFonts w:ascii="Arial" w:hAnsi="Arial" w:cs="Arial"/>
                <w:sz w:val="12"/>
                <w:szCs w:val="12"/>
                <w:lang w:val="en-US"/>
              </w:rPr>
            </w:pPr>
          </w:p>
        </w:tc>
        <w:tc>
          <w:tcPr>
            <w:tcW w:w="1746" w:type="dxa"/>
            <w:gridSpan w:val="5"/>
            <w:tcBorders>
              <w:left w:val="nil"/>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Dịch vụ boong (</w:t>
            </w:r>
            <w:r w:rsidRPr="00430C3E">
              <w:rPr>
                <w:rFonts w:ascii="Arial" w:hAnsi="Arial" w:cs="Arial"/>
                <w:i/>
                <w:sz w:val="12"/>
                <w:szCs w:val="12"/>
                <w:lang w:val="en-US"/>
              </w:rPr>
              <w:t>Deck service)</w:t>
            </w:r>
          </w:p>
        </w:tc>
        <w:tc>
          <w:tcPr>
            <w:tcW w:w="1747" w:type="dxa"/>
            <w:gridSpan w:val="5"/>
            <w:tcBorders>
              <w:left w:val="nil"/>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Máy </w:t>
            </w:r>
            <w:r w:rsidRPr="00430C3E">
              <w:rPr>
                <w:rFonts w:ascii="Arial" w:hAnsi="Arial" w:cs="Arial"/>
                <w:i/>
                <w:sz w:val="12"/>
                <w:szCs w:val="12"/>
                <w:lang w:val="en-US"/>
              </w:rPr>
              <w:t>(Engine service)</w:t>
            </w:r>
          </w:p>
        </w:tc>
        <w:tc>
          <w:tcPr>
            <w:tcW w:w="1746" w:type="dxa"/>
            <w:gridSpan w:val="3"/>
            <w:tcBorders>
              <w:left w:val="nil"/>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Phục vụ </w:t>
            </w:r>
            <w:r w:rsidRPr="00430C3E">
              <w:rPr>
                <w:rFonts w:ascii="Arial" w:hAnsi="Arial" w:cs="Arial"/>
                <w:i/>
                <w:sz w:val="12"/>
                <w:szCs w:val="12"/>
                <w:lang w:val="en-US"/>
              </w:rPr>
              <w:t>(Catering service)</w:t>
            </w:r>
          </w:p>
        </w:tc>
        <w:tc>
          <w:tcPr>
            <w:tcW w:w="1747" w:type="dxa"/>
            <w:gridSpan w:val="8"/>
            <w:tcBorders>
              <w:lef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Khác </w:t>
            </w:r>
            <w:r w:rsidRPr="00430C3E">
              <w:rPr>
                <w:rFonts w:ascii="Arial" w:hAnsi="Arial" w:cs="Arial"/>
                <w:i/>
                <w:sz w:val="12"/>
                <w:szCs w:val="12"/>
                <w:lang w:val="en-US"/>
              </w:rPr>
              <w:t>(Other service)</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46" w:type="dxa"/>
            <w:gridSpan w:val="2"/>
            <w:tcBorders>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Phù hợp </w:t>
            </w:r>
            <w:r w:rsidRPr="00430C3E">
              <w:rPr>
                <w:rFonts w:ascii="Arial" w:hAnsi="Arial" w:cs="Arial"/>
                <w:i/>
                <w:sz w:val="12"/>
                <w:szCs w:val="12"/>
                <w:lang w:val="en-US"/>
              </w:rPr>
              <w:t>(Fit)</w:t>
            </w:r>
          </w:p>
        </w:tc>
        <w:tc>
          <w:tcPr>
            <w:tcW w:w="1746" w:type="dxa"/>
            <w:gridSpan w:val="5"/>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7" w:type="dxa"/>
            <w:gridSpan w:val="5"/>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6" w:type="dxa"/>
            <w:gridSpan w:val="3"/>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7" w:type="dxa"/>
            <w:gridSpan w:val="8"/>
            <w:tcBorders>
              <w:lef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46" w:type="dxa"/>
            <w:gridSpan w:val="2"/>
            <w:tcBorders>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 xml:space="preserve">Không phù hợp </w:t>
            </w:r>
            <w:r w:rsidRPr="00430C3E">
              <w:rPr>
                <w:rFonts w:ascii="Arial" w:hAnsi="Arial" w:cs="Arial"/>
                <w:i/>
                <w:sz w:val="12"/>
                <w:szCs w:val="12"/>
                <w:lang w:val="en-US"/>
              </w:rPr>
              <w:t>(Unfit)</w:t>
            </w:r>
          </w:p>
        </w:tc>
        <w:tc>
          <w:tcPr>
            <w:tcW w:w="1746" w:type="dxa"/>
            <w:gridSpan w:val="5"/>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7" w:type="dxa"/>
            <w:gridSpan w:val="5"/>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6" w:type="dxa"/>
            <w:gridSpan w:val="3"/>
            <w:tcBorders>
              <w:left w:val="nil"/>
              <w:righ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c>
          <w:tcPr>
            <w:tcW w:w="1747" w:type="dxa"/>
            <w:gridSpan w:val="8"/>
            <w:tcBorders>
              <w:left w:val="nil"/>
            </w:tcBorders>
          </w:tcPr>
          <w:p w:rsidR="00EF3DC5" w:rsidRPr="00430C3E" w:rsidP="007C486E">
            <w:pPr>
              <w:spacing w:before="120"/>
              <w:rPr>
                <w:rFonts w:ascii="Arial" w:hAnsi="Arial" w:cs="Arial"/>
                <w:sz w:val="12"/>
                <w:szCs w:val="12"/>
                <w:lang w:val="en-US"/>
              </w:rPr>
            </w:pPr>
            <w:r w:rsidRPr="00430C3E">
              <w:rPr>
                <w:rFonts w:ascii="Arial" w:hAnsi="Arial" w:cs="Arial"/>
                <w:sz w:val="12"/>
                <w:szCs w:val="12"/>
                <w:lang w:val="en-US"/>
              </w:rPr>
              <w:t>□</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746" w:type="dxa"/>
            <w:gridSpan w:val="2"/>
            <w:tcBorders>
              <w:right w:val="nil"/>
            </w:tcBorders>
          </w:tcPr>
          <w:p w:rsidR="00EF3DC5" w:rsidRPr="00430C3E" w:rsidP="007C486E">
            <w:pPr>
              <w:spacing w:before="120"/>
              <w:rPr>
                <w:rFonts w:ascii="Arial" w:hAnsi="Arial" w:cs="Arial"/>
                <w:i/>
                <w:sz w:val="12"/>
                <w:szCs w:val="12"/>
                <w:lang w:val="en-US"/>
              </w:rPr>
            </w:pPr>
            <w:r w:rsidRPr="00430C3E">
              <w:rPr>
                <w:rFonts w:ascii="Arial" w:hAnsi="Arial" w:cs="Arial"/>
                <w:sz w:val="12"/>
                <w:szCs w:val="12"/>
                <w:lang w:val="en-US"/>
              </w:rPr>
              <w:t>Không hạn chế</w:t>
            </w:r>
            <w:r w:rsidRPr="00430C3E" w:rsidR="00392EB6">
              <w:rPr>
                <w:rFonts w:ascii="Arial" w:hAnsi="Arial" w:cs="Arial"/>
                <w:sz w:val="12"/>
                <w:szCs w:val="12"/>
                <w:lang w:val="en-US"/>
              </w:rPr>
              <w:t xml:space="preserve">                 □</w:t>
              <w:br/>
            </w:r>
            <w:r w:rsidRPr="00430C3E" w:rsidR="00392EB6">
              <w:rPr>
                <w:rFonts w:ascii="Arial" w:hAnsi="Arial" w:cs="Arial"/>
                <w:i/>
                <w:sz w:val="12"/>
                <w:szCs w:val="12"/>
                <w:lang w:val="en-US"/>
              </w:rPr>
              <w:t>(Without restrictions)</w:t>
            </w:r>
          </w:p>
        </w:tc>
        <w:tc>
          <w:tcPr>
            <w:tcW w:w="1746" w:type="dxa"/>
            <w:gridSpan w:val="5"/>
            <w:tcBorders>
              <w:left w:val="nil"/>
              <w:right w:val="nil"/>
            </w:tcBorders>
          </w:tcPr>
          <w:p w:rsidR="00EF3DC5" w:rsidRPr="00430C3E" w:rsidP="007C486E">
            <w:pPr>
              <w:spacing w:before="120"/>
              <w:rPr>
                <w:rFonts w:ascii="Arial" w:hAnsi="Arial" w:cs="Arial"/>
                <w:i/>
                <w:sz w:val="12"/>
                <w:szCs w:val="12"/>
                <w:lang w:val="en-US"/>
              </w:rPr>
            </w:pPr>
            <w:r w:rsidRPr="00430C3E" w:rsidR="00392EB6">
              <w:rPr>
                <w:rFonts w:ascii="Arial" w:hAnsi="Arial" w:cs="Arial"/>
                <w:sz w:val="12"/>
                <w:szCs w:val="12"/>
                <w:lang w:val="en-US"/>
              </w:rPr>
              <w:t>Có hạn chế                    □</w:t>
              <w:br/>
            </w:r>
            <w:r w:rsidRPr="00430C3E" w:rsidR="00392EB6">
              <w:rPr>
                <w:rFonts w:ascii="Arial" w:hAnsi="Arial" w:cs="Arial"/>
                <w:i/>
                <w:sz w:val="12"/>
                <w:szCs w:val="12"/>
                <w:lang w:val="en-US"/>
              </w:rPr>
              <w:t>(With restrictions)</w:t>
            </w:r>
          </w:p>
        </w:tc>
        <w:tc>
          <w:tcPr>
            <w:tcW w:w="1747" w:type="dxa"/>
            <w:gridSpan w:val="5"/>
            <w:tcBorders>
              <w:left w:val="nil"/>
              <w:right w:val="nil"/>
            </w:tcBorders>
          </w:tcPr>
          <w:p w:rsidR="00EF3DC5" w:rsidRPr="00430C3E" w:rsidP="007C486E">
            <w:pPr>
              <w:spacing w:before="120"/>
              <w:rPr>
                <w:rFonts w:ascii="Arial" w:hAnsi="Arial" w:cs="Arial"/>
                <w:i/>
                <w:sz w:val="12"/>
                <w:szCs w:val="12"/>
                <w:lang w:val="en-US"/>
              </w:rPr>
            </w:pPr>
            <w:r w:rsidRPr="00430C3E" w:rsidR="00392EB6">
              <w:rPr>
                <w:rFonts w:ascii="Arial" w:hAnsi="Arial" w:cs="Arial"/>
                <w:sz w:val="12"/>
                <w:szCs w:val="12"/>
                <w:lang w:val="en-US"/>
              </w:rPr>
              <w:t>Yêu cầu đeo kính               □</w:t>
              <w:br/>
            </w:r>
            <w:r w:rsidRPr="00430C3E" w:rsidR="00392EB6">
              <w:rPr>
                <w:rFonts w:ascii="Arial" w:hAnsi="Arial" w:cs="Arial"/>
                <w:i/>
                <w:sz w:val="12"/>
                <w:szCs w:val="12"/>
                <w:lang w:val="en-US"/>
              </w:rPr>
              <w:t>(Need visual correction)</w:t>
            </w:r>
          </w:p>
        </w:tc>
        <w:tc>
          <w:tcPr>
            <w:tcW w:w="1746" w:type="dxa"/>
            <w:gridSpan w:val="3"/>
            <w:tcBorders>
              <w:left w:val="nil"/>
              <w:right w:val="nil"/>
            </w:tcBorders>
          </w:tcPr>
          <w:p w:rsidR="00EF3DC5" w:rsidRPr="00430C3E" w:rsidP="007C486E">
            <w:pPr>
              <w:spacing w:before="120"/>
              <w:rPr>
                <w:rFonts w:ascii="Arial" w:hAnsi="Arial" w:cs="Arial"/>
                <w:i/>
                <w:sz w:val="12"/>
                <w:szCs w:val="12"/>
                <w:lang w:val="en-US"/>
              </w:rPr>
            </w:pPr>
            <w:r w:rsidRPr="00430C3E" w:rsidR="008E06B9">
              <w:rPr>
                <w:rFonts w:ascii="Arial" w:hAnsi="Arial" w:cs="Arial"/>
                <w:sz w:val="12"/>
                <w:szCs w:val="12"/>
                <w:lang w:val="en-US"/>
              </w:rPr>
              <w:t xml:space="preserve">Có                  </w:t>
            </w:r>
            <w:r w:rsidRPr="00430C3E" w:rsidR="00392EB6">
              <w:rPr>
                <w:rFonts w:ascii="Arial" w:hAnsi="Arial" w:cs="Arial"/>
                <w:sz w:val="12"/>
                <w:szCs w:val="12"/>
                <w:lang w:val="en-US"/>
              </w:rPr>
              <w:t>□</w:t>
            </w:r>
            <w:r w:rsidRPr="00430C3E" w:rsidR="008E06B9">
              <w:rPr>
                <w:rFonts w:ascii="Arial" w:hAnsi="Arial" w:cs="Arial"/>
                <w:sz w:val="12"/>
                <w:szCs w:val="12"/>
                <w:lang w:val="en-US"/>
              </w:rPr>
              <w:br/>
            </w:r>
            <w:r w:rsidRPr="00430C3E" w:rsidR="008E06B9">
              <w:rPr>
                <w:rFonts w:ascii="Arial" w:hAnsi="Arial" w:cs="Arial"/>
                <w:i/>
                <w:sz w:val="12"/>
                <w:szCs w:val="12"/>
                <w:lang w:val="en-US"/>
              </w:rPr>
              <w:t>(Yes)</w:t>
            </w:r>
          </w:p>
        </w:tc>
        <w:tc>
          <w:tcPr>
            <w:tcW w:w="1747" w:type="dxa"/>
            <w:gridSpan w:val="8"/>
            <w:tcBorders>
              <w:left w:val="nil"/>
            </w:tcBorders>
          </w:tcPr>
          <w:p w:rsidR="00EF3DC5" w:rsidRPr="00430C3E" w:rsidP="007C486E">
            <w:pPr>
              <w:spacing w:before="120"/>
              <w:rPr>
                <w:rFonts w:ascii="Arial" w:hAnsi="Arial" w:cs="Arial"/>
                <w:i/>
                <w:sz w:val="12"/>
                <w:szCs w:val="12"/>
                <w:lang w:val="en-US"/>
              </w:rPr>
            </w:pPr>
            <w:r w:rsidRPr="00430C3E" w:rsidR="008E06B9">
              <w:rPr>
                <w:rFonts w:ascii="Arial" w:hAnsi="Arial" w:cs="Arial"/>
                <w:sz w:val="12"/>
                <w:szCs w:val="12"/>
                <w:lang w:val="en-US"/>
              </w:rPr>
              <w:t>Không            □</w:t>
              <w:br/>
            </w:r>
            <w:r w:rsidRPr="00430C3E" w:rsidR="008E06B9">
              <w:rPr>
                <w:rFonts w:ascii="Arial" w:hAnsi="Arial" w:cs="Arial"/>
                <w:i/>
                <w:sz w:val="12"/>
                <w:szCs w:val="12"/>
                <w:lang w:val="en-US"/>
              </w:rPr>
              <w:t>(No)</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8E06B9" w:rsidRPr="00430C3E" w:rsidP="007C486E">
            <w:pPr>
              <w:spacing w:before="120"/>
              <w:rPr>
                <w:rFonts w:ascii="Arial" w:hAnsi="Arial" w:cs="Arial"/>
                <w:i/>
                <w:sz w:val="12"/>
                <w:szCs w:val="12"/>
                <w:lang w:val="en-US"/>
              </w:rPr>
            </w:pPr>
            <w:r w:rsidRPr="00430C3E">
              <w:rPr>
                <w:rFonts w:ascii="Arial" w:hAnsi="Arial" w:cs="Arial"/>
                <w:sz w:val="12"/>
                <w:szCs w:val="12"/>
                <w:lang w:val="en-US"/>
              </w:rPr>
              <w:t>Nếu có hạn chế (Ví dụ: vị trí đặc biệt, loại tàu, khu vực thương mại)</w:t>
              <w:br/>
            </w:r>
            <w:r w:rsidRPr="00430C3E">
              <w:rPr>
                <w:rFonts w:ascii="Arial" w:hAnsi="Arial" w:cs="Arial"/>
                <w:i/>
                <w:sz w:val="12"/>
                <w:szCs w:val="12"/>
                <w:lang w:val="en-US"/>
              </w:rPr>
              <w:t>(Describe retrictions (e.g specific positions, type of ship, trade area):</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584" w:type="dxa"/>
            <w:gridSpan w:val="9"/>
          </w:tcPr>
          <w:p w:rsidR="00D20738" w:rsidRPr="00430C3E" w:rsidP="007C486E">
            <w:pPr>
              <w:spacing w:before="120"/>
              <w:rPr>
                <w:rFonts w:ascii="Arial" w:hAnsi="Arial" w:cs="Arial"/>
                <w:i/>
                <w:sz w:val="12"/>
                <w:szCs w:val="12"/>
                <w:lang w:val="en-US"/>
              </w:rPr>
            </w:pPr>
            <w:r w:rsidRPr="00430C3E">
              <w:rPr>
                <w:rFonts w:ascii="Arial" w:hAnsi="Arial" w:cs="Arial"/>
                <w:sz w:val="12"/>
                <w:szCs w:val="12"/>
                <w:lang w:val="en-US"/>
              </w:rPr>
              <w:t>Dấu của cơ quan cấp chứng nhận</w:t>
            </w:r>
            <w:r w:rsidRPr="00430C3E">
              <w:rPr>
                <w:rFonts w:ascii="Arial" w:hAnsi="Arial" w:cs="Arial"/>
                <w:i/>
                <w:sz w:val="12"/>
                <w:szCs w:val="12"/>
                <w:lang w:val="en-US"/>
              </w:rPr>
              <w:br/>
              <w:t>(Official Stamp of the issuing authority)</w:t>
            </w:r>
          </w:p>
        </w:tc>
        <w:tc>
          <w:tcPr>
            <w:tcW w:w="5148" w:type="dxa"/>
            <w:gridSpan w:val="14"/>
          </w:tcPr>
          <w:p w:rsidR="00D20738" w:rsidRPr="00430C3E" w:rsidP="007C486E">
            <w:pPr>
              <w:spacing w:before="120"/>
              <w:rPr>
                <w:rFonts w:ascii="Arial" w:hAnsi="Arial" w:cs="Arial"/>
                <w:i/>
                <w:sz w:val="12"/>
                <w:szCs w:val="12"/>
                <w:lang w:val="en-US"/>
              </w:rPr>
            </w:pPr>
            <w:r w:rsidRPr="00430C3E">
              <w:rPr>
                <w:rFonts w:ascii="Arial" w:hAnsi="Arial" w:cs="Arial"/>
                <w:sz w:val="12"/>
                <w:szCs w:val="12"/>
                <w:lang w:val="en-US"/>
              </w:rPr>
              <w:t>Thông tin về cơ quan cấp chứng nhận</w:t>
              <w:br/>
            </w:r>
            <w:r w:rsidRPr="00430C3E">
              <w:rPr>
                <w:rFonts w:ascii="Arial" w:hAnsi="Arial" w:cs="Arial"/>
                <w:i/>
                <w:sz w:val="12"/>
                <w:szCs w:val="12"/>
                <w:lang w:val="en-US"/>
              </w:rPr>
              <w:t>(Information about the authority that issued the certificate)</w:t>
            </w:r>
          </w:p>
          <w:p w:rsidR="00D20738" w:rsidRPr="00430C3E" w:rsidP="007C486E">
            <w:pPr>
              <w:spacing w:before="120"/>
              <w:rPr>
                <w:rFonts w:ascii="Arial" w:hAnsi="Arial" w:cs="Arial"/>
                <w:i/>
                <w:sz w:val="12"/>
                <w:szCs w:val="12"/>
                <w:lang w:val="en-US"/>
              </w:rPr>
            </w:pPr>
          </w:p>
          <w:p w:rsidR="00D20738" w:rsidRPr="00430C3E" w:rsidP="007C486E">
            <w:pPr>
              <w:spacing w:before="120"/>
              <w:rPr>
                <w:rFonts w:ascii="Arial" w:hAnsi="Arial" w:cs="Arial"/>
                <w:i/>
                <w:sz w:val="12"/>
                <w:szCs w:val="12"/>
                <w:lang w:val="en-US"/>
              </w:rPr>
            </w:pPr>
            <w:r w:rsidRPr="00430C3E">
              <w:rPr>
                <w:rFonts w:ascii="Arial" w:hAnsi="Arial" w:cs="Arial"/>
                <w:i/>
                <w:sz w:val="12"/>
                <w:szCs w:val="12"/>
                <w:lang w:val="en-US"/>
              </w:rPr>
              <w:t>____________________________</w:t>
            </w:r>
          </w:p>
          <w:p w:rsidR="00D20738" w:rsidRPr="00430C3E" w:rsidP="007C486E">
            <w:pPr>
              <w:spacing w:before="120"/>
              <w:rPr>
                <w:rFonts w:ascii="Arial" w:hAnsi="Arial" w:cs="Arial"/>
                <w:i/>
                <w:sz w:val="12"/>
                <w:szCs w:val="12"/>
                <w:lang w:val="en-US"/>
              </w:rPr>
            </w:pPr>
            <w:r w:rsidRPr="00430C3E">
              <w:rPr>
                <w:rFonts w:ascii="Arial" w:hAnsi="Arial" w:cs="Arial"/>
                <w:sz w:val="12"/>
                <w:szCs w:val="12"/>
                <w:lang w:val="en-US"/>
              </w:rPr>
              <w:t>Tên và chữ ký của bác sỹ có thẩm quyền khám</w:t>
              <w:br/>
            </w:r>
            <w:r w:rsidRPr="00430C3E">
              <w:rPr>
                <w:rFonts w:ascii="Arial" w:hAnsi="Arial" w:cs="Arial"/>
                <w:i/>
                <w:sz w:val="12"/>
                <w:szCs w:val="12"/>
                <w:lang w:val="en-US"/>
              </w:rPr>
              <w:t>(Name and signature of examining</w:t>
            </w:r>
            <w:r w:rsidRPr="00430C3E" w:rsidR="00C268CF">
              <w:rPr>
                <w:rFonts w:ascii="Arial" w:hAnsi="Arial" w:cs="Arial"/>
                <w:i/>
                <w:sz w:val="12"/>
                <w:szCs w:val="12"/>
                <w:lang w:val="en-US"/>
              </w:rPr>
              <w:t>/</w:t>
            </w:r>
            <w:r w:rsidRPr="00430C3E">
              <w:rPr>
                <w:rFonts w:ascii="Arial" w:hAnsi="Arial" w:cs="Arial"/>
                <w:i/>
                <w:sz w:val="12"/>
                <w:szCs w:val="12"/>
                <w:lang w:val="en-US"/>
              </w:rPr>
              <w:t>authorized physician)</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584" w:type="dxa"/>
            <w:gridSpan w:val="9"/>
          </w:tcPr>
          <w:p w:rsidR="00D20738" w:rsidRPr="00430C3E" w:rsidP="007C486E">
            <w:pPr>
              <w:spacing w:before="120"/>
              <w:rPr>
                <w:rFonts w:ascii="Arial" w:hAnsi="Arial" w:cs="Arial"/>
                <w:sz w:val="12"/>
                <w:szCs w:val="12"/>
                <w:lang w:val="en-US"/>
              </w:rPr>
            </w:pPr>
            <w:r w:rsidRPr="00430C3E">
              <w:rPr>
                <w:rFonts w:ascii="Arial" w:hAnsi="Arial" w:cs="Arial"/>
                <w:sz w:val="12"/>
                <w:szCs w:val="12"/>
                <w:lang w:val="en-US"/>
              </w:rPr>
              <w:t>Ngày khám</w:t>
              <w:br/>
            </w:r>
            <w:r w:rsidRPr="00430C3E">
              <w:rPr>
                <w:rFonts w:ascii="Arial" w:hAnsi="Arial" w:cs="Arial"/>
                <w:i/>
                <w:sz w:val="12"/>
                <w:szCs w:val="12"/>
                <w:lang w:val="en-US"/>
              </w:rPr>
              <w:t>Date of examination (dd</w:t>
            </w:r>
            <w:r w:rsidRPr="00430C3E" w:rsidR="00C268CF">
              <w:rPr>
                <w:rFonts w:ascii="Arial" w:hAnsi="Arial" w:cs="Arial"/>
                <w:i/>
                <w:sz w:val="12"/>
                <w:szCs w:val="12"/>
                <w:lang w:val="en-US"/>
              </w:rPr>
              <w:t>/</w:t>
            </w:r>
            <w:r w:rsidRPr="00430C3E">
              <w:rPr>
                <w:rFonts w:ascii="Arial" w:hAnsi="Arial" w:cs="Arial"/>
                <w:i/>
                <w:sz w:val="12"/>
                <w:szCs w:val="12"/>
                <w:lang w:val="en-US"/>
              </w:rPr>
              <w:t>mm</w:t>
            </w:r>
            <w:r w:rsidRPr="00430C3E" w:rsidR="00C268CF">
              <w:rPr>
                <w:rFonts w:ascii="Arial" w:hAnsi="Arial" w:cs="Arial"/>
                <w:i/>
                <w:sz w:val="12"/>
                <w:szCs w:val="12"/>
                <w:lang w:val="en-US"/>
              </w:rPr>
              <w:t>/</w:t>
            </w:r>
            <w:r w:rsidRPr="00430C3E">
              <w:rPr>
                <w:rFonts w:ascii="Arial" w:hAnsi="Arial" w:cs="Arial"/>
                <w:i/>
                <w:sz w:val="12"/>
                <w:szCs w:val="12"/>
                <w:lang w:val="en-US"/>
              </w:rPr>
              <w:t>yyyy)</w:t>
            </w:r>
          </w:p>
        </w:tc>
        <w:tc>
          <w:tcPr>
            <w:tcW w:w="5148" w:type="dxa"/>
            <w:gridSpan w:val="14"/>
          </w:tcPr>
          <w:p w:rsidR="00D20738" w:rsidRPr="00430C3E" w:rsidP="007C486E">
            <w:pPr>
              <w:spacing w:before="120"/>
              <w:rPr>
                <w:rFonts w:ascii="Arial" w:hAnsi="Arial" w:cs="Arial"/>
                <w:i/>
                <w:sz w:val="12"/>
                <w:szCs w:val="12"/>
                <w:lang w:val="en-US"/>
              </w:rPr>
            </w:pPr>
            <w:r w:rsidRPr="00430C3E">
              <w:rPr>
                <w:rFonts w:ascii="Arial" w:hAnsi="Arial" w:cs="Arial"/>
                <w:sz w:val="12"/>
                <w:szCs w:val="12"/>
                <w:lang w:val="en-US"/>
              </w:rPr>
              <w:t>Ngày hết hạn của chứng chỉ sức khỏe</w:t>
              <w:br/>
            </w:r>
            <w:r w:rsidRPr="00430C3E">
              <w:rPr>
                <w:rFonts w:ascii="Arial" w:hAnsi="Arial" w:cs="Arial"/>
                <w:i/>
                <w:sz w:val="12"/>
                <w:szCs w:val="12"/>
                <w:lang w:val="en-US"/>
              </w:rPr>
              <w:t>Date of expiration of medical certificate (dd</w:t>
            </w:r>
            <w:r w:rsidRPr="00430C3E" w:rsidR="00C268CF">
              <w:rPr>
                <w:rFonts w:ascii="Arial" w:hAnsi="Arial" w:cs="Arial"/>
                <w:i/>
                <w:sz w:val="12"/>
                <w:szCs w:val="12"/>
                <w:lang w:val="en-US"/>
              </w:rPr>
              <w:t>/</w:t>
            </w:r>
            <w:r w:rsidRPr="00430C3E">
              <w:rPr>
                <w:rFonts w:ascii="Arial" w:hAnsi="Arial" w:cs="Arial"/>
                <w:i/>
                <w:sz w:val="12"/>
                <w:szCs w:val="12"/>
                <w:lang w:val="en-US"/>
              </w:rPr>
              <w:t>mm</w:t>
            </w:r>
            <w:r w:rsidRPr="00430C3E" w:rsidR="00C268CF">
              <w:rPr>
                <w:rFonts w:ascii="Arial" w:hAnsi="Arial" w:cs="Arial"/>
                <w:i/>
                <w:sz w:val="12"/>
                <w:szCs w:val="12"/>
                <w:lang w:val="en-US"/>
              </w:rPr>
              <w:t>/</w:t>
            </w:r>
            <w:r w:rsidRPr="00430C3E">
              <w:rPr>
                <w:rFonts w:ascii="Arial" w:hAnsi="Arial" w:cs="Arial"/>
                <w:i/>
                <w:sz w:val="12"/>
                <w:szCs w:val="12"/>
                <w:lang w:val="en-US"/>
              </w:rPr>
              <w:t>yyyy)</w:t>
            </w:r>
          </w:p>
        </w:tc>
      </w:tr>
      <w:tr w:rsidTr="007C486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732" w:type="dxa"/>
            <w:gridSpan w:val="23"/>
          </w:tcPr>
          <w:p w:rsidR="00D20738" w:rsidRPr="00430C3E" w:rsidP="007C486E">
            <w:pPr>
              <w:spacing w:before="120"/>
              <w:jc w:val="center"/>
              <w:rPr>
                <w:rFonts w:ascii="Arial" w:hAnsi="Arial" w:cs="Arial"/>
                <w:sz w:val="12"/>
                <w:szCs w:val="12"/>
                <w:lang w:val="en-US"/>
              </w:rPr>
            </w:pPr>
            <w:r w:rsidRPr="00430C3E" w:rsidR="00886AB2">
              <w:rPr>
                <w:rFonts w:ascii="Arial" w:hAnsi="Arial" w:cs="Arial"/>
                <w:sz w:val="12"/>
                <w:szCs w:val="12"/>
                <w:lang w:val="en-US"/>
              </w:rPr>
              <w:t>Medical Examinations conducted in accordance with ILO</w:t>
            </w:r>
            <w:r w:rsidRPr="00430C3E" w:rsidR="00C268CF">
              <w:rPr>
                <w:rFonts w:ascii="Arial" w:hAnsi="Arial" w:cs="Arial"/>
                <w:sz w:val="12"/>
                <w:szCs w:val="12"/>
                <w:lang w:val="en-US"/>
              </w:rPr>
              <w:t>/</w:t>
            </w:r>
            <w:r w:rsidRPr="00430C3E" w:rsidR="00886AB2">
              <w:rPr>
                <w:rFonts w:ascii="Arial" w:hAnsi="Arial" w:cs="Arial"/>
                <w:sz w:val="12"/>
                <w:szCs w:val="12"/>
                <w:lang w:val="en-US"/>
              </w:rPr>
              <w:t>WHO Guidelines</w:t>
            </w:r>
            <w:r w:rsidRPr="00430C3E" w:rsidR="00EA7DE2">
              <w:rPr>
                <w:rFonts w:ascii="Arial" w:hAnsi="Arial" w:cs="Arial"/>
                <w:sz w:val="12"/>
                <w:szCs w:val="12"/>
                <w:lang w:val="en-US"/>
              </w:rPr>
              <w:t xml:space="preserve"> for conducting pre-sea and perl</w:t>
            </w:r>
            <w:r w:rsidRPr="00430C3E" w:rsidR="00886AB2">
              <w:rPr>
                <w:rFonts w:ascii="Arial" w:hAnsi="Arial" w:cs="Arial"/>
                <w:sz w:val="12"/>
                <w:szCs w:val="12"/>
                <w:lang w:val="en-US"/>
              </w:rPr>
              <w:t xml:space="preserve">odic Medical Fitness Examinations for seafarers. Medical Certificate </w:t>
            </w:r>
            <w:r w:rsidRPr="00430C3E" w:rsidR="00EA7DE2">
              <w:rPr>
                <w:rFonts w:ascii="Arial" w:hAnsi="Arial" w:cs="Arial"/>
                <w:sz w:val="12"/>
                <w:szCs w:val="12"/>
                <w:lang w:val="en-US"/>
              </w:rPr>
              <w:t xml:space="preserve">Issued </w:t>
            </w:r>
            <w:r w:rsidRPr="00430C3E" w:rsidR="00886AB2">
              <w:rPr>
                <w:rFonts w:ascii="Arial" w:hAnsi="Arial" w:cs="Arial"/>
                <w:sz w:val="12"/>
                <w:szCs w:val="12"/>
                <w:lang w:val="en-US"/>
              </w:rPr>
              <w:t xml:space="preserve">under the provisions of the International Convention on Standards of </w:t>
            </w:r>
            <w:r w:rsidRPr="00430C3E" w:rsidR="00EA7DE2">
              <w:rPr>
                <w:rFonts w:ascii="Arial" w:hAnsi="Arial" w:cs="Arial"/>
                <w:sz w:val="12"/>
                <w:szCs w:val="12"/>
                <w:lang w:val="en-US"/>
              </w:rPr>
              <w:t xml:space="preserve"> Standards of </w:t>
            </w:r>
            <w:r w:rsidRPr="00430C3E" w:rsidR="00886AB2">
              <w:rPr>
                <w:rFonts w:ascii="Arial" w:hAnsi="Arial" w:cs="Arial"/>
                <w:sz w:val="12"/>
                <w:szCs w:val="12"/>
                <w:lang w:val="en-US"/>
              </w:rPr>
              <w:t>Training, Certification and Watchkeeping for Seafarers (STCW), 1978, as amended and the Maritime Labour Convention (MLC, 2006) of ILO.</w:t>
            </w:r>
          </w:p>
        </w:tc>
      </w:tr>
    </w:tbl>
    <w:p w:rsidR="00886AB2" w:rsidRPr="00430C3E" w:rsidP="00942F98">
      <w:pPr>
        <w:spacing w:before="120"/>
        <w:jc w:val="center"/>
        <w:rPr>
          <w:rFonts w:ascii="Arial" w:hAnsi="Arial" w:cs="Arial"/>
          <w:b/>
          <w:lang w:val="en-US"/>
        </w:rPr>
      </w:pPr>
    </w:p>
    <w:p w:rsidR="00886AB2" w:rsidRPr="00430C3E" w:rsidP="00942F98">
      <w:pPr>
        <w:spacing w:before="120"/>
        <w:jc w:val="center"/>
        <w:rPr>
          <w:rFonts w:ascii="Arial" w:hAnsi="Arial" w:cs="Arial"/>
          <w:b/>
          <w:lang w:val="en-US"/>
        </w:rPr>
      </w:pPr>
      <w:bookmarkStart w:id="60" w:name="chuong_pl_6"/>
      <w:r w:rsidRPr="00430C3E">
        <w:rPr>
          <w:rFonts w:ascii="Arial" w:hAnsi="Arial" w:cs="Arial"/>
          <w:b/>
          <w:lang w:val="en-US"/>
        </w:rPr>
        <w:t>PHỤ LỤC SỐ VI</w:t>
      </w:r>
      <w:bookmarkEnd w:id="60"/>
    </w:p>
    <w:p w:rsidR="00886AB2" w:rsidRPr="00430C3E" w:rsidP="00942F98">
      <w:pPr>
        <w:spacing w:before="120"/>
        <w:jc w:val="center"/>
        <w:rPr>
          <w:rFonts w:ascii="Arial" w:hAnsi="Arial" w:cs="Arial"/>
          <w:sz w:val="20"/>
        </w:rPr>
      </w:pPr>
      <w:bookmarkStart w:id="61" w:name="chuong_pl_6_name"/>
      <w:r w:rsidRPr="00430C3E">
        <w:rPr>
          <w:rFonts w:ascii="Arial" w:hAnsi="Arial" w:cs="Arial"/>
          <w:sz w:val="20"/>
          <w:lang w:val="en-US"/>
        </w:rPr>
        <w:t>MẪU GIẤY CAM KẾT TỰ NGUYỆN LÀM VIỆC TRÊN TÀU</w:t>
      </w:r>
      <w:bookmarkEnd w:id="61"/>
      <w:r w:rsidRPr="00430C3E">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 của Bộ trưởng Bộ Y tế)</w:t>
      </w:r>
    </w:p>
    <w:p w:rsidR="007B02D9" w:rsidRPr="00430C3E" w:rsidP="00942F98">
      <w:pPr>
        <w:spacing w:before="120"/>
        <w:jc w:val="center"/>
        <w:rPr>
          <w:rFonts w:ascii="Arial" w:hAnsi="Arial" w:cs="Arial"/>
          <w:b/>
          <w:sz w:val="20"/>
          <w:lang w:val="en-US"/>
        </w:rPr>
      </w:pPr>
      <w:r w:rsidRPr="00430C3E">
        <w:rPr>
          <w:rFonts w:ascii="Arial" w:hAnsi="Arial" w:cs="Arial"/>
          <w:b/>
          <w:sz w:val="20"/>
        </w:rPr>
        <w:t xml:space="preserve">CỘNG HÒA XÃ HỘI CHỦ NGHĨA VIỆT NAM </w:t>
        <w:br/>
        <w:t>Độc lập - Tự do - Hạnh phúc</w:t>
        <w:br/>
        <w:t>-------------</w:t>
      </w:r>
    </w:p>
    <w:p w:rsidR="001129C9" w:rsidRPr="00430C3E" w:rsidP="00942F98">
      <w:pPr>
        <w:spacing w:before="120"/>
        <w:jc w:val="center"/>
        <w:rPr>
          <w:rFonts w:ascii="Arial" w:hAnsi="Arial" w:cs="Arial"/>
          <w:b/>
          <w:sz w:val="20"/>
          <w:lang w:val="en-US"/>
        </w:rPr>
      </w:pPr>
      <w:r w:rsidRPr="00430C3E">
        <w:rPr>
          <w:rFonts w:ascii="Arial" w:hAnsi="Arial" w:cs="Arial"/>
          <w:b/>
          <w:sz w:val="20"/>
          <w:lang w:val="en-US"/>
        </w:rPr>
        <w:t>GIẤY CAM KẾT TỰ NGUYỆN LÀM VIỆC TRÊN TÀU</w:t>
      </w:r>
    </w:p>
    <w:p w:rsidR="0036011D" w:rsidRPr="00430C3E" w:rsidP="00942F98">
      <w:pPr>
        <w:spacing w:before="120"/>
        <w:rPr>
          <w:rFonts w:ascii="Arial" w:hAnsi="Arial" w:cs="Arial"/>
          <w:sz w:val="20"/>
          <w:lang w:val="en-US"/>
        </w:rPr>
      </w:pPr>
      <w:r w:rsidRPr="00430C3E">
        <w:rPr>
          <w:rFonts w:ascii="Arial" w:hAnsi="Arial" w:cs="Arial"/>
          <w:sz w:val="20"/>
        </w:rPr>
        <w:t>Tên tôi l</w:t>
      </w:r>
      <w:r w:rsidRPr="00430C3E" w:rsidR="007B02D9">
        <w:rPr>
          <w:rFonts w:ascii="Arial" w:hAnsi="Arial" w:cs="Arial"/>
          <w:sz w:val="20"/>
          <w:lang w:val="en-US"/>
        </w:rPr>
        <w:t>à</w:t>
      </w:r>
      <w:r w:rsidRPr="00430C3E">
        <w:rPr>
          <w:rFonts w:ascii="Arial" w:hAnsi="Arial" w:cs="Arial"/>
          <w:sz w:val="20"/>
        </w:rPr>
        <w:t xml:space="preserve">: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Ngày tháng năm sinh: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Số Chứng minh nhân dân</w:t>
      </w:r>
      <w:r w:rsidRPr="00430C3E" w:rsidR="00C268CF">
        <w:rPr>
          <w:rFonts w:ascii="Arial" w:hAnsi="Arial" w:cs="Arial"/>
          <w:sz w:val="20"/>
        </w:rPr>
        <w:t>/</w:t>
      </w:r>
      <w:r w:rsidRPr="00430C3E">
        <w:rPr>
          <w:rFonts w:ascii="Arial" w:hAnsi="Arial" w:cs="Arial"/>
          <w:sz w:val="20"/>
        </w:rPr>
        <w:t xml:space="preserve">Hộ chiếu: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Công tác tại: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Địa chỉ gia đình: </w:t>
      </w:r>
      <w:r w:rsidRPr="00430C3E" w:rsidR="007B02D9">
        <w:rPr>
          <w:rFonts w:ascii="Arial" w:hAnsi="Arial" w:cs="Arial"/>
          <w:sz w:val="20"/>
          <w:lang w:val="en-US"/>
        </w:rPr>
        <w:t>.…………….……………………….…………….……………………………………</w:t>
      </w:r>
    </w:p>
    <w:p w:rsidR="007B02D9" w:rsidRPr="00430C3E" w:rsidP="00942F98">
      <w:pPr>
        <w:spacing w:before="120"/>
        <w:rPr>
          <w:rFonts w:ascii="Arial" w:hAnsi="Arial" w:cs="Arial"/>
          <w:sz w:val="20"/>
        </w:rPr>
      </w:pPr>
      <w:r w:rsidRPr="00430C3E">
        <w:rPr>
          <w:rFonts w:ascii="Arial" w:hAnsi="Arial" w:cs="Arial"/>
          <w:sz w:val="20"/>
        </w:rPr>
        <w:t>…………………………………………………………………………………………………………….</w:t>
      </w:r>
    </w:p>
    <w:p w:rsidR="007B02D9" w:rsidRPr="00430C3E" w:rsidP="00942F98">
      <w:pPr>
        <w:spacing w:before="120"/>
        <w:rPr>
          <w:rFonts w:ascii="Arial" w:hAnsi="Arial" w:cs="Arial"/>
          <w:sz w:val="20"/>
        </w:rPr>
      </w:pPr>
      <w:r w:rsidRPr="00430C3E">
        <w:rPr>
          <w:rFonts w:ascii="Arial" w:hAnsi="Arial" w:cs="Arial"/>
          <w:sz w:val="20"/>
        </w:rPr>
        <w:t>…………………………………………………………………………………………………………….</w:t>
      </w:r>
    </w:p>
    <w:p w:rsidR="0036011D" w:rsidRPr="00430C3E" w:rsidP="00942F98">
      <w:pPr>
        <w:spacing w:before="120"/>
        <w:rPr>
          <w:rFonts w:ascii="Arial" w:hAnsi="Arial" w:cs="Arial"/>
          <w:sz w:val="20"/>
          <w:lang w:val="en-US"/>
        </w:rPr>
      </w:pPr>
      <w:r w:rsidRPr="00430C3E">
        <w:rPr>
          <w:rFonts w:ascii="Arial" w:hAnsi="Arial" w:cs="Arial"/>
          <w:sz w:val="20"/>
        </w:rPr>
        <w:t>Điện thoại liên hệ</w:t>
      </w:r>
      <w:r w:rsidRPr="00430C3E" w:rsidR="007B02D9">
        <w:rPr>
          <w:rFonts w:ascii="Arial" w:hAnsi="Arial" w:cs="Arial"/>
          <w:sz w:val="20"/>
          <w:lang w:val="en-US"/>
        </w:rPr>
        <w:t xml:space="preserve"> .…………….……………………….…………….………………………………….</w:t>
      </w:r>
    </w:p>
    <w:p w:rsidR="0036011D" w:rsidRPr="00430C3E" w:rsidP="00942F98">
      <w:pPr>
        <w:spacing w:before="120"/>
        <w:rPr>
          <w:rFonts w:ascii="Arial" w:hAnsi="Arial" w:cs="Arial"/>
          <w:sz w:val="20"/>
          <w:lang w:val="en-US"/>
        </w:rPr>
      </w:pPr>
      <w:r w:rsidRPr="00430C3E">
        <w:rPr>
          <w:rFonts w:ascii="Arial" w:hAnsi="Arial" w:cs="Arial"/>
          <w:sz w:val="20"/>
        </w:rPr>
        <w:t xml:space="preserve">Ngày tháng khám sức </w:t>
      </w:r>
      <w:r w:rsidRPr="00430C3E" w:rsidR="00660E97">
        <w:rPr>
          <w:rFonts w:ascii="Arial" w:hAnsi="Arial" w:cs="Arial"/>
          <w:sz w:val="20"/>
        </w:rPr>
        <w:t>khỏe</w:t>
      </w:r>
      <w:r w:rsidRPr="00430C3E">
        <w:rPr>
          <w:rFonts w:ascii="Arial" w:hAnsi="Arial" w:cs="Arial"/>
          <w:sz w:val="20"/>
        </w:rPr>
        <w:t xml:space="preserve">: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Nơi khám: </w:t>
      </w:r>
      <w:r w:rsidRPr="00430C3E" w:rsidR="007B02D9">
        <w:rPr>
          <w:rFonts w:ascii="Arial" w:hAnsi="Arial" w:cs="Arial"/>
          <w:sz w:val="20"/>
          <w:lang w:val="en-US"/>
        </w:rPr>
        <w:t>.…………….……………………….…………….……………………………………………</w:t>
      </w:r>
    </w:p>
    <w:p w:rsidR="0036011D" w:rsidRPr="00430C3E" w:rsidP="00942F98">
      <w:pPr>
        <w:spacing w:before="120"/>
        <w:rPr>
          <w:rFonts w:ascii="Arial" w:hAnsi="Arial" w:cs="Arial"/>
          <w:sz w:val="20"/>
          <w:lang w:val="en-US"/>
        </w:rPr>
      </w:pPr>
      <w:r w:rsidRPr="00430C3E">
        <w:rPr>
          <w:rFonts w:ascii="Arial" w:hAnsi="Arial" w:cs="Arial"/>
          <w:sz w:val="20"/>
        </w:rPr>
        <w:t xml:space="preserve">Kết quả khám (bệnh, tật, không đủ </w:t>
      </w:r>
      <w:r w:rsidRPr="00430C3E" w:rsidR="00430C3E">
        <w:rPr>
          <w:rFonts w:ascii="Arial" w:hAnsi="Arial" w:cs="Arial"/>
          <w:sz w:val="20"/>
        </w:rPr>
        <w:t xml:space="preserve">điều </w:t>
      </w:r>
      <w:r w:rsidRPr="00430C3E">
        <w:rPr>
          <w:rFonts w:ascii="Arial" w:hAnsi="Arial" w:cs="Arial"/>
          <w:sz w:val="20"/>
        </w:rPr>
        <w:t>kiện làm việc trên tàu biển):</w:t>
      </w:r>
      <w:r w:rsidRPr="00430C3E" w:rsidR="00E57251">
        <w:rPr>
          <w:rFonts w:ascii="Arial" w:hAnsi="Arial" w:cs="Arial"/>
          <w:sz w:val="20"/>
          <w:lang w:val="en-US"/>
        </w:rPr>
        <w:t xml:space="preserve"> .…………….………………</w:t>
      </w:r>
    </w:p>
    <w:p w:rsidR="00E57251" w:rsidRPr="00430C3E" w:rsidP="00942F98">
      <w:pPr>
        <w:spacing w:before="120"/>
        <w:rPr>
          <w:rFonts w:ascii="Arial" w:hAnsi="Arial" w:cs="Arial"/>
          <w:sz w:val="20"/>
        </w:rPr>
      </w:pPr>
      <w:r w:rsidRPr="00430C3E">
        <w:rPr>
          <w:rFonts w:ascii="Arial" w:hAnsi="Arial" w:cs="Arial"/>
          <w:sz w:val="20"/>
        </w:rPr>
        <w:t>…………………………………………………………………………………………………………….</w:t>
      </w:r>
    </w:p>
    <w:p w:rsidR="00E57251" w:rsidRPr="00430C3E" w:rsidP="00942F98">
      <w:pPr>
        <w:spacing w:before="120"/>
        <w:rPr>
          <w:rFonts w:ascii="Arial" w:hAnsi="Arial" w:cs="Arial"/>
          <w:sz w:val="20"/>
        </w:rPr>
      </w:pPr>
      <w:r w:rsidRPr="00430C3E">
        <w:rPr>
          <w:rFonts w:ascii="Arial" w:hAnsi="Arial" w:cs="Arial"/>
          <w:sz w:val="20"/>
        </w:rPr>
        <w:t>…………………………………………………………………………………………………………….</w:t>
      </w:r>
    </w:p>
    <w:p w:rsidR="0036011D" w:rsidRPr="00430C3E" w:rsidP="00942F98">
      <w:pPr>
        <w:spacing w:before="120"/>
        <w:rPr>
          <w:rFonts w:ascii="Arial" w:hAnsi="Arial" w:cs="Arial"/>
          <w:sz w:val="20"/>
          <w:lang w:val="en-US"/>
        </w:rPr>
      </w:pPr>
      <w:r w:rsidRPr="00430C3E">
        <w:rPr>
          <w:rFonts w:ascii="Arial" w:hAnsi="Arial" w:cs="Arial"/>
          <w:sz w:val="20"/>
        </w:rPr>
        <w:t>Tôi cam kết tôi có thể làm việc trên tàu biển từ ngày.... tháng .... năm</w:t>
      </w:r>
      <w:r w:rsidRPr="00430C3E" w:rsidR="00E57251">
        <w:rPr>
          <w:rFonts w:ascii="Arial" w:hAnsi="Arial" w:cs="Arial"/>
          <w:sz w:val="20"/>
          <w:lang w:val="en-US"/>
        </w:rPr>
        <w:t xml:space="preserve"> ………….</w:t>
      </w:r>
      <w:r w:rsidRPr="00430C3E">
        <w:rPr>
          <w:rFonts w:ascii="Arial" w:hAnsi="Arial" w:cs="Arial"/>
          <w:sz w:val="20"/>
        </w:rPr>
        <w:t xml:space="preserve"> đến </w:t>
      </w:r>
      <w:r w:rsidRPr="00430C3E" w:rsidR="00E57251">
        <w:rPr>
          <w:rFonts w:ascii="Arial" w:hAnsi="Arial" w:cs="Arial"/>
          <w:sz w:val="20"/>
        </w:rPr>
        <w:t>ngày.... tháng .... năm</w:t>
      </w:r>
      <w:r w:rsidRPr="00430C3E" w:rsidR="00E57251">
        <w:rPr>
          <w:rFonts w:ascii="Arial" w:hAnsi="Arial" w:cs="Arial"/>
          <w:sz w:val="20"/>
          <w:lang w:val="en-US"/>
        </w:rPr>
        <w:t xml:space="preserve"> ………….</w:t>
      </w:r>
      <w:r w:rsidRPr="00430C3E">
        <w:rPr>
          <w:rFonts w:ascii="Arial" w:hAnsi="Arial" w:cs="Arial"/>
          <w:sz w:val="20"/>
        </w:rPr>
        <w:t xml:space="preserve"> với chức danh: </w:t>
      </w:r>
      <w:r w:rsidRPr="00430C3E" w:rsidR="00E57251">
        <w:rPr>
          <w:rFonts w:ascii="Arial" w:hAnsi="Arial" w:cs="Arial"/>
          <w:sz w:val="20"/>
          <w:lang w:val="en-US"/>
        </w:rPr>
        <w:t>.…………….……………………….…………….………..</w:t>
      </w:r>
    </w:p>
    <w:p w:rsidR="00E57251" w:rsidRPr="00430C3E" w:rsidP="00942F98">
      <w:pPr>
        <w:spacing w:before="120"/>
        <w:rPr>
          <w:rFonts w:ascii="Arial" w:hAnsi="Arial" w:cs="Arial"/>
          <w:sz w:val="20"/>
        </w:rPr>
      </w:pPr>
      <w:r w:rsidRPr="00430C3E">
        <w:rPr>
          <w:rFonts w:ascii="Arial" w:hAnsi="Arial" w:cs="Arial"/>
          <w:sz w:val="20"/>
        </w:rPr>
        <w:t>…………………………………………………………………………………………………………….</w:t>
      </w:r>
    </w:p>
    <w:p w:rsidR="0036011D" w:rsidRPr="00430C3E" w:rsidP="00942F98">
      <w:pPr>
        <w:spacing w:before="120"/>
        <w:rPr>
          <w:rFonts w:ascii="Arial" w:hAnsi="Arial" w:cs="Arial"/>
          <w:sz w:val="20"/>
        </w:rPr>
      </w:pPr>
      <w:r w:rsidRPr="00430C3E">
        <w:rPr>
          <w:rFonts w:ascii="Arial" w:hAnsi="Arial" w:cs="Arial"/>
          <w:sz w:val="20"/>
        </w:rPr>
        <w:t>Tôi cam k</w:t>
      </w:r>
      <w:r w:rsidRPr="00430C3E" w:rsidR="00C84DD7">
        <w:rPr>
          <w:rFonts w:ascii="Arial" w:hAnsi="Arial" w:cs="Arial"/>
          <w:sz w:val="20"/>
          <w:lang w:val="en-US"/>
        </w:rPr>
        <w:t>ế</w:t>
      </w:r>
      <w:r w:rsidRPr="00430C3E">
        <w:rPr>
          <w:rFonts w:ascii="Arial" w:hAnsi="Arial" w:cs="Arial"/>
          <w:sz w:val="20"/>
        </w:rPr>
        <w:t xml:space="preserve">t sẽ </w:t>
      </w:r>
      <w:r w:rsidRPr="00430C3E" w:rsidR="00430C3E">
        <w:rPr>
          <w:rFonts w:ascii="Arial" w:hAnsi="Arial" w:cs="Arial"/>
          <w:sz w:val="20"/>
        </w:rPr>
        <w:t xml:space="preserve">điều </w:t>
      </w:r>
      <w:r w:rsidRPr="00430C3E">
        <w:rPr>
          <w:rFonts w:ascii="Arial" w:hAnsi="Arial" w:cs="Arial"/>
          <w:sz w:val="20"/>
        </w:rPr>
        <w:t xml:space="preserve">trị đầy đủ theo đơn của bác sỹ trong thời gian công tác. Sau đợt công tác, tôi sẽ đến cơ sở y tế để được khám chữa bệnh. Nếu có vấn đề gì liên quan đến sức </w:t>
      </w:r>
      <w:r w:rsidRPr="00430C3E" w:rsidR="00660E97">
        <w:rPr>
          <w:rFonts w:ascii="Arial" w:hAnsi="Arial" w:cs="Arial"/>
          <w:sz w:val="20"/>
        </w:rPr>
        <w:t>khỏe</w:t>
      </w:r>
      <w:r w:rsidRPr="00430C3E">
        <w:rPr>
          <w:rFonts w:ascii="Arial" w:hAnsi="Arial" w:cs="Arial"/>
          <w:sz w:val="20"/>
        </w:rPr>
        <w:t xml:space="preserve"> trong quá trình làm việc trên biển, tôi xin hoàn toàn chịu trách nhiệm.</w:t>
      </w:r>
    </w:p>
    <w:p w:rsidR="00C84DD7" w:rsidRPr="00430C3E" w:rsidP="00942F98">
      <w:pPr>
        <w:spacing w:before="120"/>
        <w:rPr>
          <w:rFonts w:ascii="Arial" w:hAnsi="Arial" w:cs="Arial"/>
          <w:sz w:val="20"/>
          <w:lang w:val="en-US"/>
        </w:rPr>
      </w:pPr>
    </w:p>
    <w:tbl>
      <w:tblPr>
        <w:tblStyle w:val="TableNormal"/>
        <w:tblW w:w="0" w:type="auto"/>
        <w:tblLook w:val="01E0"/>
      </w:tblPr>
      <w:tblGrid>
        <w:gridCol w:w="4428"/>
        <w:gridCol w:w="4428"/>
      </w:tblGrid>
      <w:tr w:rsidTr="007C486E">
        <w:tblPrEx>
          <w:tblW w:w="0" w:type="auto"/>
          <w:tblLook w:val="01E0"/>
        </w:tblPrEx>
        <w:tc>
          <w:tcPr>
            <w:tcW w:w="4428" w:type="dxa"/>
          </w:tcPr>
          <w:p w:rsidR="00C84DD7" w:rsidRPr="00430C3E" w:rsidP="007C486E">
            <w:pPr>
              <w:spacing w:before="120"/>
              <w:jc w:val="center"/>
              <w:rPr>
                <w:rFonts w:ascii="Arial" w:hAnsi="Arial" w:cs="Arial"/>
                <w:sz w:val="20"/>
                <w:lang w:val="en-US"/>
              </w:rPr>
            </w:pPr>
            <w:r w:rsidRPr="00430C3E" w:rsidR="007D6F85">
              <w:rPr>
                <w:rFonts w:ascii="Arial" w:hAnsi="Arial" w:cs="Arial"/>
                <w:b/>
                <w:sz w:val="20"/>
                <w:lang w:val="en-US"/>
              </w:rPr>
              <w:br/>
            </w:r>
            <w:r w:rsidRPr="00430C3E" w:rsidR="00586D05">
              <w:rPr>
                <w:rFonts w:ascii="Arial" w:hAnsi="Arial" w:cs="Arial"/>
                <w:b/>
                <w:sz w:val="20"/>
              </w:rPr>
              <w:t xml:space="preserve">XÁC NHẬN CỦA THỦ TRƯỞNG </w:t>
              <w:br/>
              <w:t xml:space="preserve">CƠ QUAN QUẢN LÝ THUYỀN VIÊN </w:t>
            </w:r>
            <w:r w:rsidRPr="00430C3E" w:rsidR="00586D05">
              <w:rPr>
                <w:rFonts w:ascii="Arial" w:hAnsi="Arial" w:cs="Arial"/>
                <w:sz w:val="20"/>
                <w:lang w:val="en-US"/>
              </w:rPr>
              <w:br/>
            </w:r>
            <w:r w:rsidRPr="00430C3E" w:rsidR="00586D05">
              <w:rPr>
                <w:rFonts w:ascii="Arial" w:hAnsi="Arial" w:cs="Arial"/>
                <w:i/>
                <w:sz w:val="20"/>
              </w:rPr>
              <w:t>(K</w:t>
            </w:r>
            <w:r w:rsidRPr="00430C3E" w:rsidR="00586D05">
              <w:rPr>
                <w:rFonts w:ascii="Arial" w:hAnsi="Arial" w:cs="Arial"/>
                <w:i/>
                <w:sz w:val="20"/>
                <w:lang w:val="en-US"/>
              </w:rPr>
              <w:t>ý</w:t>
            </w:r>
            <w:r w:rsidRPr="00430C3E" w:rsidR="00586D05">
              <w:rPr>
                <w:rFonts w:ascii="Arial" w:hAnsi="Arial" w:cs="Arial"/>
                <w:i/>
                <w:sz w:val="20"/>
              </w:rPr>
              <w:t>, ghi rõ họ tên, đóng dấu)</w:t>
            </w:r>
          </w:p>
        </w:tc>
        <w:tc>
          <w:tcPr>
            <w:tcW w:w="4428" w:type="dxa"/>
          </w:tcPr>
          <w:p w:rsidR="00C84DD7" w:rsidRPr="00430C3E" w:rsidP="007C486E">
            <w:pPr>
              <w:spacing w:before="120"/>
              <w:jc w:val="center"/>
              <w:rPr>
                <w:rFonts w:ascii="Arial" w:hAnsi="Arial" w:cs="Arial"/>
                <w:b/>
                <w:bCs/>
                <w:sz w:val="20"/>
                <w:szCs w:val="20"/>
                <w:lang w:val="en-US"/>
              </w:rPr>
            </w:pPr>
            <w:r w:rsidRPr="00430C3E" w:rsidR="00586D05">
              <w:rPr>
                <w:rFonts w:ascii="Arial" w:hAnsi="Arial" w:cs="Arial"/>
                <w:bCs/>
                <w:i/>
                <w:iCs/>
                <w:sz w:val="20"/>
                <w:szCs w:val="20"/>
              </w:rPr>
              <w:t>………….., ngày ……. tháng ……. năm ……..</w:t>
            </w:r>
            <w:r w:rsidRPr="00430C3E" w:rsidR="00586D05">
              <w:rPr>
                <w:rFonts w:ascii="Arial" w:hAnsi="Arial" w:cs="Arial"/>
                <w:sz w:val="20"/>
              </w:rPr>
              <w:t xml:space="preserve"> </w:t>
            </w:r>
            <w:r w:rsidRPr="00430C3E" w:rsidR="00586D05">
              <w:rPr>
                <w:rFonts w:ascii="Arial" w:hAnsi="Arial" w:cs="Arial"/>
                <w:sz w:val="20"/>
                <w:lang w:val="en-US"/>
              </w:rPr>
              <w:br/>
            </w:r>
            <w:r w:rsidRPr="00430C3E" w:rsidR="00586D05">
              <w:rPr>
                <w:rFonts w:ascii="Arial" w:hAnsi="Arial" w:cs="Arial"/>
                <w:b/>
                <w:sz w:val="20"/>
              </w:rPr>
              <w:t>NGƯỜI CAM K</w:t>
            </w:r>
            <w:r w:rsidRPr="00430C3E" w:rsidR="00586D05">
              <w:rPr>
                <w:rFonts w:ascii="Arial" w:hAnsi="Arial" w:cs="Arial"/>
                <w:b/>
                <w:sz w:val="20"/>
                <w:lang w:val="en-US"/>
              </w:rPr>
              <w:t>Ế</w:t>
            </w:r>
            <w:r w:rsidRPr="00430C3E" w:rsidR="00586D05">
              <w:rPr>
                <w:rFonts w:ascii="Arial" w:hAnsi="Arial" w:cs="Arial"/>
                <w:b/>
                <w:sz w:val="20"/>
              </w:rPr>
              <w:t>T</w:t>
            </w:r>
            <w:r w:rsidRPr="00430C3E" w:rsidR="00586D05">
              <w:rPr>
                <w:rFonts w:ascii="Arial" w:hAnsi="Arial" w:cs="Arial"/>
                <w:b/>
                <w:sz w:val="20"/>
                <w:lang w:val="en-US"/>
              </w:rPr>
              <w:br/>
            </w:r>
            <w:r w:rsidRPr="00430C3E" w:rsidR="00586D05">
              <w:rPr>
                <w:rFonts w:ascii="Arial" w:hAnsi="Arial" w:cs="Arial"/>
                <w:i/>
                <w:sz w:val="20"/>
              </w:rPr>
              <w:t>(K</w:t>
            </w:r>
            <w:r w:rsidRPr="00430C3E" w:rsidR="00586D05">
              <w:rPr>
                <w:rFonts w:ascii="Arial" w:hAnsi="Arial" w:cs="Arial"/>
                <w:i/>
                <w:sz w:val="20"/>
                <w:lang w:val="en-US"/>
              </w:rPr>
              <w:t>ý</w:t>
            </w:r>
            <w:r w:rsidRPr="00430C3E" w:rsidR="00586D05">
              <w:rPr>
                <w:rFonts w:ascii="Arial" w:hAnsi="Arial" w:cs="Arial"/>
                <w:i/>
                <w:sz w:val="20"/>
              </w:rPr>
              <w:t>, ghi rõ họ tên)</w:t>
            </w:r>
          </w:p>
        </w:tc>
      </w:tr>
    </w:tbl>
    <w:p w:rsidR="00C84DD7" w:rsidRPr="00430C3E" w:rsidP="00942F98">
      <w:pPr>
        <w:spacing w:before="120"/>
        <w:rPr>
          <w:rFonts w:ascii="Arial" w:hAnsi="Arial" w:cs="Arial"/>
          <w:sz w:val="20"/>
          <w:lang w:val="en-US"/>
        </w:rPr>
      </w:pPr>
    </w:p>
    <w:p w:rsidR="007D6F85" w:rsidRPr="00430C3E" w:rsidP="00942F98">
      <w:pPr>
        <w:spacing w:before="120"/>
        <w:jc w:val="center"/>
        <w:rPr>
          <w:rFonts w:ascii="Arial" w:hAnsi="Arial" w:cs="Arial"/>
          <w:b/>
        </w:rPr>
      </w:pPr>
      <w:bookmarkStart w:id="62" w:name="chuong_pl_7"/>
      <w:r w:rsidRPr="00430C3E">
        <w:rPr>
          <w:rFonts w:ascii="Arial" w:hAnsi="Arial" w:cs="Arial"/>
          <w:b/>
        </w:rPr>
        <w:t>PHỤ LỤC SỐ VII</w:t>
      </w:r>
      <w:bookmarkEnd w:id="62"/>
    </w:p>
    <w:p w:rsidR="007D6F85" w:rsidRPr="00430C3E" w:rsidP="00942F98">
      <w:pPr>
        <w:spacing w:before="120"/>
        <w:jc w:val="center"/>
        <w:rPr>
          <w:rFonts w:ascii="Arial" w:hAnsi="Arial" w:cs="Arial"/>
          <w:sz w:val="20"/>
        </w:rPr>
      </w:pPr>
      <w:bookmarkStart w:id="63" w:name="chuong_pl_7_name"/>
      <w:r w:rsidRPr="00430C3E" w:rsidR="00207C5D">
        <w:rPr>
          <w:rFonts w:ascii="Arial" w:hAnsi="Arial" w:cs="Arial"/>
          <w:sz w:val="20"/>
        </w:rPr>
        <w:t xml:space="preserve">DANH </w:t>
      </w:r>
      <w:r w:rsidRPr="00430C3E" w:rsidR="00430C3E">
        <w:rPr>
          <w:rFonts w:ascii="Arial" w:hAnsi="Arial" w:cs="Arial"/>
          <w:sz w:val="20"/>
        </w:rPr>
        <w:t>MỤC</w:t>
      </w:r>
      <w:r w:rsidRPr="00430C3E" w:rsidR="00207C5D">
        <w:rPr>
          <w:rFonts w:ascii="Arial" w:hAnsi="Arial" w:cs="Arial"/>
          <w:sz w:val="20"/>
        </w:rPr>
        <w:t xml:space="preserve"> CƠ SỞ VẬT CHẤT VÀ THIẾT BỊ Y TẾ CỦA CƠ SỞ Y TẾ KHÁM SỨC KHỎE THUYỀN VIÊN</w:t>
      </w:r>
      <w:bookmarkEnd w:id="63"/>
      <w:r w:rsidRPr="00430C3E">
        <w:rPr>
          <w:rFonts w:ascii="Arial" w:hAnsi="Arial" w:cs="Arial"/>
          <w:sz w:val="20"/>
          <w:lang w:val="en-US"/>
        </w:rPr>
        <w:br/>
      </w:r>
      <w:r w:rsidRPr="00430C3E">
        <w:rPr>
          <w:rFonts w:ascii="Arial" w:hAnsi="Arial" w:cs="Arial"/>
          <w:i/>
          <w:sz w:val="20"/>
        </w:rPr>
        <w:t xml:space="preserve">(Ban hành kèm theo </w:t>
      </w:r>
      <w:r w:rsidRPr="00430C3E" w:rsidR="00430C3E">
        <w:rPr>
          <w:rFonts w:ascii="Arial" w:hAnsi="Arial" w:cs="Arial"/>
          <w:i/>
          <w:sz w:val="20"/>
        </w:rPr>
        <w:t xml:space="preserve">Thông tư </w:t>
      </w:r>
      <w:r w:rsidRPr="00430C3E">
        <w:rPr>
          <w:rFonts w:ascii="Arial" w:hAnsi="Arial" w:cs="Arial"/>
          <w:i/>
          <w:sz w:val="20"/>
        </w:rPr>
        <w:t>số 22</w:t>
      </w:r>
      <w:r w:rsidRPr="00430C3E" w:rsidR="00C268CF">
        <w:rPr>
          <w:rFonts w:ascii="Arial" w:hAnsi="Arial" w:cs="Arial"/>
          <w:i/>
          <w:sz w:val="20"/>
        </w:rPr>
        <w:t>/</w:t>
      </w:r>
      <w:r w:rsidRPr="00430C3E">
        <w:rPr>
          <w:rFonts w:ascii="Arial" w:hAnsi="Arial" w:cs="Arial"/>
          <w:i/>
          <w:sz w:val="20"/>
        </w:rPr>
        <w:t>2017</w:t>
      </w:r>
      <w:r w:rsidRPr="00430C3E" w:rsidR="00C268CF">
        <w:rPr>
          <w:rFonts w:ascii="Arial" w:hAnsi="Arial" w:cs="Arial"/>
          <w:i/>
          <w:sz w:val="20"/>
        </w:rPr>
        <w:t>/</w:t>
      </w:r>
      <w:r w:rsidRPr="00430C3E">
        <w:rPr>
          <w:rFonts w:ascii="Arial" w:hAnsi="Arial" w:cs="Arial"/>
          <w:i/>
          <w:sz w:val="20"/>
        </w:rPr>
        <w:t>TT-BYT ngày 12 tháng 5 năm 2017 của Bộ trưởng Bộ Y tế)</w:t>
      </w:r>
    </w:p>
    <w:tbl>
      <w:tblPr>
        <w:tblStyle w:val="TableNormal"/>
        <w:tblW w:w="5000" w:type="pct"/>
        <w:tblCellMar>
          <w:left w:w="0" w:type="dxa"/>
          <w:right w:w="0" w:type="dxa"/>
        </w:tblCellMar>
        <w:tblLook w:val="0000"/>
      </w:tblPr>
      <w:tblGrid>
        <w:gridCol w:w="523"/>
        <w:gridCol w:w="22"/>
        <w:gridCol w:w="7522"/>
        <w:gridCol w:w="345"/>
        <w:gridCol w:w="664"/>
      </w:tblGrid>
      <w:tr>
        <w:tblPrEx>
          <w:tblW w:w="5000" w:type="pct"/>
          <w:tblCellMar>
            <w:left w:w="0" w:type="dxa"/>
            <w:right w:w="0" w:type="dxa"/>
          </w:tblCellMar>
          <w:tblLook w:val="0000"/>
        </w:tblPrEx>
        <w:tc>
          <w:tcPr>
            <w:tcW w:w="288" w:type="pct"/>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b/>
                <w:sz w:val="20"/>
              </w:rPr>
            </w:pPr>
            <w:r w:rsidRPr="00430C3E">
              <w:rPr>
                <w:rFonts w:ascii="Arial" w:hAnsi="Arial" w:cs="Arial"/>
                <w:b/>
                <w:sz w:val="20"/>
              </w:rPr>
              <w:t>TT</w:t>
            </w:r>
          </w:p>
        </w:tc>
        <w:tc>
          <w:tcPr>
            <w:tcW w:w="4156" w:type="pct"/>
            <w:gridSpan w:val="2"/>
            <w:tcBorders>
              <w:top w:val="single" w:sz="4" w:space="0" w:color="auto"/>
              <w:left w:val="single" w:sz="4" w:space="0" w:color="auto"/>
              <w:bottom w:val="nil"/>
              <w:right w:val="nil"/>
            </w:tcBorders>
            <w:shd w:val="clear" w:color="auto" w:fill="FFFFFF"/>
          </w:tcPr>
          <w:p w:rsidR="0036011D" w:rsidRPr="00430C3E" w:rsidP="00942F98">
            <w:pPr>
              <w:spacing w:before="120"/>
              <w:jc w:val="center"/>
              <w:rPr>
                <w:rFonts w:ascii="Arial" w:hAnsi="Arial" w:cs="Arial"/>
                <w:b/>
                <w:sz w:val="20"/>
              </w:rPr>
            </w:pPr>
            <w:r w:rsidRPr="00430C3E">
              <w:rPr>
                <w:rFonts w:ascii="Arial" w:hAnsi="Arial" w:cs="Arial"/>
                <w:b/>
                <w:sz w:val="20"/>
              </w:rPr>
              <w:t>Nội dung</w:t>
            </w:r>
          </w:p>
        </w:tc>
        <w:tc>
          <w:tcPr>
            <w:tcW w:w="556" w:type="pct"/>
            <w:gridSpan w:val="2"/>
            <w:tcBorders>
              <w:top w:val="single" w:sz="4" w:space="0" w:color="auto"/>
              <w:left w:val="single" w:sz="4" w:space="0" w:color="auto"/>
              <w:bottom w:val="nil"/>
              <w:right w:val="single" w:sz="4" w:space="0" w:color="auto"/>
            </w:tcBorders>
            <w:shd w:val="clear" w:color="auto" w:fill="FFFFFF"/>
          </w:tcPr>
          <w:p w:rsidR="0036011D" w:rsidRPr="00430C3E" w:rsidP="00942F98">
            <w:pPr>
              <w:spacing w:before="120"/>
              <w:jc w:val="center"/>
              <w:rPr>
                <w:rFonts w:ascii="Arial" w:hAnsi="Arial" w:cs="Arial"/>
                <w:b/>
                <w:sz w:val="20"/>
              </w:rPr>
            </w:pPr>
            <w:r w:rsidRPr="00430C3E">
              <w:rPr>
                <w:rFonts w:ascii="Arial" w:hAnsi="Arial" w:cs="Arial"/>
                <w:b/>
                <w:sz w:val="20"/>
              </w:rPr>
              <w:t>Số lượng</w:t>
            </w:r>
          </w:p>
        </w:tc>
      </w:tr>
      <w:tr>
        <w:tblPrEx>
          <w:tblW w:w="5000" w:type="pct"/>
          <w:tblCellMar>
            <w:left w:w="0" w:type="dxa"/>
            <w:right w:w="0" w:type="dxa"/>
          </w:tblCellMar>
          <w:tblLook w:val="0000"/>
        </w:tblPrEx>
        <w:tc>
          <w:tcPr>
            <w:tcW w:w="4997" w:type="pct"/>
            <w:gridSpan w:val="5"/>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b/>
                <w:sz w:val="20"/>
              </w:rPr>
            </w:pPr>
            <w:r w:rsidRPr="00430C3E" w:rsidR="00112420">
              <w:rPr>
                <w:rFonts w:ascii="Arial" w:hAnsi="Arial" w:cs="Arial"/>
                <w:b/>
                <w:sz w:val="20"/>
              </w:rPr>
              <w:t>I. CƠ SỞ VẬT CH</w:t>
            </w:r>
            <w:r w:rsidRPr="00430C3E" w:rsidR="00112420">
              <w:rPr>
                <w:rFonts w:ascii="Arial" w:hAnsi="Arial" w:cs="Arial"/>
                <w:b/>
                <w:sz w:val="20"/>
                <w:lang w:val="en-US"/>
              </w:rPr>
              <w:t>Ấ</w:t>
            </w:r>
            <w:r w:rsidRPr="00430C3E" w:rsidR="00112420">
              <w:rPr>
                <w:rFonts w:ascii="Arial" w:hAnsi="Arial" w:cs="Arial"/>
                <w:b/>
                <w:sz w:val="20"/>
              </w:rPr>
              <w:t>T</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Phòng khám chuyên khoa: Thể lực, siêu âm, điện não, test tâm lý.</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10</w:t>
            </w:r>
          </w:p>
        </w:tc>
      </w:tr>
      <w:tr>
        <w:tblPrEx>
          <w:tblW w:w="5000" w:type="pct"/>
          <w:tblCellMar>
            <w:left w:w="0" w:type="dxa"/>
            <w:right w:w="0" w:type="dxa"/>
          </w:tblCellMar>
          <w:tblLook w:val="0000"/>
        </w:tblPrEx>
        <w:tc>
          <w:tcPr>
            <w:tcW w:w="4997" w:type="pct"/>
            <w:gridSpan w:val="5"/>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b/>
                <w:sz w:val="20"/>
                <w:lang w:val="en-US"/>
              </w:rPr>
            </w:pPr>
            <w:r w:rsidRPr="00430C3E" w:rsidR="00112420">
              <w:rPr>
                <w:rFonts w:ascii="Arial" w:hAnsi="Arial" w:cs="Arial"/>
                <w:b/>
                <w:sz w:val="20"/>
              </w:rPr>
              <w:t>II. THIẾT BỊ Y TẾ</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2</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Lực kế đo lực bóp tay và lực kéo thân.</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3</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Nhiệt kế y họ</w:t>
            </w:r>
            <w:r w:rsidRPr="00430C3E" w:rsidR="00112420">
              <w:rPr>
                <w:rFonts w:ascii="Arial" w:hAnsi="Arial" w:cs="Arial"/>
                <w:sz w:val="20"/>
              </w:rPr>
              <w:t xml:space="preserve">c 42° </w:t>
            </w:r>
            <w:r w:rsidRPr="00430C3E" w:rsidR="00112420">
              <w:rPr>
                <w:rFonts w:ascii="Arial" w:hAnsi="Arial" w:cs="Arial"/>
                <w:sz w:val="20"/>
                <w:lang w:val="en-US"/>
              </w:rPr>
              <w:t>C</w:t>
            </w:r>
            <w:r w:rsidRPr="00430C3E">
              <w:rPr>
                <w:rFonts w:ascii="Arial" w:hAnsi="Arial" w:cs="Arial"/>
                <w:sz w:val="20"/>
              </w:rPr>
              <w:t>.</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4</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Đồng hồ bấm giây.</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5</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Đèn đọ</w:t>
            </w:r>
            <w:r w:rsidRPr="00430C3E" w:rsidR="00112420">
              <w:rPr>
                <w:rFonts w:ascii="Arial" w:hAnsi="Arial" w:cs="Arial"/>
                <w:sz w:val="20"/>
              </w:rPr>
              <w:t xml:space="preserve">c phim </w:t>
            </w:r>
            <w:r w:rsidRPr="00430C3E" w:rsidR="00112420">
              <w:rPr>
                <w:rFonts w:ascii="Arial" w:hAnsi="Arial" w:cs="Arial"/>
                <w:sz w:val="20"/>
                <w:lang w:val="en-US"/>
              </w:rPr>
              <w:t>X</w:t>
            </w:r>
            <w:r w:rsidRPr="00430C3E">
              <w:rPr>
                <w:rFonts w:ascii="Arial" w:hAnsi="Arial" w:cs="Arial"/>
                <w:sz w:val="20"/>
              </w:rPr>
              <w:t>.quang.</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6</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 xml:space="preserve">Bảng đo thị lực bằng bằng vòng hở chữ </w:t>
            </w:r>
            <w:r w:rsidRPr="00430C3E" w:rsidR="00112420">
              <w:rPr>
                <w:rFonts w:ascii="Arial" w:hAnsi="Arial" w:cs="Arial"/>
                <w:b/>
                <w:sz w:val="20"/>
              </w:rPr>
              <w:t>C</w:t>
            </w:r>
            <w:r w:rsidRPr="00430C3E">
              <w:rPr>
                <w:rFonts w:ascii="Arial" w:hAnsi="Arial" w:cs="Arial"/>
                <w:sz w:val="20"/>
              </w:rPr>
              <w:t xml:space="preserve"> của Landolt.</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7</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Sợi len Holmgreen hoặc Atlas Ishihara khám thị giác màu.</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8</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Chu vi kế Landolt để đánh giá giới hạn thị trường bình thường ở các phía.</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9</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Bảng Amsler.</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10</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đo nhãn áp (Nhãn áp kế).</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11</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soi đáy mắt.</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12</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soi tai mũi họng.</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13</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đo thính lực.</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14</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siêu âm Doppler mầu.</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15</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Máy hô hấp ký (Spiro-analyzer).</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16</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đo xử lý thông tin hoặc Thiết bị đo thời gian phản xạ cảm giác - vận động.</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17</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Thiết bị đánh giá khả năng chịu sóng.</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18</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Bảng hỏi đáp đánh gi</w:t>
            </w:r>
            <w:r w:rsidRPr="00430C3E" w:rsidR="00351C19">
              <w:rPr>
                <w:rFonts w:ascii="Arial" w:hAnsi="Arial" w:cs="Arial"/>
                <w:sz w:val="20"/>
                <w:lang w:val="en-US"/>
              </w:rPr>
              <w:t>á</w:t>
            </w:r>
            <w:r w:rsidRPr="00430C3E">
              <w:rPr>
                <w:rFonts w:ascii="Arial" w:hAnsi="Arial" w:cs="Arial"/>
                <w:sz w:val="20"/>
              </w:rPr>
              <w:t xml:space="preserve"> loại hình thần kinh của Eysenck.</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19</w:t>
            </w:r>
          </w:p>
        </w:tc>
        <w:tc>
          <w:tcPr>
            <w:tcW w:w="4334" w:type="pct"/>
            <w:gridSpan w:val="2"/>
            <w:tcBorders>
              <w:top w:val="single" w:sz="4" w:space="0" w:color="auto"/>
              <w:left w:val="single" w:sz="4" w:space="0" w:color="auto"/>
              <w:bottom w:val="nil"/>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Test tâm lý thuyền viên.</w:t>
            </w:r>
          </w:p>
        </w:tc>
        <w:tc>
          <w:tcPr>
            <w:tcW w:w="364" w:type="pct"/>
            <w:tcBorders>
              <w:top w:val="single" w:sz="4" w:space="0" w:color="auto"/>
              <w:left w:val="single" w:sz="4" w:space="0" w:color="auto"/>
              <w:bottom w:val="nil"/>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02</w:t>
            </w:r>
          </w:p>
        </w:tc>
      </w:tr>
      <w:tr>
        <w:tblPrEx>
          <w:tblW w:w="5000" w:type="pct"/>
          <w:tblCellMar>
            <w:left w:w="0" w:type="dxa"/>
            <w:right w:w="0" w:type="dxa"/>
          </w:tblCellMar>
          <w:tblLook w:val="0000"/>
        </w:tblPrEx>
        <w:tc>
          <w:tcPr>
            <w:tcW w:w="300" w:type="pct"/>
            <w:gridSpan w:val="2"/>
            <w:tcBorders>
              <w:top w:val="single" w:sz="4" w:space="0" w:color="auto"/>
              <w:left w:val="single" w:sz="4" w:space="0" w:color="auto"/>
              <w:bottom w:val="single" w:sz="4" w:space="0" w:color="auto"/>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20</w:t>
            </w:r>
          </w:p>
        </w:tc>
        <w:tc>
          <w:tcPr>
            <w:tcW w:w="4334" w:type="pct"/>
            <w:gridSpan w:val="2"/>
            <w:tcBorders>
              <w:top w:val="single" w:sz="4" w:space="0" w:color="auto"/>
              <w:left w:val="single" w:sz="4" w:space="0" w:color="auto"/>
              <w:bottom w:val="single" w:sz="4" w:space="0" w:color="auto"/>
              <w:right w:val="nil"/>
            </w:tcBorders>
            <w:shd w:val="clear" w:color="auto" w:fill="FFFFFF"/>
          </w:tcPr>
          <w:p w:rsidR="007D6F85" w:rsidRPr="00430C3E" w:rsidP="00942F98">
            <w:pPr>
              <w:spacing w:before="120"/>
              <w:rPr>
                <w:rFonts w:ascii="Arial" w:hAnsi="Arial" w:cs="Arial"/>
                <w:sz w:val="20"/>
              </w:rPr>
            </w:pPr>
            <w:r w:rsidRPr="00430C3E">
              <w:rPr>
                <w:rFonts w:ascii="Arial" w:hAnsi="Arial" w:cs="Arial"/>
                <w:sz w:val="20"/>
              </w:rPr>
              <w:t>Máy chụp phim Xquang kỹ thuật số</w:t>
            </w:r>
          </w:p>
        </w:tc>
        <w:tc>
          <w:tcPr>
            <w:tcW w:w="364" w:type="pct"/>
            <w:tcBorders>
              <w:top w:val="single" w:sz="4" w:space="0" w:color="auto"/>
              <w:left w:val="single" w:sz="4" w:space="0" w:color="auto"/>
              <w:bottom w:val="single" w:sz="4" w:space="0" w:color="auto"/>
              <w:right w:val="nil"/>
            </w:tcBorders>
            <w:shd w:val="clear" w:color="auto" w:fill="FFFFFF"/>
          </w:tcPr>
          <w:p w:rsidR="007D6F85" w:rsidRPr="00430C3E" w:rsidP="00942F98">
            <w:pPr>
              <w:spacing w:before="120"/>
              <w:jc w:val="center"/>
              <w:rPr>
                <w:rFonts w:ascii="Arial" w:hAnsi="Arial" w:cs="Arial"/>
                <w:sz w:val="20"/>
              </w:rPr>
            </w:pPr>
            <w:r w:rsidRPr="00430C3E">
              <w:rPr>
                <w:rFonts w:ascii="Arial" w:hAnsi="Arial" w:cs="Arial"/>
                <w:sz w:val="20"/>
              </w:rPr>
              <w:t>01</w:t>
            </w:r>
          </w:p>
        </w:tc>
      </w:tr>
    </w:tbl>
    <w:p w:rsidR="0036011D" w:rsidRPr="00430C3E" w:rsidP="00942F98">
      <w:pPr>
        <w:spacing w:before="120"/>
        <w:rPr>
          <w:rFonts w:ascii="Arial" w:hAnsi="Arial" w:cs="Arial"/>
          <w:sz w:val="20"/>
          <w:lang w:val="en-US"/>
        </w:rPr>
      </w:pPr>
    </w:p>
    <w:p w:rsidR="00942F98" w:rsidRPr="00430C3E" w:rsidP="00942F98">
      <w:pPr>
        <w:spacing w:before="120"/>
        <w:rPr>
          <w:rFonts w:ascii="Arial" w:hAnsi="Arial" w:cs="Arial"/>
          <w:sz w:val="20"/>
          <w:lang w:val="en-US"/>
        </w:rPr>
      </w:pPr>
    </w:p>
    <w:p w:rsidR="00577149" w:rsidRPr="00430C3E" w:rsidP="00942F98">
      <w:pPr>
        <w:spacing w:before="120"/>
        <w:rPr>
          <w:rFonts w:ascii="Arial" w:hAnsi="Arial" w:cs="Arial"/>
          <w:sz w:val="20"/>
        </w:rPr>
      </w:pPr>
    </w:p>
    <w:sectPr w:rsidSect="00430C3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Ruehl">
    <w:panose1 w:val="020E0503060101010101"/>
    <w:charset w:val="00"/>
    <w:family w:val="swiss"/>
    <w:pitch w:val="variable"/>
    <w:sig w:usb0="00000803" w:usb1="00000000" w:usb2="00000000" w:usb3="00000000" w:csb0="00000021"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5">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3">
    <w:nsid w:val="0000001B"/>
    <w:multiLevelType w:val="multilevel"/>
    <w:tmpl w:val="0000001A"/>
    <w:lvl w:ilvl="0">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1"/>
        <w:szCs w:val="21"/>
        <w:u w:val="none"/>
      </w:rPr>
    </w:lvl>
  </w:abstractNum>
  <w:abstractNum w:abstractNumId="14">
    <w:nsid w:val="0000001D"/>
    <w:multiLevelType w:val="multilevel"/>
    <w:tmpl w:val="0000001C"/>
    <w:lvl w:ilvl="0">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1">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2">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3">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4">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5">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6">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7">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8">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abstractNum>
  <w:abstractNum w:abstractNumId="15">
    <w:nsid w:val="0000001F"/>
    <w:multiLevelType w:val="multilevel"/>
    <w:tmpl w:val="0000001E"/>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4"/>
        <w:szCs w:val="24"/>
        <w:u w:val="none"/>
      </w:rPr>
    </w:lvl>
  </w:abstractNum>
  <w:abstractNum w:abstractNumId="16">
    <w:nsid w:val="00000021"/>
    <w:multiLevelType w:val="multilevel"/>
    <w:tmpl w:val="00000020"/>
    <w:lvl w:ilvl="0">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1">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2">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3">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4">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5">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6">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7">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8">
      <w:start w:val="2"/>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abstractNum>
  <w:abstractNum w:abstractNumId="17">
    <w:nsid w:val="00000023"/>
    <w:multiLevelType w:val="multilevel"/>
    <w:tmpl w:val="00000022"/>
    <w:lvl w:ilvl="0">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abstractNum>
  <w:abstractNum w:abstractNumId="18">
    <w:nsid w:val="00000025"/>
    <w:multiLevelType w:val="multilevel"/>
    <w:tmpl w:val="00000024"/>
    <w:lvl w:ilvl="0">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1">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2">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3">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4">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5">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6">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7">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lvl w:ilvl="8">
      <w:start w:val="4"/>
      <w:numFmt w:val="upperRoman"/>
      <w:lvlText w:val="%1-"/>
      <w:lvlJc w:val="left"/>
      <w:rPr>
        <w:rFonts w:ascii="Times New Roman" w:hAnsi="Times New Roman" w:cs="Times New Roman"/>
        <w:b/>
        <w:bCs/>
        <w:i w:val="0"/>
        <w:iCs w:val="0"/>
        <w:smallCaps w:val="0"/>
        <w:strike w:val="0"/>
        <w:color w:val="000000"/>
        <w:spacing w:val="6"/>
        <w:w w:val="100"/>
        <w:position w:val="0"/>
        <w:sz w:val="24"/>
        <w:szCs w:val="24"/>
        <w:u w:val="none"/>
      </w:rPr>
    </w:lvl>
  </w:abstractNum>
  <w:abstractNum w:abstractNumId="19">
    <w:nsid w:val="00000027"/>
    <w:multiLevelType w:val="multilevel"/>
    <w:tmpl w:val="00000026"/>
    <w:lvl w:ilvl="0">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1">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2">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3">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4">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5">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6">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7">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8">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abstractNum>
  <w:abstractNum w:abstractNumId="20">
    <w:nsid w:val="00000029"/>
    <w:multiLevelType w:val="multilevel"/>
    <w:tmpl w:val="00000028"/>
    <w:lvl w:ilvl="0">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1">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2">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3">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4">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5">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6">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7">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8">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abstractNum>
  <w:abstractNum w:abstractNumId="21">
    <w:nsid w:val="0000002B"/>
    <w:multiLevelType w:val="multilevel"/>
    <w:tmpl w:val="0000002A"/>
    <w:lvl w:ilvl="0">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1">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2">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3">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4">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5">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6">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7">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8">
      <w:start w:val="19"/>
      <w:numFmt w:val="decimal"/>
      <w:lvlText w:val="%1."/>
      <w:lvlJc w:val="left"/>
      <w:rPr>
        <w:rFonts w:ascii="Times New Roman" w:hAnsi="Times New Roman" w:cs="Times New Roman"/>
        <w:b w:val="0"/>
        <w:bCs w:val="0"/>
        <w:i w:val="0"/>
        <w:iCs w:val="0"/>
        <w:smallCaps w:val="0"/>
        <w:strike w:val="0"/>
        <w:color w:val="000000"/>
        <w:spacing w:val="4"/>
        <w:w w:val="100"/>
        <w:position w:val="0"/>
        <w:sz w:val="15"/>
        <w:szCs w:val="15"/>
        <w:u w:val="none"/>
      </w:rPr>
    </w:lvl>
  </w:abstractNum>
  <w:abstractNum w:abstractNumId="22">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1">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2">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3">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4">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5">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6">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7">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lvl w:ilvl="8">
      <w:start w:val="1"/>
      <w:numFmt w:val="bullet"/>
      <w:lvlText w:val="-"/>
      <w:lvlJc w:val="left"/>
      <w:rPr>
        <w:rFonts w:ascii="Times New Roman" w:hAnsi="Times New Roman" w:cs="Times New Roman"/>
        <w:b w:val="0"/>
        <w:bCs w:val="0"/>
        <w:i w:val="0"/>
        <w:iCs w:val="0"/>
        <w:smallCaps w:val="0"/>
        <w:strike w:val="0"/>
        <w:color w:val="000000"/>
        <w:spacing w:val="4"/>
        <w:w w:val="100"/>
        <w:position w:val="0"/>
        <w:sz w:val="15"/>
        <w:szCs w:val="15"/>
        <w:u w:val="none"/>
      </w:rPr>
    </w:lvl>
  </w:abstractNum>
  <w:abstractNum w:abstractNumId="23">
    <w:nsid w:val="0BBD127F"/>
    <w:multiLevelType w:val="hybridMultilevel"/>
    <w:tmpl w:val="982EA2F6"/>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24">
    <w:nsid w:val="11896374"/>
    <w:multiLevelType w:val="hybridMultilevel"/>
    <w:tmpl w:val="5040FDDC"/>
    <w:lvl w:ilvl="0">
      <w:start w:val="0"/>
      <w:numFmt w:val="bullet"/>
      <w:lvlText w:val="+"/>
      <w:lvlJc w:val="left"/>
      <w:pPr>
        <w:tabs>
          <w:tab w:val="num" w:pos="720"/>
        </w:tabs>
        <w:ind w:left="720" w:hanging="360"/>
      </w:pPr>
      <w:rPr>
        <w:rFonts w:ascii="Times New Roman" w:eastAsia="Times New Roman" w:hAnsi="Times New Roman" w:hint="default"/>
      </w:rPr>
    </w:lvl>
    <w:lvl w:ilvl="1">
      <w:start w:val="0"/>
      <w:numFmt w:val="bullet"/>
      <w:lvlText w:val="+"/>
      <w:lvlJc w:val="left"/>
      <w:pPr>
        <w:tabs>
          <w:tab w:val="num" w:pos="1440"/>
        </w:tabs>
        <w:ind w:left="1440" w:hanging="360"/>
      </w:pPr>
      <w:rPr>
        <w:rFonts w:ascii="Times New Roman" w:eastAsia="Times New Roman" w:hAnsi="Times New Roman"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25">
    <w:nsid w:val="17DF70BB"/>
    <w:multiLevelType w:val="hybridMultilevel"/>
    <w:tmpl w:val="0E842D48"/>
    <w:lvl w:ilvl="0">
      <w:start w:val="0"/>
      <w:numFmt w:val="bullet"/>
      <w:lvlText w:val="+"/>
      <w:lvlJc w:val="left"/>
      <w:pPr>
        <w:tabs>
          <w:tab w:val="num" w:pos="720"/>
        </w:tabs>
        <w:ind w:left="720" w:hanging="360"/>
      </w:pPr>
      <w:rPr>
        <w:rFonts w:ascii="Times New Roman" w:eastAsia="Times New Roman" w:hAnsi="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Times New Roman" w:hAnsi="Times New Roman" w:hint="default"/>
      </w:rPr>
    </w:lvl>
    <w:lvl w:ilvl="3" w:tentative="1">
      <w:start w:val="1"/>
      <w:numFmt w:val="bullet"/>
      <w:lvlText w:val=""/>
      <w:lvlJc w:val="left"/>
      <w:pPr>
        <w:tabs>
          <w:tab w:val="num" w:pos="3240"/>
        </w:tabs>
        <w:ind w:left="3240" w:hanging="360"/>
      </w:pPr>
      <w:rPr>
        <w:rFonts w:ascii="Times New Roman" w:hAnsi="Times New Roman"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Times New Roman" w:hAnsi="Times New Roman" w:hint="default"/>
      </w:rPr>
    </w:lvl>
    <w:lvl w:ilvl="6" w:tentative="1">
      <w:start w:val="1"/>
      <w:numFmt w:val="bullet"/>
      <w:lvlText w:val=""/>
      <w:lvlJc w:val="left"/>
      <w:pPr>
        <w:tabs>
          <w:tab w:val="num" w:pos="5400"/>
        </w:tabs>
        <w:ind w:left="5400" w:hanging="360"/>
      </w:pPr>
      <w:rPr>
        <w:rFonts w:ascii="Times New Roman" w:hAnsi="Times New Roman"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Times New Roman" w:hAnsi="Times New Roman" w:hint="default"/>
      </w:rPr>
    </w:lvl>
  </w:abstractNum>
  <w:abstractNum w:abstractNumId="26">
    <w:nsid w:val="1B9734DB"/>
    <w:multiLevelType w:val="hybridMultilevel"/>
    <w:tmpl w:val="FE025D68"/>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27">
    <w:nsid w:val="1D7C4637"/>
    <w:multiLevelType w:val="hybridMultilevel"/>
    <w:tmpl w:val="BD7499CE"/>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28">
    <w:nsid w:val="21A861AA"/>
    <w:multiLevelType w:val="hybridMultilevel"/>
    <w:tmpl w:val="2154DC68"/>
    <w:lvl w:ilvl="0">
      <w:start w:val="1"/>
      <w:numFmt w:val="bullet"/>
      <w:lvlText w:val=""/>
      <w:lvlJc w:val="left"/>
      <w:pPr>
        <w:tabs>
          <w:tab w:val="num" w:pos="360"/>
        </w:tabs>
        <w:ind w:left="360" w:hanging="360"/>
      </w:pPr>
      <w:rPr>
        <w:rFonts w:ascii="Times New Roman" w:hAnsi="Times New Roman" w:hint="default"/>
      </w:rPr>
    </w:lvl>
    <w:lvl w:ilvl="1">
      <w:start w:val="4"/>
      <w:numFmt w:val="bullet"/>
      <w:lvlText w:val="-"/>
      <w:lvlJc w:val="left"/>
      <w:pPr>
        <w:tabs>
          <w:tab w:val="num" w:pos="1080"/>
        </w:tabs>
        <w:ind w:left="1080" w:hanging="360"/>
      </w:pPr>
      <w:rPr>
        <w:rFonts w:ascii="Times New Roman" w:eastAsia="Times New Roman" w:hAnsi="Times New Roman" w:hint="default"/>
      </w:rPr>
    </w:lvl>
    <w:lvl w:ilvl="2" w:tentative="1">
      <w:start w:val="1"/>
      <w:numFmt w:val="bullet"/>
      <w:lvlText w:val=""/>
      <w:lvlJc w:val="left"/>
      <w:pPr>
        <w:tabs>
          <w:tab w:val="num" w:pos="1800"/>
        </w:tabs>
        <w:ind w:left="1800" w:hanging="360"/>
      </w:pPr>
      <w:rPr>
        <w:rFonts w:ascii="Times New Roman" w:hAnsi="Times New Roman" w:hint="default"/>
      </w:rPr>
    </w:lvl>
    <w:lvl w:ilvl="3" w:tentative="1">
      <w:start w:val="1"/>
      <w:numFmt w:val="bullet"/>
      <w:lvlText w:val=""/>
      <w:lvlJc w:val="left"/>
      <w:pPr>
        <w:tabs>
          <w:tab w:val="num" w:pos="2520"/>
        </w:tabs>
        <w:ind w:left="2520" w:hanging="360"/>
      </w:pPr>
      <w:rPr>
        <w:rFonts w:ascii="Times New Roman" w:hAnsi="Times New Roman"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Times New Roman" w:hAnsi="Times New Roman" w:hint="default"/>
      </w:rPr>
    </w:lvl>
    <w:lvl w:ilvl="6" w:tentative="1">
      <w:start w:val="1"/>
      <w:numFmt w:val="bullet"/>
      <w:lvlText w:val=""/>
      <w:lvlJc w:val="left"/>
      <w:pPr>
        <w:tabs>
          <w:tab w:val="num" w:pos="4680"/>
        </w:tabs>
        <w:ind w:left="4680" w:hanging="360"/>
      </w:pPr>
      <w:rPr>
        <w:rFonts w:ascii="Times New Roman" w:hAnsi="Times New Roman"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Times New Roman" w:hAnsi="Times New Roman" w:hint="default"/>
      </w:rPr>
    </w:lvl>
  </w:abstractNum>
  <w:abstractNum w:abstractNumId="29">
    <w:nsid w:val="22AB27AF"/>
    <w:multiLevelType w:val="hybridMultilevel"/>
    <w:tmpl w:val="468493C8"/>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0">
    <w:nsid w:val="28A03CA0"/>
    <w:multiLevelType w:val="hybridMultilevel"/>
    <w:tmpl w:val="CE4A9512"/>
    <w:lvl w:ilvl="0">
      <w:start w:val="1"/>
      <w:numFmt w:val="bullet"/>
      <w:lvlText w:val="-"/>
      <w:lvlJc w:val="left"/>
      <w:pPr>
        <w:tabs>
          <w:tab w:val="num" w:pos="360"/>
        </w:tabs>
        <w:ind w:left="360" w:hanging="360"/>
      </w:pPr>
      <w:rPr>
        <w:rFonts w:ascii="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1">
    <w:nsid w:val="2BF34168"/>
    <w:multiLevelType w:val="hybridMultilevel"/>
    <w:tmpl w:val="0E86680E"/>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2">
    <w:nsid w:val="3FFD20B0"/>
    <w:multiLevelType w:val="hybridMultilevel"/>
    <w:tmpl w:val="5F0E04CE"/>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3">
    <w:nsid w:val="4BC92686"/>
    <w:multiLevelType w:val="hybridMultilevel"/>
    <w:tmpl w:val="240408AE"/>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4">
    <w:nsid w:val="4C842B7E"/>
    <w:multiLevelType w:val="hybridMultilevel"/>
    <w:tmpl w:val="851ABA02"/>
    <w:lvl w:ilvl="0">
      <w:start w:val="0"/>
      <w:numFmt w:val="bullet"/>
      <w:lvlText w:val="+"/>
      <w:lvlJc w:val="left"/>
      <w:pPr>
        <w:tabs>
          <w:tab w:val="num" w:pos="720"/>
        </w:tabs>
        <w:ind w:left="720" w:hanging="360"/>
      </w:pPr>
      <w:rPr>
        <w:rFonts w:ascii="Times New Roman" w:eastAsia="Times New Roman" w:hAnsi="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Times New Roman" w:hAnsi="Times New Roman" w:hint="default"/>
      </w:rPr>
    </w:lvl>
    <w:lvl w:ilvl="3" w:tentative="1">
      <w:start w:val="1"/>
      <w:numFmt w:val="bullet"/>
      <w:lvlText w:val=""/>
      <w:lvlJc w:val="left"/>
      <w:pPr>
        <w:tabs>
          <w:tab w:val="num" w:pos="3240"/>
        </w:tabs>
        <w:ind w:left="3240" w:hanging="360"/>
      </w:pPr>
      <w:rPr>
        <w:rFonts w:ascii="Times New Roman" w:hAnsi="Times New Roman"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Times New Roman" w:hAnsi="Times New Roman" w:hint="default"/>
      </w:rPr>
    </w:lvl>
    <w:lvl w:ilvl="6" w:tentative="1">
      <w:start w:val="1"/>
      <w:numFmt w:val="bullet"/>
      <w:lvlText w:val=""/>
      <w:lvlJc w:val="left"/>
      <w:pPr>
        <w:tabs>
          <w:tab w:val="num" w:pos="5400"/>
        </w:tabs>
        <w:ind w:left="5400" w:hanging="360"/>
      </w:pPr>
      <w:rPr>
        <w:rFonts w:ascii="Times New Roman" w:hAnsi="Times New Roman"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Times New Roman" w:hAnsi="Times New Roman" w:hint="default"/>
      </w:rPr>
    </w:lvl>
  </w:abstractNum>
  <w:abstractNum w:abstractNumId="35">
    <w:nsid w:val="4F4B24E8"/>
    <w:multiLevelType w:val="hybridMultilevel"/>
    <w:tmpl w:val="C16243A8"/>
    <w:lvl w:ilvl="0">
      <w:start w:val="1"/>
      <w:numFmt w:val="bullet"/>
      <w:lvlText w:val="-"/>
      <w:lvlJc w:val="left"/>
      <w:pPr>
        <w:tabs>
          <w:tab w:val="num" w:pos="360"/>
        </w:tabs>
        <w:ind w:left="360" w:hanging="360"/>
      </w:pPr>
      <w:rPr>
        <w:rFonts w:ascii="Times New Roman" w:hAnsi="Times New Roman"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Times New Roman" w:hAnsi="Times New Roman" w:hint="default"/>
      </w:rPr>
    </w:lvl>
    <w:lvl w:ilvl="3" w:tentative="1">
      <w:start w:val="1"/>
      <w:numFmt w:val="bullet"/>
      <w:lvlText w:val=""/>
      <w:lvlJc w:val="left"/>
      <w:pPr>
        <w:tabs>
          <w:tab w:val="num" w:pos="2520"/>
        </w:tabs>
        <w:ind w:left="2520" w:hanging="360"/>
      </w:pPr>
      <w:rPr>
        <w:rFonts w:ascii="Times New Roman" w:hAnsi="Times New Roman"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Times New Roman" w:hAnsi="Times New Roman" w:hint="default"/>
      </w:rPr>
    </w:lvl>
    <w:lvl w:ilvl="6" w:tentative="1">
      <w:start w:val="1"/>
      <w:numFmt w:val="bullet"/>
      <w:lvlText w:val=""/>
      <w:lvlJc w:val="left"/>
      <w:pPr>
        <w:tabs>
          <w:tab w:val="num" w:pos="4680"/>
        </w:tabs>
        <w:ind w:left="4680" w:hanging="360"/>
      </w:pPr>
      <w:rPr>
        <w:rFonts w:ascii="Times New Roman" w:hAnsi="Times New Roman"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Times New Roman" w:hAnsi="Times New Roman" w:hint="default"/>
      </w:rPr>
    </w:lvl>
  </w:abstractNum>
  <w:abstractNum w:abstractNumId="36">
    <w:nsid w:val="54D94260"/>
    <w:multiLevelType w:val="hybridMultilevel"/>
    <w:tmpl w:val="CA96986A"/>
    <w:lvl w:ilvl="0">
      <w:start w:val="1"/>
      <w:numFmt w:val="bullet"/>
      <w:lvlText w:val="-"/>
      <w:lvlJc w:val="left"/>
      <w:pPr>
        <w:tabs>
          <w:tab w:val="num" w:pos="360"/>
        </w:tabs>
        <w:ind w:left="360" w:hanging="360"/>
      </w:pPr>
      <w:rPr>
        <w:rFonts w:ascii="Times New Roman" w:eastAsia="Times New Roman" w:hAnsi="Times New Roman" w:hint="default"/>
      </w:rPr>
    </w:lvl>
    <w:lvl w:ilvl="1">
      <w:start w:val="0"/>
      <w:numFmt w:val="bullet"/>
      <w:lvlText w:val="+"/>
      <w:lvlJc w:val="left"/>
      <w:pPr>
        <w:tabs>
          <w:tab w:val="num" w:pos="1080"/>
        </w:tabs>
        <w:ind w:left="1080" w:hanging="360"/>
      </w:pPr>
      <w:rPr>
        <w:rFonts w:ascii="Times New Roman" w:eastAsia="Times New Roman" w:hAnsi="Times New Roman" w:hint="default"/>
      </w:rPr>
    </w:lvl>
    <w:lvl w:ilvl="2" w:tentative="1">
      <w:start w:val="1"/>
      <w:numFmt w:val="bullet"/>
      <w:lvlText w:val=""/>
      <w:lvlJc w:val="left"/>
      <w:pPr>
        <w:tabs>
          <w:tab w:val="num" w:pos="1800"/>
        </w:tabs>
        <w:ind w:left="1800" w:hanging="360"/>
      </w:pPr>
      <w:rPr>
        <w:rFonts w:ascii="Times New Roman" w:hAnsi="Times New Roman" w:hint="default"/>
      </w:rPr>
    </w:lvl>
    <w:lvl w:ilvl="3" w:tentative="1">
      <w:start w:val="1"/>
      <w:numFmt w:val="bullet"/>
      <w:lvlText w:val=""/>
      <w:lvlJc w:val="left"/>
      <w:pPr>
        <w:tabs>
          <w:tab w:val="num" w:pos="2520"/>
        </w:tabs>
        <w:ind w:left="2520" w:hanging="360"/>
      </w:pPr>
      <w:rPr>
        <w:rFonts w:ascii="Times New Roman" w:hAnsi="Times New Roman"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Times New Roman" w:hAnsi="Times New Roman" w:hint="default"/>
      </w:rPr>
    </w:lvl>
    <w:lvl w:ilvl="6" w:tentative="1">
      <w:start w:val="1"/>
      <w:numFmt w:val="bullet"/>
      <w:lvlText w:val=""/>
      <w:lvlJc w:val="left"/>
      <w:pPr>
        <w:tabs>
          <w:tab w:val="num" w:pos="4680"/>
        </w:tabs>
        <w:ind w:left="4680" w:hanging="360"/>
      </w:pPr>
      <w:rPr>
        <w:rFonts w:ascii="Times New Roman" w:hAnsi="Times New Roman"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Times New Roman" w:hAnsi="Times New Roman" w:hint="default"/>
      </w:rPr>
    </w:lvl>
  </w:abstractNum>
  <w:abstractNum w:abstractNumId="37">
    <w:nsid w:val="5AA10CEA"/>
    <w:multiLevelType w:val="hybridMultilevel"/>
    <w:tmpl w:val="46A6DFD2"/>
    <w:lvl w:ilvl="0">
      <w:start w:val="0"/>
      <w:numFmt w:val="bullet"/>
      <w:lvlText w:val="+"/>
      <w:lvlJc w:val="left"/>
      <w:pPr>
        <w:tabs>
          <w:tab w:val="num" w:pos="720"/>
        </w:tabs>
        <w:ind w:left="720" w:hanging="360"/>
      </w:pPr>
      <w:rPr>
        <w:rFonts w:ascii="Times New Roman" w:eastAsia="Times New Roman" w:hAnsi="Times New Roman"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Times New Roman" w:hAnsi="Times New Roman" w:hint="default"/>
      </w:rPr>
    </w:lvl>
    <w:lvl w:ilvl="3" w:tentative="1">
      <w:start w:val="1"/>
      <w:numFmt w:val="bullet"/>
      <w:lvlText w:val=""/>
      <w:lvlJc w:val="left"/>
      <w:pPr>
        <w:tabs>
          <w:tab w:val="num" w:pos="3240"/>
        </w:tabs>
        <w:ind w:left="3240" w:hanging="360"/>
      </w:pPr>
      <w:rPr>
        <w:rFonts w:ascii="Times New Roman" w:hAnsi="Times New Roman"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Times New Roman" w:hAnsi="Times New Roman" w:hint="default"/>
      </w:rPr>
    </w:lvl>
    <w:lvl w:ilvl="6" w:tentative="1">
      <w:start w:val="1"/>
      <w:numFmt w:val="bullet"/>
      <w:lvlText w:val=""/>
      <w:lvlJc w:val="left"/>
      <w:pPr>
        <w:tabs>
          <w:tab w:val="num" w:pos="5400"/>
        </w:tabs>
        <w:ind w:left="5400" w:hanging="360"/>
      </w:pPr>
      <w:rPr>
        <w:rFonts w:ascii="Times New Roman" w:hAnsi="Times New Roman"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Times New Roman" w:hAnsi="Times New Roman" w:hint="default"/>
      </w:rPr>
    </w:lvl>
  </w:abstractNum>
  <w:abstractNum w:abstractNumId="38">
    <w:nsid w:val="5CBF62F6"/>
    <w:multiLevelType w:val="hybridMultilevel"/>
    <w:tmpl w:val="873C74D2"/>
    <w:lvl w:ilvl="0">
      <w:start w:val="1"/>
      <w:numFmt w:val="bullet"/>
      <w:lvlText w:val="-"/>
      <w:lvlJc w:val="left"/>
      <w:pPr>
        <w:tabs>
          <w:tab w:val="num" w:pos="360"/>
        </w:tabs>
        <w:ind w:left="360" w:hanging="360"/>
      </w:pPr>
      <w:rPr>
        <w:rFonts w:ascii="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39">
    <w:nsid w:val="62616BA5"/>
    <w:multiLevelType w:val="hybridMultilevel"/>
    <w:tmpl w:val="C1F68B26"/>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40">
    <w:nsid w:val="68991123"/>
    <w:multiLevelType w:val="hybridMultilevel"/>
    <w:tmpl w:val="429E11E4"/>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Times New Roman" w:hAnsi="Times New Roman" w:hint="default"/>
      </w:rPr>
    </w:lvl>
    <w:lvl w:ilvl="3" w:tentative="1">
      <w:start w:val="1"/>
      <w:numFmt w:val="bullet"/>
      <w:lvlText w:val=""/>
      <w:lvlJc w:val="left"/>
      <w:pPr>
        <w:tabs>
          <w:tab w:val="num" w:pos="2520"/>
        </w:tabs>
        <w:ind w:left="2520" w:hanging="360"/>
      </w:pPr>
      <w:rPr>
        <w:rFonts w:ascii="Times New Roman" w:hAnsi="Times New Roman"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Times New Roman" w:hAnsi="Times New Roman" w:hint="default"/>
      </w:rPr>
    </w:lvl>
    <w:lvl w:ilvl="6" w:tentative="1">
      <w:start w:val="1"/>
      <w:numFmt w:val="bullet"/>
      <w:lvlText w:val=""/>
      <w:lvlJc w:val="left"/>
      <w:pPr>
        <w:tabs>
          <w:tab w:val="num" w:pos="4680"/>
        </w:tabs>
        <w:ind w:left="4680" w:hanging="360"/>
      </w:pPr>
      <w:rPr>
        <w:rFonts w:ascii="Times New Roman" w:hAnsi="Times New Roman"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Times New Roman" w:hAnsi="Times New Roman" w:hint="default"/>
      </w:rPr>
    </w:lvl>
  </w:abstractNum>
  <w:abstractNum w:abstractNumId="41">
    <w:nsid w:val="74B063AA"/>
    <w:multiLevelType w:val="hybridMultilevel"/>
    <w:tmpl w:val="5CCC90E0"/>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42">
    <w:nsid w:val="75E066F0"/>
    <w:multiLevelType w:val="hybridMultilevel"/>
    <w:tmpl w:val="9612A880"/>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43">
    <w:nsid w:val="782D32A0"/>
    <w:multiLevelType w:val="hybridMultilevel"/>
    <w:tmpl w:val="A9FA7F60"/>
    <w:lvl w:ilvl="0">
      <w:start w:val="1"/>
      <w:numFmt w:val="bullet"/>
      <w:lvlText w:val="-"/>
      <w:lvlJc w:val="left"/>
      <w:pPr>
        <w:tabs>
          <w:tab w:val="num" w:pos="360"/>
        </w:tabs>
        <w:ind w:left="360" w:hanging="360"/>
      </w:pPr>
      <w:rPr>
        <w:rFonts w:ascii="Times New Roman" w:eastAsia="Times New Roman" w:hAnsi="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8"/>
  </w:num>
  <w:num w:numId="25">
    <w:abstractNumId w:val="40"/>
  </w:num>
  <w:num w:numId="26">
    <w:abstractNumId w:val="35"/>
  </w:num>
  <w:num w:numId="27">
    <w:abstractNumId w:val="30"/>
  </w:num>
  <w:num w:numId="28">
    <w:abstractNumId w:val="36"/>
  </w:num>
  <w:num w:numId="29">
    <w:abstractNumId w:val="34"/>
  </w:num>
  <w:num w:numId="30">
    <w:abstractNumId w:val="27"/>
  </w:num>
  <w:num w:numId="31">
    <w:abstractNumId w:val="42"/>
  </w:num>
  <w:num w:numId="32">
    <w:abstractNumId w:val="41"/>
  </w:num>
  <w:num w:numId="33">
    <w:abstractNumId w:val="31"/>
  </w:num>
  <w:num w:numId="34">
    <w:abstractNumId w:val="32"/>
  </w:num>
  <w:num w:numId="35">
    <w:abstractNumId w:val="33"/>
  </w:num>
  <w:num w:numId="36">
    <w:abstractNumId w:val="29"/>
  </w:num>
  <w:num w:numId="37">
    <w:abstractNumId w:val="43"/>
  </w:num>
  <w:num w:numId="38">
    <w:abstractNumId w:val="23"/>
  </w:num>
  <w:num w:numId="39">
    <w:abstractNumId w:val="26"/>
  </w:num>
  <w:num w:numId="40">
    <w:abstractNumId w:val="39"/>
  </w:num>
  <w:num w:numId="41">
    <w:abstractNumId w:val="25"/>
  </w:num>
  <w:num w:numId="42">
    <w:abstractNumId w:val="37"/>
  </w:num>
  <w:num w:numId="43">
    <w:abstractNumId w:val="24"/>
  </w:num>
  <w:num w:numId="44">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paragraph" w:styleId="Heading3">
    <w:name w:val="heading 3"/>
    <w:basedOn w:val="Normal"/>
    <w:next w:val="Normal"/>
    <w:qFormat/>
    <w:rsid w:val="009F0A5F"/>
    <w:pPr>
      <w:keepNext/>
      <w:widowControl/>
      <w:tabs>
        <w:tab w:val="left" w:pos="5103"/>
      </w:tabs>
      <w:spacing w:line="360" w:lineRule="auto"/>
      <w:jc w:val="center"/>
      <w:outlineLvl w:val="2"/>
    </w:pPr>
    <w:rPr>
      <w:rFonts w:ascii="Times New Roman" w:eastAsia="Times New Roman" w:hAnsi="Times New Roman" w:cs="Times New Roman"/>
      <w:b/>
      <w:bCs/>
      <w:sz w:val="28"/>
      <w:szCs w:val="28"/>
      <w:lang w:val="en-US" w:eastAsia="en-US"/>
    </w:rPr>
  </w:style>
  <w:style w:type="paragraph" w:styleId="Heading8">
    <w:name w:val="heading 8"/>
    <w:basedOn w:val="Normal"/>
    <w:next w:val="Normal"/>
    <w:qFormat/>
    <w:rsid w:val="009F0A5F"/>
    <w:pPr>
      <w:widowControl/>
      <w:spacing w:before="240" w:after="60"/>
      <w:outlineLvl w:val="7"/>
    </w:pPr>
    <w:rPr>
      <w:rFonts w:ascii="Times New Roman" w:eastAsia="Times New Roman" w:hAnsi="Times New Roman" w:cs="Times New Roman"/>
      <w:i/>
      <w:iCs/>
      <w:color w:val="auto"/>
      <w:lang w:val="en-US" w:eastAsia="en-US"/>
    </w:rPr>
  </w:style>
  <w:style w:type="paragraph" w:styleId="Heading9">
    <w:name w:val="heading 9"/>
    <w:basedOn w:val="Normal"/>
    <w:next w:val="Normal"/>
    <w:qFormat/>
    <w:rsid w:val="009F0A5F"/>
    <w:pPr>
      <w:widowControl/>
      <w:spacing w:before="240" w:after="60"/>
      <w:outlineLvl w:val="8"/>
    </w:pPr>
    <w:rPr>
      <w:rFonts w:ascii="Arial" w:eastAsia="Times New Roman" w:hAnsi="Arial" w:cs="Arial"/>
      <w:color w:val="auto"/>
      <w:sz w:val="22"/>
      <w:szCs w:val="22"/>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2">
    <w:name w:val="Body text (2)_"/>
    <w:link w:val="Bodytext210"/>
    <w:rPr>
      <w:rFonts w:ascii="Times New Roman" w:hAnsi="Times New Roman" w:cs="Times New Roman"/>
      <w:b/>
      <w:bCs/>
      <w:sz w:val="21"/>
      <w:szCs w:val="21"/>
      <w:u w:val="none"/>
    </w:rPr>
  </w:style>
  <w:style w:type="character" w:customStyle="1" w:styleId="Bodytext3">
    <w:name w:val="Body text (3)_"/>
    <w:link w:val="Bodytext30"/>
    <w:rPr>
      <w:rFonts w:ascii="Times New Roman" w:hAnsi="Times New Roman" w:cs="Times New Roman"/>
      <w:b/>
      <w:bCs/>
      <w:spacing w:val="6"/>
      <w:u w:val="none"/>
    </w:rPr>
  </w:style>
  <w:style w:type="character" w:customStyle="1" w:styleId="Bodytext4">
    <w:name w:val="Body text (4)_"/>
    <w:link w:val="Bodytext41"/>
    <w:rPr>
      <w:rFonts w:ascii="Times New Roman" w:hAnsi="Times New Roman" w:cs="Times New Roman"/>
      <w:i/>
      <w:iCs/>
      <w:spacing w:val="-4"/>
      <w:u w:val="none"/>
    </w:rPr>
  </w:style>
  <w:style w:type="character" w:customStyle="1" w:styleId="Bodytext4NotItalic">
    <w:name w:val="Body text (4) + Not Italic"/>
    <w:aliases w:val="Spacing 0 pt"/>
    <w:rPr>
      <w:rFonts w:ascii="Times New Roman" w:hAnsi="Times New Roman" w:cs="Times New Roman"/>
      <w:i/>
      <w:iCs/>
      <w:spacing w:val="4"/>
      <w:u w:val="none"/>
    </w:rPr>
  </w:style>
  <w:style w:type="character" w:customStyle="1" w:styleId="Bodytext40">
    <w:name w:val="Body text (4)"/>
    <w:basedOn w:val="Bodytext4"/>
  </w:style>
  <w:style w:type="character" w:customStyle="1" w:styleId="Bodytext43">
    <w:name w:val="Body text (4)3"/>
    <w:basedOn w:val="Bodytext4"/>
  </w:style>
  <w:style w:type="character" w:customStyle="1" w:styleId="Heading2">
    <w:name w:val="Heading #2_"/>
    <w:link w:val="Heading21"/>
    <w:rPr>
      <w:rFonts w:ascii="Times New Roman" w:hAnsi="Times New Roman" w:cs="Times New Roman"/>
      <w:b/>
      <w:bCs/>
      <w:spacing w:val="6"/>
      <w:u w:val="none"/>
    </w:rPr>
  </w:style>
  <w:style w:type="character" w:customStyle="1" w:styleId="Heading217pt">
    <w:name w:val="Heading #2 + 17 pt"/>
    <w:aliases w:val="Spacing 0 pt71"/>
    <w:rPr>
      <w:rFonts w:ascii="Times New Roman" w:hAnsi="Times New Roman" w:cs="Times New Roman"/>
      <w:b/>
      <w:bCs/>
      <w:spacing w:val="2"/>
      <w:sz w:val="34"/>
      <w:szCs w:val="34"/>
      <w:u w:val="none"/>
    </w:rPr>
  </w:style>
  <w:style w:type="character" w:customStyle="1" w:styleId="Bodytext">
    <w:name w:val="Body text_"/>
    <w:link w:val="Bodytext1"/>
    <w:rPr>
      <w:rFonts w:ascii="Times New Roman" w:hAnsi="Times New Roman" w:cs="Times New Roman"/>
      <w:spacing w:val="4"/>
      <w:u w:val="none"/>
    </w:rPr>
  </w:style>
  <w:style w:type="character" w:customStyle="1" w:styleId="Heading22">
    <w:name w:val="Heading #2 (2)_"/>
    <w:link w:val="Heading220"/>
    <w:rPr>
      <w:rFonts w:ascii="Times New Roman" w:hAnsi="Times New Roman" w:cs="Times New Roman"/>
      <w:spacing w:val="4"/>
      <w:sz w:val="28"/>
      <w:szCs w:val="28"/>
      <w:u w:val="none"/>
    </w:rPr>
  </w:style>
  <w:style w:type="character" w:customStyle="1" w:styleId="Headerorfooter2">
    <w:name w:val="Header or footer (2)_"/>
    <w:link w:val="Headerorfooter20"/>
    <w:rPr>
      <w:rFonts w:ascii="Times New Roman" w:hAnsi="Times New Roman" w:cs="Times New Roman"/>
      <w:spacing w:val="4"/>
      <w:sz w:val="21"/>
      <w:szCs w:val="21"/>
      <w:u w:val="none"/>
    </w:rPr>
  </w:style>
  <w:style w:type="character" w:customStyle="1" w:styleId="Bodytext5">
    <w:name w:val="Body text (5)_"/>
    <w:link w:val="Bodytext50"/>
    <w:rPr>
      <w:rFonts w:ascii="Times New Roman" w:hAnsi="Times New Roman" w:cs="Times New Roman"/>
      <w:i/>
      <w:iCs/>
      <w:sz w:val="23"/>
      <w:szCs w:val="23"/>
      <w:u w:val="none"/>
    </w:rPr>
  </w:style>
  <w:style w:type="character" w:customStyle="1" w:styleId="Bodytext6">
    <w:name w:val="Body text (6)_"/>
    <w:link w:val="Bodytext60"/>
    <w:rPr>
      <w:rFonts w:ascii="Times New Roman" w:hAnsi="Times New Roman" w:cs="Times New Roman"/>
      <w:spacing w:val="6"/>
      <w:sz w:val="18"/>
      <w:szCs w:val="18"/>
      <w:u w:val="none"/>
    </w:rPr>
  </w:style>
  <w:style w:type="character" w:customStyle="1" w:styleId="Bodytext6105pt">
    <w:name w:val="Body text (6) + 10.5 pt"/>
    <w:aliases w:val="Bold,Spacing 0 pt70"/>
    <w:rPr>
      <w:rFonts w:ascii="Times New Roman" w:hAnsi="Times New Roman" w:cs="Times New Roman"/>
      <w:b/>
      <w:bCs/>
      <w:spacing w:val="0"/>
      <w:sz w:val="21"/>
      <w:szCs w:val="21"/>
      <w:u w:val="none"/>
    </w:rPr>
  </w:style>
  <w:style w:type="character" w:customStyle="1" w:styleId="Bodytext2Candara">
    <w:name w:val="Body text (2) + Candara"/>
    <w:aliases w:val="9 pt,Not Bold"/>
    <w:rPr>
      <w:rFonts w:ascii="Candara" w:hAnsi="Candara" w:cs="Candara"/>
      <w:b/>
      <w:bCs/>
      <w:noProof/>
      <w:sz w:val="18"/>
      <w:szCs w:val="18"/>
      <w:u w:val="none"/>
    </w:rPr>
  </w:style>
  <w:style w:type="character" w:customStyle="1" w:styleId="Picturecaption2">
    <w:name w:val="Picture caption (2)_"/>
    <w:link w:val="Picturecaption21"/>
    <w:rPr>
      <w:rFonts w:ascii="Times New Roman" w:hAnsi="Times New Roman" w:cs="Times New Roman"/>
      <w:spacing w:val="6"/>
      <w:sz w:val="18"/>
      <w:szCs w:val="18"/>
      <w:u w:val="none"/>
    </w:rPr>
  </w:style>
  <w:style w:type="character" w:customStyle="1" w:styleId="Picturecaption2Italic">
    <w:name w:val="Picture caption (2) + Italic"/>
    <w:aliases w:val="Scale 60%,Spacing -1 pt"/>
    <w:rPr>
      <w:rFonts w:ascii="Times New Roman" w:hAnsi="Times New Roman" w:cs="Times New Roman"/>
      <w:i/>
      <w:iCs/>
      <w:spacing w:val="-20"/>
      <w:w w:val="60"/>
      <w:sz w:val="18"/>
      <w:szCs w:val="18"/>
      <w:u w:val="none"/>
    </w:rPr>
  </w:style>
  <w:style w:type="character" w:customStyle="1" w:styleId="Picturecaption20">
    <w:name w:val="Picture caption (2)"/>
    <w:basedOn w:val="Picturecaption2"/>
  </w:style>
  <w:style w:type="character" w:customStyle="1" w:styleId="Picturecaption">
    <w:name w:val="Picture caption_"/>
    <w:link w:val="Picturecaption0"/>
    <w:rPr>
      <w:rFonts w:ascii="Times New Roman" w:hAnsi="Times New Roman" w:cs="Times New Roman"/>
      <w:b/>
      <w:bCs/>
      <w:spacing w:val="6"/>
      <w:u w:val="none"/>
    </w:rPr>
  </w:style>
  <w:style w:type="character" w:customStyle="1" w:styleId="Bodytext7">
    <w:name w:val="Body text (7)_"/>
    <w:link w:val="Bodytext71"/>
    <w:rPr>
      <w:rFonts w:ascii="Times New Roman" w:hAnsi="Times New Roman" w:cs="Times New Roman"/>
      <w:spacing w:val="4"/>
      <w:sz w:val="15"/>
      <w:szCs w:val="15"/>
      <w:u w:val="none"/>
    </w:rPr>
  </w:style>
  <w:style w:type="character" w:customStyle="1" w:styleId="Bodytext8">
    <w:name w:val="Body text (8)_"/>
    <w:link w:val="Bodytext80"/>
    <w:rPr>
      <w:rFonts w:ascii="Times New Roman" w:hAnsi="Times New Roman" w:cs="Times New Roman"/>
      <w:b/>
      <w:bCs/>
      <w:spacing w:val="10"/>
      <w:sz w:val="28"/>
      <w:szCs w:val="28"/>
      <w:u w:val="none"/>
    </w:rPr>
  </w:style>
  <w:style w:type="character" w:customStyle="1" w:styleId="Bodytext817pt">
    <w:name w:val="Body text (8) + 17 pt"/>
    <w:aliases w:val="Spacing 0 pt69"/>
    <w:rPr>
      <w:rFonts w:ascii="Times New Roman" w:hAnsi="Times New Roman" w:cs="Times New Roman"/>
      <w:b/>
      <w:bCs/>
      <w:spacing w:val="2"/>
      <w:sz w:val="34"/>
      <w:szCs w:val="34"/>
      <w:u w:val="none"/>
    </w:rPr>
  </w:style>
  <w:style w:type="character" w:customStyle="1" w:styleId="Bodytext42">
    <w:name w:val="Body text (4)2"/>
    <w:rPr>
      <w:rFonts w:ascii="Times New Roman" w:hAnsi="Times New Roman" w:cs="Times New Roman"/>
      <w:i/>
      <w:iCs/>
      <w:spacing w:val="-4"/>
      <w:u w:val="single"/>
    </w:rPr>
  </w:style>
  <w:style w:type="character" w:customStyle="1" w:styleId="Bodytext105pt">
    <w:name w:val="Body text + 10.5 pt"/>
    <w:aliases w:val="Bold14,Spacing 0 pt68"/>
    <w:rPr>
      <w:rFonts w:ascii="Times New Roman" w:hAnsi="Times New Roman" w:cs="Times New Roman"/>
      <w:b/>
      <w:bCs/>
      <w:spacing w:val="0"/>
      <w:sz w:val="21"/>
      <w:szCs w:val="21"/>
      <w:u w:val="none"/>
    </w:rPr>
  </w:style>
  <w:style w:type="character" w:customStyle="1" w:styleId="Bodytext105pt4">
    <w:name w:val="Body text + 10.5 pt4"/>
    <w:aliases w:val="Bold13,Italic,Spacing 0 pt67"/>
    <w:rPr>
      <w:rFonts w:ascii="Times New Roman" w:hAnsi="Times New Roman" w:cs="Times New Roman"/>
      <w:b/>
      <w:bCs/>
      <w:i/>
      <w:iCs/>
      <w:spacing w:val="1"/>
      <w:sz w:val="21"/>
      <w:szCs w:val="21"/>
      <w:u w:val="none"/>
    </w:rPr>
  </w:style>
  <w:style w:type="character" w:customStyle="1" w:styleId="Bodytext105pt3">
    <w:name w:val="Body text + 10.5 pt3"/>
    <w:aliases w:val="Bold12,Spacing 0 pt66"/>
    <w:rPr>
      <w:rFonts w:ascii="Times New Roman" w:hAnsi="Times New Roman" w:cs="Times New Roman"/>
      <w:b/>
      <w:bCs/>
      <w:spacing w:val="0"/>
      <w:sz w:val="21"/>
      <w:szCs w:val="21"/>
      <w:u w:val="none"/>
    </w:rPr>
  </w:style>
  <w:style w:type="character" w:customStyle="1" w:styleId="Bodytext75pt">
    <w:name w:val="Body text + 7.5 pt"/>
    <w:rPr>
      <w:rFonts w:ascii="Times New Roman" w:hAnsi="Times New Roman" w:cs="Times New Roman"/>
      <w:spacing w:val="4"/>
      <w:sz w:val="15"/>
      <w:szCs w:val="15"/>
      <w:u w:val="none"/>
    </w:rPr>
  </w:style>
  <w:style w:type="character" w:customStyle="1" w:styleId="Bodytext105pt2">
    <w:name w:val="Body text + 10.5 pt2"/>
    <w:aliases w:val="Bold11,Spacing 1 pt"/>
    <w:rPr>
      <w:rFonts w:ascii="Times New Roman" w:hAnsi="Times New Roman" w:cs="Times New Roman"/>
      <w:b/>
      <w:bCs/>
      <w:spacing w:val="39"/>
      <w:sz w:val="21"/>
      <w:szCs w:val="21"/>
      <w:u w:val="none"/>
    </w:rPr>
  </w:style>
  <w:style w:type="character" w:customStyle="1" w:styleId="Bodytext15pt">
    <w:name w:val="Body text + 15 pt"/>
    <w:aliases w:val="Spacing 0 pt65"/>
    <w:rPr>
      <w:rFonts w:ascii="Times New Roman" w:hAnsi="Times New Roman" w:cs="Times New Roman"/>
      <w:spacing w:val="0"/>
      <w:sz w:val="30"/>
      <w:szCs w:val="30"/>
      <w:u w:val="none"/>
    </w:rPr>
  </w:style>
  <w:style w:type="character" w:customStyle="1" w:styleId="Heading2SmallCaps">
    <w:name w:val="Heading #2 + Small Caps"/>
    <w:rPr>
      <w:rFonts w:ascii="Times New Roman" w:hAnsi="Times New Roman" w:cs="Times New Roman"/>
      <w:b/>
      <w:bCs/>
      <w:smallCaps/>
      <w:spacing w:val="6"/>
      <w:u w:val="none"/>
    </w:rPr>
  </w:style>
  <w:style w:type="character" w:customStyle="1" w:styleId="Tablecaption2">
    <w:name w:val="Table caption (2)_"/>
    <w:link w:val="Tablecaption20"/>
    <w:rPr>
      <w:rFonts w:ascii="Times New Roman" w:hAnsi="Times New Roman" w:cs="Times New Roman"/>
      <w:b/>
      <w:bCs/>
      <w:i/>
      <w:iCs/>
      <w:spacing w:val="1"/>
      <w:sz w:val="21"/>
      <w:szCs w:val="21"/>
      <w:u w:val="none"/>
    </w:rPr>
  </w:style>
  <w:style w:type="character" w:customStyle="1" w:styleId="Headerorfooter3">
    <w:name w:val="Header or footer (3)_"/>
    <w:link w:val="Headerorfooter30"/>
    <w:rPr>
      <w:rFonts w:ascii="Times New Roman" w:hAnsi="Times New Roman" w:cs="Times New Roman"/>
      <w:noProof/>
      <w:u w:val="none"/>
    </w:rPr>
  </w:style>
  <w:style w:type="character" w:customStyle="1" w:styleId="Bodytext11pt">
    <w:name w:val="Body text + 11 pt"/>
    <w:aliases w:val="Spacing 0 pt64"/>
    <w:rPr>
      <w:rFonts w:ascii="Times New Roman" w:hAnsi="Times New Roman" w:cs="Times New Roman"/>
      <w:spacing w:val="-4"/>
      <w:sz w:val="22"/>
      <w:szCs w:val="22"/>
      <w:u w:val="none"/>
    </w:rPr>
  </w:style>
  <w:style w:type="character" w:customStyle="1" w:styleId="Bodytext4pt">
    <w:name w:val="Body text + 4 pt"/>
    <w:aliases w:val="Scale 120%,Spacing 0 pt63"/>
    <w:rPr>
      <w:rFonts w:ascii="Times New Roman" w:hAnsi="Times New Roman" w:cs="Times New Roman"/>
      <w:spacing w:val="0"/>
      <w:w w:val="120"/>
      <w:sz w:val="8"/>
      <w:szCs w:val="8"/>
      <w:u w:val="none"/>
    </w:rPr>
  </w:style>
  <w:style w:type="character" w:customStyle="1" w:styleId="Heading23">
    <w:name w:val="Heading #2 (3)_"/>
    <w:link w:val="Heading230"/>
    <w:rPr>
      <w:rFonts w:ascii="Times New Roman" w:hAnsi="Times New Roman" w:cs="Times New Roman"/>
      <w:spacing w:val="-9"/>
      <w:sz w:val="28"/>
      <w:szCs w:val="28"/>
      <w:u w:val="none"/>
    </w:rPr>
  </w:style>
  <w:style w:type="character" w:customStyle="1" w:styleId="Tablecaption3">
    <w:name w:val="Table caption (3)_"/>
    <w:link w:val="Tablecaption30"/>
    <w:rPr>
      <w:rFonts w:ascii="Times New Roman" w:hAnsi="Times New Roman" w:cs="Times New Roman"/>
      <w:sz w:val="23"/>
      <w:szCs w:val="23"/>
      <w:u w:val="none"/>
    </w:rPr>
  </w:style>
  <w:style w:type="character" w:customStyle="1" w:styleId="Tablecaption3105pt">
    <w:name w:val="Table caption (3) + 10.5 pt"/>
    <w:aliases w:val="Bold10,Spacing 0 pt62"/>
    <w:rPr>
      <w:rFonts w:ascii="Times New Roman" w:hAnsi="Times New Roman" w:cs="Times New Roman"/>
      <w:b/>
      <w:bCs/>
      <w:spacing w:val="0"/>
      <w:sz w:val="21"/>
      <w:szCs w:val="21"/>
      <w:u w:val="none"/>
    </w:rPr>
  </w:style>
  <w:style w:type="character" w:customStyle="1" w:styleId="Bodytext9">
    <w:name w:val="Body text (9)_"/>
    <w:link w:val="Bodytext91"/>
    <w:rPr>
      <w:rFonts w:ascii="Times New Roman" w:hAnsi="Times New Roman" w:cs="Times New Roman"/>
      <w:b/>
      <w:bCs/>
      <w:i/>
      <w:iCs/>
      <w:spacing w:val="1"/>
      <w:sz w:val="21"/>
      <w:szCs w:val="21"/>
      <w:u w:val="none"/>
    </w:rPr>
  </w:style>
  <w:style w:type="character" w:customStyle="1" w:styleId="Bodytext9NotItalic">
    <w:name w:val="Body text (9) + Not Italic"/>
    <w:aliases w:val="Spacing 0 pt61"/>
    <w:rPr>
      <w:rFonts w:ascii="Times New Roman" w:hAnsi="Times New Roman" w:cs="Times New Roman"/>
      <w:b/>
      <w:bCs/>
      <w:i/>
      <w:iCs/>
      <w:spacing w:val="0"/>
      <w:sz w:val="21"/>
      <w:szCs w:val="21"/>
      <w:u w:val="none"/>
    </w:rPr>
  </w:style>
  <w:style w:type="character" w:customStyle="1" w:styleId="Bodytext6SmallCaps">
    <w:name w:val="Body text (6) + Small Caps"/>
    <w:rPr>
      <w:rFonts w:ascii="Times New Roman" w:hAnsi="Times New Roman" w:cs="Times New Roman"/>
      <w:smallCaps/>
      <w:spacing w:val="6"/>
      <w:sz w:val="18"/>
      <w:szCs w:val="18"/>
      <w:u w:val="none"/>
    </w:rPr>
  </w:style>
  <w:style w:type="character" w:customStyle="1" w:styleId="Bodytext70">
    <w:name w:val="Body text (7)"/>
    <w:rPr>
      <w:rFonts w:ascii="Times New Roman" w:hAnsi="Times New Roman" w:cs="Times New Roman"/>
      <w:spacing w:val="4"/>
      <w:sz w:val="15"/>
      <w:szCs w:val="15"/>
      <w:u w:val="single"/>
    </w:rPr>
  </w:style>
  <w:style w:type="character" w:customStyle="1" w:styleId="Heading1">
    <w:name w:val="Heading #1_"/>
    <w:link w:val="Heading10"/>
    <w:rPr>
      <w:rFonts w:ascii="Times New Roman" w:hAnsi="Times New Roman" w:cs="Times New Roman"/>
      <w:b/>
      <w:bCs/>
      <w:spacing w:val="3"/>
      <w:sz w:val="36"/>
      <w:szCs w:val="36"/>
      <w:u w:val="none"/>
    </w:rPr>
  </w:style>
  <w:style w:type="character" w:customStyle="1" w:styleId="Bodytext10">
    <w:name w:val="Body text (10)_"/>
    <w:link w:val="Bodytext100"/>
    <w:rPr>
      <w:rFonts w:ascii="Times New Roman" w:hAnsi="Times New Roman" w:cs="Times New Roman"/>
      <w:b/>
      <w:bCs/>
      <w:i/>
      <w:iCs/>
      <w:sz w:val="27"/>
      <w:szCs w:val="27"/>
      <w:u w:val="none"/>
    </w:rPr>
  </w:style>
  <w:style w:type="character" w:customStyle="1" w:styleId="Bodytext2Italic">
    <w:name w:val="Body text (2) + Italic"/>
    <w:aliases w:val="Spacing 0 pt60"/>
    <w:rPr>
      <w:rFonts w:ascii="Times New Roman" w:hAnsi="Times New Roman" w:cs="Times New Roman"/>
      <w:b/>
      <w:bCs/>
      <w:i/>
      <w:iCs/>
      <w:spacing w:val="1"/>
      <w:sz w:val="21"/>
      <w:szCs w:val="21"/>
      <w:u w:val="none"/>
    </w:rPr>
  </w:style>
  <w:style w:type="character" w:customStyle="1" w:styleId="Bodytext2NotBold">
    <w:name w:val="Body text (2) + Not Bold"/>
    <w:aliases w:val="Italic14,Spacing 0 pt59"/>
    <w:rPr>
      <w:rFonts w:ascii="Times New Roman" w:hAnsi="Times New Roman" w:cs="Times New Roman"/>
      <w:b/>
      <w:bCs/>
      <w:i/>
      <w:iCs/>
      <w:spacing w:val="-3"/>
      <w:sz w:val="21"/>
      <w:szCs w:val="21"/>
      <w:u w:val="none"/>
    </w:rPr>
  </w:style>
  <w:style w:type="character" w:customStyle="1" w:styleId="Tablecaption4">
    <w:name w:val="Table caption (4)_"/>
    <w:link w:val="Tablecaption40"/>
    <w:rPr>
      <w:rFonts w:ascii="Times New Roman" w:hAnsi="Times New Roman" w:cs="Times New Roman"/>
      <w:b/>
      <w:bCs/>
      <w:sz w:val="21"/>
      <w:szCs w:val="21"/>
      <w:u w:val="none"/>
    </w:rPr>
  </w:style>
  <w:style w:type="character" w:customStyle="1" w:styleId="Tablecaption4Italic">
    <w:name w:val="Table caption (4) + Italic"/>
    <w:aliases w:val="Spacing 0 pt58"/>
    <w:rPr>
      <w:rFonts w:ascii="Times New Roman" w:hAnsi="Times New Roman" w:cs="Times New Roman"/>
      <w:b/>
      <w:bCs/>
      <w:i/>
      <w:iCs/>
      <w:spacing w:val="1"/>
      <w:sz w:val="21"/>
      <w:szCs w:val="21"/>
      <w:u w:val="none"/>
    </w:rPr>
  </w:style>
  <w:style w:type="character" w:customStyle="1" w:styleId="Tablecaption4NotBold">
    <w:name w:val="Table caption (4) + Not Bold"/>
    <w:aliases w:val="Italic13,Spacing 0 pt57"/>
    <w:rPr>
      <w:rFonts w:ascii="Times New Roman" w:hAnsi="Times New Roman" w:cs="Times New Roman"/>
      <w:b/>
      <w:bCs/>
      <w:i/>
      <w:iCs/>
      <w:spacing w:val="-3"/>
      <w:sz w:val="21"/>
      <w:szCs w:val="21"/>
      <w:u w:val="none"/>
    </w:rPr>
  </w:style>
  <w:style w:type="character" w:customStyle="1" w:styleId="Tablecaption4NotBold1">
    <w:name w:val="Table caption (4) + Not Bold1"/>
    <w:rPr>
      <w:rFonts w:ascii="Times New Roman" w:hAnsi="Times New Roman" w:cs="Times New Roman"/>
      <w:b/>
      <w:bCs/>
      <w:noProof/>
      <w:sz w:val="21"/>
      <w:szCs w:val="21"/>
      <w:u w:val="none"/>
    </w:rPr>
  </w:style>
  <w:style w:type="character" w:customStyle="1" w:styleId="BodytextBold">
    <w:name w:val="Body text + Bold"/>
    <w:aliases w:val="Spacing 0 pt56"/>
    <w:rPr>
      <w:rFonts w:ascii="Times New Roman" w:hAnsi="Times New Roman" w:cs="Times New Roman"/>
      <w:b/>
      <w:bCs/>
      <w:spacing w:val="6"/>
      <w:u w:val="none"/>
    </w:rPr>
  </w:style>
  <w:style w:type="character" w:customStyle="1" w:styleId="BodytextMSGothic">
    <w:name w:val="Body text + MS Gothic"/>
    <w:aliases w:val="8.5 pt,Spacing 0 pt55"/>
    <w:rPr>
      <w:rFonts w:ascii="MS Gothic" w:eastAsia="MS Gothic" w:hAnsi="Times New Roman" w:cs="MS Gothic"/>
      <w:noProof/>
      <w:spacing w:val="0"/>
      <w:sz w:val="17"/>
      <w:szCs w:val="17"/>
      <w:u w:val="none"/>
    </w:rPr>
  </w:style>
  <w:style w:type="character" w:customStyle="1" w:styleId="BodytextFrankRuehl">
    <w:name w:val="Body text + FrankRuehl"/>
    <w:aliases w:val="17 pt,Spacing 0 pt54"/>
    <w:rPr>
      <w:rFonts w:ascii="FrankRuehl" w:hAnsi="FrankRuehl" w:cs="FrankRuehl"/>
      <w:noProof/>
      <w:spacing w:val="0"/>
      <w:sz w:val="34"/>
      <w:szCs w:val="34"/>
      <w:u w:val="none"/>
    </w:rPr>
  </w:style>
  <w:style w:type="character" w:customStyle="1" w:styleId="Bodytext0">
    <w:name w:val="Body text"/>
    <w:basedOn w:val="Bodytext"/>
  </w:style>
  <w:style w:type="character" w:customStyle="1" w:styleId="Bodytext11">
    <w:name w:val="Body text (11)_"/>
    <w:link w:val="Bodytext111"/>
    <w:rPr>
      <w:rFonts w:ascii="Times New Roman" w:hAnsi="Times New Roman" w:cs="Times New Roman"/>
      <w:i/>
      <w:iCs/>
      <w:spacing w:val="-4"/>
      <w:sz w:val="19"/>
      <w:szCs w:val="19"/>
      <w:u w:val="none"/>
    </w:rPr>
  </w:style>
  <w:style w:type="character" w:customStyle="1" w:styleId="Bodytext12">
    <w:name w:val="Body text (12)_"/>
    <w:link w:val="Bodytext121"/>
    <w:rPr>
      <w:rFonts w:ascii="Times New Roman" w:hAnsi="Times New Roman" w:cs="Times New Roman"/>
      <w:i/>
      <w:iCs/>
      <w:spacing w:val="-4"/>
      <w:sz w:val="15"/>
      <w:szCs w:val="15"/>
      <w:u w:val="none"/>
    </w:rPr>
  </w:style>
  <w:style w:type="character" w:customStyle="1" w:styleId="Headerorfooter4">
    <w:name w:val="Header or footer (4)_"/>
    <w:link w:val="Headerorfooter40"/>
    <w:rPr>
      <w:rFonts w:ascii="Times New Roman" w:hAnsi="Times New Roman" w:cs="Times New Roman"/>
      <w:i/>
      <w:iCs/>
      <w:noProof/>
      <w:sz w:val="20"/>
      <w:szCs w:val="20"/>
      <w:u w:val="none"/>
    </w:rPr>
  </w:style>
  <w:style w:type="character" w:customStyle="1" w:styleId="Headerorfooter">
    <w:name w:val="Header or footer_"/>
    <w:link w:val="Headerorfooter0"/>
    <w:rPr>
      <w:rFonts w:ascii="Times New Roman" w:hAnsi="Times New Roman" w:cs="Times New Roman"/>
      <w:b/>
      <w:bCs/>
      <w:spacing w:val="7"/>
      <w:sz w:val="28"/>
      <w:szCs w:val="28"/>
      <w:u w:val="none"/>
    </w:rPr>
  </w:style>
  <w:style w:type="character" w:customStyle="1" w:styleId="Tablecaption">
    <w:name w:val="Table caption_"/>
    <w:link w:val="Tablecaption1"/>
    <w:rPr>
      <w:rFonts w:ascii="Times New Roman" w:hAnsi="Times New Roman" w:cs="Times New Roman"/>
      <w:spacing w:val="4"/>
      <w:sz w:val="15"/>
      <w:szCs w:val="15"/>
      <w:u w:val="none"/>
    </w:rPr>
  </w:style>
  <w:style w:type="character" w:customStyle="1" w:styleId="TablecaptionItalic">
    <w:name w:val="Table caption + Italic"/>
    <w:aliases w:val="Spacing 0 pt53"/>
    <w:rPr>
      <w:rFonts w:ascii="Times New Roman" w:hAnsi="Times New Roman" w:cs="Times New Roman"/>
      <w:i/>
      <w:iCs/>
      <w:spacing w:val="-4"/>
      <w:sz w:val="15"/>
      <w:szCs w:val="15"/>
      <w:u w:val="none"/>
    </w:rPr>
  </w:style>
  <w:style w:type="character" w:customStyle="1" w:styleId="Tablecaption5">
    <w:name w:val="Table caption (5)_"/>
    <w:link w:val="Tablecaption51"/>
    <w:rPr>
      <w:rFonts w:ascii="Times New Roman" w:hAnsi="Times New Roman" w:cs="Times New Roman"/>
      <w:i/>
      <w:iCs/>
      <w:spacing w:val="-4"/>
      <w:sz w:val="15"/>
      <w:szCs w:val="15"/>
      <w:u w:val="none"/>
    </w:rPr>
  </w:style>
  <w:style w:type="character" w:customStyle="1" w:styleId="Tablecaption5NotItalic">
    <w:name w:val="Table caption (5) + Not Italic"/>
    <w:aliases w:val="Spacing 0 pt52"/>
    <w:rPr>
      <w:rFonts w:ascii="Times New Roman" w:hAnsi="Times New Roman" w:cs="Times New Roman"/>
      <w:i/>
      <w:iCs/>
      <w:spacing w:val="4"/>
      <w:sz w:val="15"/>
      <w:szCs w:val="15"/>
      <w:u w:val="none"/>
    </w:rPr>
  </w:style>
  <w:style w:type="character" w:customStyle="1" w:styleId="Tablecaption0">
    <w:name w:val="Table caption"/>
    <w:rPr>
      <w:rFonts w:ascii="Times New Roman" w:hAnsi="Times New Roman" w:cs="Times New Roman"/>
      <w:spacing w:val="4"/>
      <w:sz w:val="15"/>
      <w:szCs w:val="15"/>
      <w:u w:val="single"/>
    </w:rPr>
  </w:style>
  <w:style w:type="character" w:customStyle="1" w:styleId="TablecaptionItalic1">
    <w:name w:val="Table caption + Italic1"/>
    <w:aliases w:val="Spacing 0 pt51"/>
    <w:rPr>
      <w:rFonts w:ascii="Times New Roman" w:hAnsi="Times New Roman" w:cs="Times New Roman"/>
      <w:i/>
      <w:iCs/>
      <w:spacing w:val="-4"/>
      <w:sz w:val="15"/>
      <w:szCs w:val="15"/>
      <w:u w:val="single"/>
    </w:rPr>
  </w:style>
  <w:style w:type="character" w:customStyle="1" w:styleId="Bodytext55pt">
    <w:name w:val="Body text + 5.5 pt"/>
    <w:aliases w:val="Italic12,Spacing 0 pt50"/>
    <w:rPr>
      <w:rFonts w:ascii="Times New Roman" w:hAnsi="Times New Roman" w:cs="Times New Roman"/>
      <w:i/>
      <w:iCs/>
      <w:spacing w:val="-4"/>
      <w:sz w:val="11"/>
      <w:szCs w:val="11"/>
      <w:u w:val="none"/>
    </w:rPr>
  </w:style>
  <w:style w:type="character" w:customStyle="1" w:styleId="Bodytext75pt2">
    <w:name w:val="Body text + 7.5 pt2"/>
    <w:aliases w:val="Spacing 0 pt49"/>
    <w:rPr>
      <w:rFonts w:ascii="Times New Roman" w:hAnsi="Times New Roman" w:cs="Times New Roman"/>
      <w:spacing w:val="4"/>
      <w:sz w:val="15"/>
      <w:szCs w:val="15"/>
      <w:u w:val="none"/>
    </w:rPr>
  </w:style>
  <w:style w:type="character" w:customStyle="1" w:styleId="Bodytext75pt1">
    <w:name w:val="Body text + 7.5 pt1"/>
    <w:aliases w:val="Italic11,Spacing 0 pt48"/>
    <w:rPr>
      <w:rFonts w:ascii="Times New Roman" w:hAnsi="Times New Roman" w:cs="Times New Roman"/>
      <w:i/>
      <w:iCs/>
      <w:spacing w:val="-4"/>
      <w:sz w:val="15"/>
      <w:szCs w:val="15"/>
      <w:u w:val="none"/>
    </w:rPr>
  </w:style>
  <w:style w:type="character" w:customStyle="1" w:styleId="Tablecaption65pt">
    <w:name w:val="Table caption + 6.5 pt"/>
    <w:aliases w:val="Spacing 0 pt47"/>
    <w:rPr>
      <w:rFonts w:ascii="Times New Roman" w:hAnsi="Times New Roman" w:cs="Times New Roman"/>
      <w:spacing w:val="-2"/>
      <w:sz w:val="13"/>
      <w:szCs w:val="13"/>
      <w:u w:val="none"/>
    </w:rPr>
  </w:style>
  <w:style w:type="character" w:customStyle="1" w:styleId="Bodytext65pt">
    <w:name w:val="Body text + 6.5 pt"/>
    <w:aliases w:val="Spacing 0 pt46"/>
    <w:rPr>
      <w:rFonts w:ascii="Times New Roman" w:hAnsi="Times New Roman" w:cs="Times New Roman"/>
      <w:spacing w:val="-2"/>
      <w:sz w:val="13"/>
      <w:szCs w:val="13"/>
      <w:u w:val="none"/>
    </w:rPr>
  </w:style>
  <w:style w:type="character" w:customStyle="1" w:styleId="Bodytext65pt1">
    <w:name w:val="Body text + 6.5 pt1"/>
    <w:aliases w:val="Italic10,Spacing 0 pt45"/>
    <w:rPr>
      <w:rFonts w:ascii="Times New Roman" w:hAnsi="Times New Roman" w:cs="Times New Roman"/>
      <w:i/>
      <w:iCs/>
      <w:spacing w:val="-4"/>
      <w:sz w:val="13"/>
      <w:szCs w:val="13"/>
      <w:u w:val="none"/>
    </w:rPr>
  </w:style>
  <w:style w:type="character" w:customStyle="1" w:styleId="Tablecaption65pt1">
    <w:name w:val="Table caption + 6.5 pt1"/>
    <w:aliases w:val="Italic9,Spacing 0 pt44"/>
    <w:rPr>
      <w:rFonts w:ascii="Times New Roman" w:hAnsi="Times New Roman" w:cs="Times New Roman"/>
      <w:i/>
      <w:iCs/>
      <w:spacing w:val="-4"/>
      <w:sz w:val="13"/>
      <w:szCs w:val="13"/>
      <w:u w:val="none"/>
    </w:rPr>
  </w:style>
  <w:style w:type="character" w:customStyle="1" w:styleId="Tablecaption55pt">
    <w:name w:val="Table caption + 5.5 pt"/>
    <w:aliases w:val="Italic8,Spacing 0 pt43"/>
    <w:rPr>
      <w:rFonts w:ascii="Times New Roman" w:hAnsi="Times New Roman" w:cs="Times New Roman"/>
      <w:i/>
      <w:iCs/>
      <w:spacing w:val="-4"/>
      <w:sz w:val="11"/>
      <w:szCs w:val="11"/>
      <w:u w:val="none"/>
    </w:rPr>
  </w:style>
  <w:style w:type="character" w:customStyle="1" w:styleId="TablecaptionSpacing0pt">
    <w:name w:val="Table caption + Spacing 0 pt"/>
    <w:rPr>
      <w:rFonts w:ascii="Times New Roman" w:hAnsi="Times New Roman" w:cs="Times New Roman"/>
      <w:noProof/>
      <w:spacing w:val="4"/>
      <w:sz w:val="15"/>
      <w:szCs w:val="15"/>
      <w:u w:val="none"/>
    </w:rPr>
  </w:style>
  <w:style w:type="character" w:customStyle="1" w:styleId="Tablecaption6">
    <w:name w:val="Table caption (6)_"/>
    <w:link w:val="Tablecaption60"/>
    <w:rPr>
      <w:rFonts w:ascii="Times New Roman" w:hAnsi="Times New Roman" w:cs="Times New Roman"/>
      <w:i/>
      <w:iCs/>
      <w:spacing w:val="-4"/>
      <w:sz w:val="11"/>
      <w:szCs w:val="11"/>
      <w:u w:val="none"/>
    </w:rPr>
  </w:style>
  <w:style w:type="character" w:customStyle="1" w:styleId="Bodytext7Italic">
    <w:name w:val="Body text (7) + Italic"/>
    <w:aliases w:val="Spacing 0 pt42"/>
    <w:rPr>
      <w:rFonts w:ascii="Times New Roman" w:hAnsi="Times New Roman" w:cs="Times New Roman"/>
      <w:i/>
      <w:iCs/>
      <w:spacing w:val="-4"/>
      <w:sz w:val="15"/>
      <w:szCs w:val="15"/>
      <w:u w:val="none"/>
    </w:rPr>
  </w:style>
  <w:style w:type="character" w:customStyle="1" w:styleId="Bodytext7Italic1">
    <w:name w:val="Body text (7) + Italic1"/>
    <w:aliases w:val="Spacing 0 pt41"/>
    <w:rPr>
      <w:rFonts w:ascii="Times New Roman" w:hAnsi="Times New Roman" w:cs="Times New Roman"/>
      <w:i/>
      <w:iCs/>
      <w:spacing w:val="-4"/>
      <w:sz w:val="15"/>
      <w:szCs w:val="15"/>
      <w:u w:val="single"/>
    </w:rPr>
  </w:style>
  <w:style w:type="character" w:customStyle="1" w:styleId="Tableofcontents">
    <w:name w:val="Table of contents_"/>
    <w:link w:val="Tableofcontents1"/>
    <w:rPr>
      <w:rFonts w:ascii="Times New Roman" w:hAnsi="Times New Roman" w:cs="Times New Roman"/>
      <w:spacing w:val="4"/>
      <w:sz w:val="15"/>
      <w:szCs w:val="15"/>
      <w:u w:val="none"/>
    </w:rPr>
  </w:style>
  <w:style w:type="character" w:customStyle="1" w:styleId="TableofcontentsItalic">
    <w:name w:val="Table of contents + Italic"/>
    <w:aliases w:val="Spacing 0 pt40"/>
    <w:rPr>
      <w:rFonts w:ascii="Times New Roman" w:hAnsi="Times New Roman" w:cs="Times New Roman"/>
      <w:i/>
      <w:iCs/>
      <w:spacing w:val="-4"/>
      <w:sz w:val="15"/>
      <w:szCs w:val="15"/>
      <w:u w:val="none"/>
    </w:rPr>
  </w:style>
  <w:style w:type="character" w:customStyle="1" w:styleId="Tableofcontents0">
    <w:name w:val="Table of contents"/>
    <w:rPr>
      <w:rFonts w:ascii="Times New Roman" w:hAnsi="Times New Roman" w:cs="Times New Roman"/>
      <w:spacing w:val="4"/>
      <w:sz w:val="15"/>
      <w:szCs w:val="15"/>
      <w:u w:val="single"/>
    </w:rPr>
  </w:style>
  <w:style w:type="character" w:customStyle="1" w:styleId="TableofcontentsItalic1">
    <w:name w:val="Table of contents + Italic1"/>
    <w:aliases w:val="Spacing 0 pt39"/>
    <w:rPr>
      <w:rFonts w:ascii="Times New Roman" w:hAnsi="Times New Roman" w:cs="Times New Roman"/>
      <w:i/>
      <w:iCs/>
      <w:noProof/>
      <w:spacing w:val="-4"/>
      <w:sz w:val="15"/>
      <w:szCs w:val="15"/>
      <w:u w:val="single"/>
    </w:rPr>
  </w:style>
  <w:style w:type="character" w:customStyle="1" w:styleId="Bodytext12NotItalic">
    <w:name w:val="Body text (12) + Not Italic"/>
    <w:aliases w:val="Spacing 0 pt38"/>
    <w:rPr>
      <w:rFonts w:ascii="Times New Roman" w:hAnsi="Times New Roman" w:cs="Times New Roman"/>
      <w:i/>
      <w:iCs/>
      <w:spacing w:val="4"/>
      <w:sz w:val="15"/>
      <w:szCs w:val="15"/>
      <w:u w:val="none"/>
    </w:rPr>
  </w:style>
  <w:style w:type="character" w:customStyle="1" w:styleId="Bodytext13">
    <w:name w:val="Body text (13)_"/>
    <w:link w:val="Bodytext130"/>
    <w:rPr>
      <w:rFonts w:ascii="Times New Roman" w:hAnsi="Times New Roman" w:cs="Times New Roman"/>
      <w:sz w:val="15"/>
      <w:szCs w:val="15"/>
      <w:u w:val="none"/>
    </w:rPr>
  </w:style>
  <w:style w:type="character" w:customStyle="1" w:styleId="Bodytext1355pt">
    <w:name w:val="Body text (13) + 5.5 pt"/>
    <w:aliases w:val="Italic7,Spacing 0 pt37"/>
    <w:rPr>
      <w:rFonts w:ascii="Times New Roman" w:hAnsi="Times New Roman" w:cs="Times New Roman"/>
      <w:i/>
      <w:iCs/>
      <w:spacing w:val="-4"/>
      <w:sz w:val="11"/>
      <w:szCs w:val="11"/>
      <w:u w:val="none"/>
    </w:rPr>
  </w:style>
  <w:style w:type="character" w:customStyle="1" w:styleId="Headerorfooter5">
    <w:name w:val="Header or footer (5)_"/>
    <w:link w:val="Headerorfooter50"/>
    <w:rPr>
      <w:rFonts w:ascii="Times New Roman" w:hAnsi="Times New Roman" w:cs="Times New Roman"/>
      <w:noProof/>
      <w:sz w:val="20"/>
      <w:szCs w:val="20"/>
      <w:u w:val="none"/>
    </w:rPr>
  </w:style>
  <w:style w:type="character" w:customStyle="1" w:styleId="Bodytext7SmallCaps">
    <w:name w:val="Body text (7) + Small Caps"/>
    <w:rPr>
      <w:rFonts w:ascii="Times New Roman" w:hAnsi="Times New Roman" w:cs="Times New Roman"/>
      <w:smallCaps/>
      <w:spacing w:val="4"/>
      <w:sz w:val="15"/>
      <w:szCs w:val="15"/>
      <w:u w:val="none"/>
    </w:rPr>
  </w:style>
  <w:style w:type="character" w:customStyle="1" w:styleId="Bodytext7SmallCaps1">
    <w:name w:val="Body text (7) + Small Caps1"/>
    <w:rPr>
      <w:rFonts w:ascii="Times New Roman" w:hAnsi="Times New Roman" w:cs="Times New Roman"/>
      <w:smallCaps/>
      <w:spacing w:val="4"/>
      <w:sz w:val="15"/>
      <w:szCs w:val="15"/>
      <w:u w:val="single"/>
    </w:rPr>
  </w:style>
  <w:style w:type="character" w:customStyle="1" w:styleId="Bodytext1114pt">
    <w:name w:val="Body text (11) + 14 pt"/>
    <w:aliases w:val="Bold9,Not Italic,Spacing 0 pt36"/>
    <w:rPr>
      <w:rFonts w:ascii="Times New Roman" w:hAnsi="Times New Roman" w:cs="Times New Roman"/>
      <w:b/>
      <w:bCs/>
      <w:i/>
      <w:iCs/>
      <w:spacing w:val="10"/>
      <w:sz w:val="28"/>
      <w:szCs w:val="28"/>
      <w:u w:val="none"/>
    </w:rPr>
  </w:style>
  <w:style w:type="character" w:customStyle="1" w:styleId="Tablecaption5NotItalic1">
    <w:name w:val="Table caption (5) + Not Italic1"/>
    <w:aliases w:val="Spacing 0 pt35"/>
    <w:rPr>
      <w:rFonts w:ascii="Times New Roman" w:hAnsi="Times New Roman" w:cs="Times New Roman"/>
      <w:i/>
      <w:iCs/>
      <w:spacing w:val="4"/>
      <w:sz w:val="15"/>
      <w:szCs w:val="15"/>
      <w:u w:val="single"/>
    </w:rPr>
  </w:style>
  <w:style w:type="character" w:customStyle="1" w:styleId="Tablecaption585pt">
    <w:name w:val="Table caption (5) + 8.5 pt"/>
    <w:aliases w:val="Bold8,Not Italic11,Spacing 0 pt34"/>
    <w:rPr>
      <w:rFonts w:ascii="Times New Roman" w:hAnsi="Times New Roman" w:cs="Times New Roman"/>
      <w:b/>
      <w:bCs/>
      <w:i/>
      <w:iCs/>
      <w:spacing w:val="8"/>
      <w:sz w:val="17"/>
      <w:szCs w:val="17"/>
      <w:u w:val="single"/>
    </w:rPr>
  </w:style>
  <w:style w:type="character" w:customStyle="1" w:styleId="Tablecaption50">
    <w:name w:val="Table caption (5)"/>
    <w:rPr>
      <w:rFonts w:ascii="Times New Roman" w:hAnsi="Times New Roman" w:cs="Times New Roman"/>
      <w:i/>
      <w:iCs/>
      <w:noProof/>
      <w:spacing w:val="-4"/>
      <w:sz w:val="15"/>
      <w:szCs w:val="15"/>
      <w:u w:val="single"/>
    </w:rPr>
  </w:style>
  <w:style w:type="character" w:customStyle="1" w:styleId="Tablecaption85pt">
    <w:name w:val="Table caption + 8.5 pt"/>
    <w:aliases w:val="Bold7,Spacing 0 pt33"/>
    <w:rPr>
      <w:rFonts w:ascii="Times New Roman" w:hAnsi="Times New Roman" w:cs="Times New Roman"/>
      <w:b/>
      <w:bCs/>
      <w:spacing w:val="8"/>
      <w:sz w:val="17"/>
      <w:szCs w:val="17"/>
      <w:u w:val="single"/>
    </w:rPr>
  </w:style>
  <w:style w:type="character" w:customStyle="1" w:styleId="TablecaptionCandara">
    <w:name w:val="Table caption + Candara"/>
    <w:aliases w:val="12.5 pt,Bold6,Spacing 0 pt32"/>
    <w:rPr>
      <w:rFonts w:ascii="Candara" w:hAnsi="Candara" w:cs="Candara"/>
      <w:b/>
      <w:bCs/>
      <w:noProof/>
      <w:spacing w:val="0"/>
      <w:sz w:val="25"/>
      <w:szCs w:val="25"/>
      <w:u w:val="none"/>
    </w:rPr>
  </w:style>
  <w:style w:type="character" w:customStyle="1" w:styleId="Bodytext7Candara">
    <w:name w:val="Body text (7) + Candara"/>
    <w:aliases w:val="8 pt,Spacing 0 pt31"/>
    <w:rPr>
      <w:rFonts w:ascii="Candara" w:hAnsi="Candara" w:cs="Candara"/>
      <w:noProof/>
      <w:spacing w:val="0"/>
      <w:sz w:val="16"/>
      <w:szCs w:val="16"/>
      <w:u w:val="none"/>
    </w:rPr>
  </w:style>
  <w:style w:type="character" w:customStyle="1" w:styleId="Bodytext12NotItalic1">
    <w:name w:val="Body text (12) + Not Italic1"/>
    <w:aliases w:val="Spacing 0 pt30"/>
    <w:rPr>
      <w:rFonts w:ascii="Times New Roman" w:hAnsi="Times New Roman" w:cs="Times New Roman"/>
      <w:i/>
      <w:iCs/>
      <w:spacing w:val="4"/>
      <w:sz w:val="15"/>
      <w:szCs w:val="15"/>
      <w:u w:val="single"/>
    </w:rPr>
  </w:style>
  <w:style w:type="character" w:customStyle="1" w:styleId="Bodytext13Candara">
    <w:name w:val="Body text (13) + Candara"/>
    <w:aliases w:val="6 pt,Spacing 0 pt29"/>
    <w:rPr>
      <w:rFonts w:ascii="Candara" w:hAnsi="Candara" w:cs="Candara"/>
      <w:spacing w:val="4"/>
      <w:sz w:val="12"/>
      <w:szCs w:val="12"/>
      <w:u w:val="none"/>
    </w:rPr>
  </w:style>
  <w:style w:type="character" w:customStyle="1" w:styleId="Bodytext14">
    <w:name w:val="Body text (14)_"/>
    <w:link w:val="Bodytext140"/>
    <w:rPr>
      <w:rFonts w:ascii="Times New Roman" w:hAnsi="Times New Roman" w:cs="Times New Roman"/>
      <w:b/>
      <w:bCs/>
      <w:spacing w:val="8"/>
      <w:sz w:val="17"/>
      <w:szCs w:val="17"/>
      <w:u w:val="none"/>
    </w:rPr>
  </w:style>
  <w:style w:type="character" w:customStyle="1" w:styleId="Bodytext90">
    <w:name w:val="Body text (9)"/>
    <w:rPr>
      <w:rFonts w:ascii="Times New Roman" w:hAnsi="Times New Roman" w:cs="Times New Roman"/>
      <w:b/>
      <w:bCs/>
      <w:i/>
      <w:iCs/>
      <w:spacing w:val="1"/>
      <w:sz w:val="21"/>
      <w:szCs w:val="21"/>
      <w:u w:val="single"/>
    </w:rPr>
  </w:style>
  <w:style w:type="character" w:customStyle="1" w:styleId="Bodytext9NotItalic1">
    <w:name w:val="Body text (9) + Not Italic1"/>
    <w:aliases w:val="Spacing 0 pt28"/>
    <w:rPr>
      <w:rFonts w:ascii="Times New Roman" w:hAnsi="Times New Roman" w:cs="Times New Roman"/>
      <w:b/>
      <w:bCs/>
      <w:i/>
      <w:iCs/>
      <w:noProof/>
      <w:spacing w:val="0"/>
      <w:sz w:val="21"/>
      <w:szCs w:val="21"/>
      <w:u w:val="single"/>
    </w:rPr>
  </w:style>
  <w:style w:type="character" w:customStyle="1" w:styleId="Bodytext20">
    <w:name w:val="Body text (2)"/>
    <w:rPr>
      <w:rFonts w:ascii="Times New Roman" w:hAnsi="Times New Roman" w:cs="Times New Roman"/>
      <w:b/>
      <w:bCs/>
      <w:sz w:val="21"/>
      <w:szCs w:val="21"/>
      <w:u w:val="single"/>
    </w:rPr>
  </w:style>
  <w:style w:type="character" w:customStyle="1" w:styleId="Bodytext15">
    <w:name w:val="Body text (15)_"/>
    <w:link w:val="Bodytext150"/>
    <w:rPr>
      <w:rFonts w:ascii="Times New Roman" w:hAnsi="Times New Roman" w:cs="Times New Roman"/>
      <w:i/>
      <w:iCs/>
      <w:spacing w:val="3"/>
      <w:sz w:val="23"/>
      <w:szCs w:val="23"/>
      <w:u w:val="none"/>
    </w:rPr>
  </w:style>
  <w:style w:type="character" w:customStyle="1" w:styleId="Bodytext1512pt">
    <w:name w:val="Body text (15) + 12 pt"/>
    <w:aliases w:val="Bold5,Not Italic10,Spacing 0 pt27"/>
    <w:rPr>
      <w:rFonts w:ascii="Times New Roman" w:hAnsi="Times New Roman" w:cs="Times New Roman"/>
      <w:b/>
      <w:bCs/>
      <w:i/>
      <w:iCs/>
      <w:spacing w:val="6"/>
      <w:sz w:val="24"/>
      <w:szCs w:val="24"/>
      <w:u w:val="none"/>
    </w:rPr>
  </w:style>
  <w:style w:type="character" w:customStyle="1" w:styleId="Bodytext1517pt">
    <w:name w:val="Body text (15) + 17 pt"/>
    <w:aliases w:val="Bold4,Not Italic9,Spacing 0 pt26"/>
    <w:rPr>
      <w:rFonts w:ascii="Times New Roman" w:hAnsi="Times New Roman" w:cs="Times New Roman"/>
      <w:b/>
      <w:bCs/>
      <w:i/>
      <w:iCs/>
      <w:spacing w:val="2"/>
      <w:sz w:val="34"/>
      <w:szCs w:val="34"/>
      <w:u w:val="none"/>
    </w:rPr>
  </w:style>
  <w:style w:type="character" w:customStyle="1" w:styleId="Bodytext16">
    <w:name w:val="Body text (16)_"/>
    <w:link w:val="Bodytext160"/>
    <w:rPr>
      <w:rFonts w:ascii="Times New Roman" w:hAnsi="Times New Roman" w:cs="Times New Roman"/>
      <w:i/>
      <w:iCs/>
      <w:spacing w:val="-4"/>
      <w:sz w:val="13"/>
      <w:szCs w:val="13"/>
      <w:u w:val="none"/>
    </w:rPr>
  </w:style>
  <w:style w:type="character" w:customStyle="1" w:styleId="Bodytext1675pt">
    <w:name w:val="Body text (16) + 7.5 pt"/>
    <w:rPr>
      <w:rFonts w:ascii="Times New Roman" w:hAnsi="Times New Roman" w:cs="Times New Roman"/>
      <w:i/>
      <w:iCs/>
      <w:spacing w:val="-4"/>
      <w:sz w:val="15"/>
      <w:szCs w:val="15"/>
      <w:u w:val="none"/>
    </w:rPr>
  </w:style>
  <w:style w:type="character" w:customStyle="1" w:styleId="Bodytext1655pt">
    <w:name w:val="Body text (16) + 5.5 pt"/>
    <w:rPr>
      <w:rFonts w:ascii="Times New Roman" w:hAnsi="Times New Roman" w:cs="Times New Roman"/>
      <w:i/>
      <w:iCs/>
      <w:spacing w:val="-4"/>
      <w:sz w:val="11"/>
      <w:szCs w:val="11"/>
      <w:u w:val="none"/>
    </w:rPr>
  </w:style>
  <w:style w:type="character" w:customStyle="1" w:styleId="Bodytext1675pt2">
    <w:name w:val="Body text (16) + 7.5 pt2"/>
    <w:aliases w:val="Not Italic8,Spacing 0 pt25"/>
    <w:rPr>
      <w:rFonts w:ascii="Times New Roman" w:hAnsi="Times New Roman" w:cs="Times New Roman"/>
      <w:i/>
      <w:iCs/>
      <w:spacing w:val="4"/>
      <w:sz w:val="15"/>
      <w:szCs w:val="15"/>
      <w:u w:val="none"/>
    </w:rPr>
  </w:style>
  <w:style w:type="character" w:customStyle="1" w:styleId="Bodytext1655pt1">
    <w:name w:val="Body text (16) + 5.5 pt1"/>
    <w:rPr>
      <w:rFonts w:ascii="Times New Roman" w:hAnsi="Times New Roman" w:cs="Times New Roman"/>
      <w:i/>
      <w:iCs/>
      <w:spacing w:val="-4"/>
      <w:sz w:val="11"/>
      <w:szCs w:val="11"/>
      <w:u w:val="single"/>
    </w:rPr>
  </w:style>
  <w:style w:type="character" w:customStyle="1" w:styleId="Bodytext1675pt1">
    <w:name w:val="Body text (16) + 7.5 pt1"/>
    <w:aliases w:val="Not Italic7,Spacing 0 pt24"/>
    <w:rPr>
      <w:rFonts w:ascii="Times New Roman" w:hAnsi="Times New Roman" w:cs="Times New Roman"/>
      <w:i/>
      <w:iCs/>
      <w:spacing w:val="-4"/>
      <w:sz w:val="15"/>
      <w:szCs w:val="15"/>
      <w:u w:val="single"/>
    </w:rPr>
  </w:style>
  <w:style w:type="character" w:customStyle="1" w:styleId="Bodytext17">
    <w:name w:val="Body text (17)_"/>
    <w:link w:val="Bodytext171"/>
    <w:rPr>
      <w:rFonts w:ascii="Times New Roman" w:hAnsi="Times New Roman" w:cs="Times New Roman"/>
      <w:i/>
      <w:iCs/>
      <w:spacing w:val="-4"/>
      <w:sz w:val="11"/>
      <w:szCs w:val="11"/>
      <w:u w:val="none"/>
    </w:rPr>
  </w:style>
  <w:style w:type="character" w:customStyle="1" w:styleId="Bodytext170">
    <w:name w:val="Body text (17)"/>
    <w:rPr>
      <w:rFonts w:ascii="Times New Roman" w:hAnsi="Times New Roman" w:cs="Times New Roman"/>
      <w:i/>
      <w:iCs/>
      <w:spacing w:val="-4"/>
      <w:sz w:val="11"/>
      <w:szCs w:val="11"/>
      <w:u w:val="single"/>
    </w:rPr>
  </w:style>
  <w:style w:type="character" w:customStyle="1" w:styleId="Bodytext120">
    <w:name w:val="Body text (12)"/>
    <w:rPr>
      <w:rFonts w:ascii="Times New Roman" w:hAnsi="Times New Roman" w:cs="Times New Roman"/>
      <w:i/>
      <w:iCs/>
      <w:spacing w:val="-4"/>
      <w:sz w:val="15"/>
      <w:szCs w:val="15"/>
      <w:u w:val="single"/>
    </w:rPr>
  </w:style>
  <w:style w:type="character" w:customStyle="1" w:styleId="Bodytext1255pt">
    <w:name w:val="Body text (12) + 5.5 pt"/>
    <w:rPr>
      <w:rFonts w:ascii="Times New Roman" w:hAnsi="Times New Roman" w:cs="Times New Roman"/>
      <w:i/>
      <w:iCs/>
      <w:spacing w:val="-4"/>
      <w:sz w:val="11"/>
      <w:szCs w:val="11"/>
      <w:u w:val="single"/>
    </w:rPr>
  </w:style>
  <w:style w:type="character" w:customStyle="1" w:styleId="Bodytext755pt">
    <w:name w:val="Body text (7) + 5.5 pt"/>
    <w:aliases w:val="Italic6,Spacing 0 pt23"/>
    <w:rPr>
      <w:rFonts w:ascii="Times New Roman" w:hAnsi="Times New Roman" w:cs="Times New Roman"/>
      <w:i/>
      <w:iCs/>
      <w:spacing w:val="-4"/>
      <w:sz w:val="11"/>
      <w:szCs w:val="11"/>
      <w:u w:val="none"/>
    </w:rPr>
  </w:style>
  <w:style w:type="character" w:customStyle="1" w:styleId="Bodytext1775pt">
    <w:name w:val="Body text (17) + 7.5 pt"/>
    <w:aliases w:val="Not Italic6,Spacing 0 pt22"/>
    <w:rPr>
      <w:rFonts w:ascii="Times New Roman" w:hAnsi="Times New Roman" w:cs="Times New Roman"/>
      <w:i/>
      <w:iCs/>
      <w:spacing w:val="4"/>
      <w:sz w:val="15"/>
      <w:szCs w:val="15"/>
      <w:u w:val="none"/>
    </w:rPr>
  </w:style>
  <w:style w:type="character" w:customStyle="1" w:styleId="Bodytext755pt1">
    <w:name w:val="Body text (7) + 5.5 pt1"/>
    <w:aliases w:val="Italic5,Spacing 0 pt21"/>
    <w:rPr>
      <w:rFonts w:ascii="Times New Roman" w:hAnsi="Times New Roman" w:cs="Times New Roman"/>
      <w:i/>
      <w:iCs/>
      <w:spacing w:val="-4"/>
      <w:sz w:val="11"/>
      <w:szCs w:val="11"/>
      <w:u w:val="single"/>
    </w:rPr>
  </w:style>
  <w:style w:type="character" w:customStyle="1" w:styleId="Bodytext1185pt">
    <w:name w:val="Body text (11) + 8.5 pt"/>
    <w:aliases w:val="Bold3,Not Italic5,Spacing 0 pt20"/>
    <w:rPr>
      <w:rFonts w:ascii="Times New Roman" w:hAnsi="Times New Roman" w:cs="Times New Roman"/>
      <w:b/>
      <w:bCs/>
      <w:i/>
      <w:iCs/>
      <w:spacing w:val="8"/>
      <w:sz w:val="17"/>
      <w:szCs w:val="17"/>
      <w:u w:val="none"/>
    </w:rPr>
  </w:style>
  <w:style w:type="character" w:customStyle="1" w:styleId="Bodytext110">
    <w:name w:val="Body text (11)"/>
    <w:rPr>
      <w:rFonts w:ascii="Times New Roman" w:hAnsi="Times New Roman" w:cs="Times New Roman"/>
      <w:i/>
      <w:iCs/>
      <w:spacing w:val="-4"/>
      <w:sz w:val="19"/>
      <w:szCs w:val="19"/>
      <w:u w:val="single"/>
    </w:rPr>
  </w:style>
  <w:style w:type="character" w:customStyle="1" w:styleId="Bodytext17Candara">
    <w:name w:val="Body text (17) + Candara"/>
    <w:aliases w:val="6 pt1,Spacing -1 pt1"/>
    <w:rPr>
      <w:rFonts w:ascii="Candara" w:hAnsi="Candara" w:cs="Candara"/>
      <w:i/>
      <w:iCs/>
      <w:spacing w:val="-22"/>
      <w:sz w:val="12"/>
      <w:szCs w:val="12"/>
      <w:u w:val="none"/>
    </w:rPr>
  </w:style>
  <w:style w:type="character" w:customStyle="1" w:styleId="Bodytext1775pt4">
    <w:name w:val="Body text (17) + 7.5 pt4"/>
    <w:rPr>
      <w:rFonts w:ascii="Times New Roman" w:hAnsi="Times New Roman" w:cs="Times New Roman"/>
      <w:i/>
      <w:iCs/>
      <w:spacing w:val="-4"/>
      <w:sz w:val="15"/>
      <w:szCs w:val="15"/>
      <w:u w:val="single"/>
    </w:rPr>
  </w:style>
  <w:style w:type="character" w:customStyle="1" w:styleId="Bodytext1775pt3">
    <w:name w:val="Body text (17) + 7.5 pt3"/>
    <w:aliases w:val="Not Italic4,Spacing 0 pt19"/>
    <w:rPr>
      <w:rFonts w:ascii="Times New Roman" w:hAnsi="Times New Roman" w:cs="Times New Roman"/>
      <w:i/>
      <w:iCs/>
      <w:spacing w:val="-4"/>
      <w:sz w:val="15"/>
      <w:szCs w:val="15"/>
      <w:u w:val="single"/>
    </w:rPr>
  </w:style>
  <w:style w:type="character" w:customStyle="1" w:styleId="Bodytext76pt">
    <w:name w:val="Body text (7) + 6 pt"/>
    <w:aliases w:val="Italic4,Spacing 0 pt18"/>
    <w:rPr>
      <w:rFonts w:ascii="Times New Roman" w:hAnsi="Times New Roman" w:cs="Times New Roman"/>
      <w:i/>
      <w:iCs/>
      <w:spacing w:val="-2"/>
      <w:sz w:val="12"/>
      <w:szCs w:val="12"/>
      <w:u w:val="none"/>
    </w:rPr>
  </w:style>
  <w:style w:type="character" w:customStyle="1" w:styleId="Bodytext1775pt2">
    <w:name w:val="Body text (17) + 7.5 pt2"/>
    <w:aliases w:val="Not Italic3,Spacing 0 pt17"/>
    <w:rPr>
      <w:rFonts w:ascii="Times New Roman" w:hAnsi="Times New Roman" w:cs="Times New Roman"/>
      <w:i/>
      <w:iCs/>
      <w:spacing w:val="4"/>
      <w:sz w:val="15"/>
      <w:szCs w:val="15"/>
      <w:u w:val="single"/>
    </w:rPr>
  </w:style>
  <w:style w:type="character" w:customStyle="1" w:styleId="Bodytext18">
    <w:name w:val="Body text (18)_"/>
    <w:link w:val="Bodytext180"/>
    <w:rPr>
      <w:rFonts w:ascii="Times New Roman" w:hAnsi="Times New Roman" w:cs="Times New Roman"/>
      <w:i/>
      <w:iCs/>
      <w:spacing w:val="-5"/>
      <w:sz w:val="12"/>
      <w:szCs w:val="12"/>
      <w:u w:val="none"/>
    </w:rPr>
  </w:style>
  <w:style w:type="character" w:customStyle="1" w:styleId="Bodytext1775pt1">
    <w:name w:val="Body text (17) + 7.5 pt1"/>
    <w:aliases w:val="Not Italic2,Spacing 0 pt16"/>
    <w:rPr>
      <w:rFonts w:ascii="Times New Roman" w:hAnsi="Times New Roman" w:cs="Times New Roman"/>
      <w:i/>
      <w:iCs/>
      <w:noProof/>
      <w:spacing w:val="-4"/>
      <w:sz w:val="15"/>
      <w:szCs w:val="15"/>
      <w:u w:val="none"/>
    </w:rPr>
  </w:style>
  <w:style w:type="character" w:customStyle="1" w:styleId="Bodytext7Spacing0pt">
    <w:name w:val="Body text (7) + Spacing 0 pt"/>
    <w:rPr>
      <w:rFonts w:ascii="Times New Roman" w:hAnsi="Times New Roman" w:cs="Times New Roman"/>
      <w:noProof/>
      <w:spacing w:val="4"/>
      <w:sz w:val="15"/>
      <w:szCs w:val="15"/>
      <w:u w:val="none"/>
    </w:rPr>
  </w:style>
  <w:style w:type="character" w:customStyle="1" w:styleId="Bodytext127pt">
    <w:name w:val="Body text (12) + 7 pt"/>
    <w:aliases w:val="Spacing 0 pt15"/>
    <w:rPr>
      <w:rFonts w:ascii="Times New Roman" w:hAnsi="Times New Roman" w:cs="Times New Roman"/>
      <w:i/>
      <w:iCs/>
      <w:spacing w:val="-6"/>
      <w:sz w:val="14"/>
      <w:szCs w:val="14"/>
      <w:u w:val="single"/>
    </w:rPr>
  </w:style>
  <w:style w:type="character" w:customStyle="1" w:styleId="Tablecaption7">
    <w:name w:val="Table caption (7)_"/>
    <w:link w:val="Tablecaption70"/>
    <w:rPr>
      <w:rFonts w:ascii="Times New Roman" w:hAnsi="Times New Roman" w:cs="Times New Roman"/>
      <w:i/>
      <w:iCs/>
      <w:spacing w:val="-5"/>
      <w:sz w:val="13"/>
      <w:szCs w:val="13"/>
      <w:u w:val="none"/>
    </w:rPr>
  </w:style>
  <w:style w:type="character" w:customStyle="1" w:styleId="Tablecaption7NotItalic">
    <w:name w:val="Table caption (7) + Not Italic"/>
    <w:aliases w:val="Spacing 0 pt14"/>
    <w:rPr>
      <w:rFonts w:ascii="Times New Roman" w:hAnsi="Times New Roman" w:cs="Times New Roman"/>
      <w:i/>
      <w:iCs/>
      <w:spacing w:val="2"/>
      <w:sz w:val="13"/>
      <w:szCs w:val="13"/>
      <w:u w:val="none"/>
    </w:rPr>
  </w:style>
  <w:style w:type="character" w:customStyle="1" w:styleId="Tablecaption7pt">
    <w:name w:val="Table caption + 7 pt"/>
    <w:aliases w:val="Italic3,Spacing 0 pt13"/>
    <w:rPr>
      <w:rFonts w:ascii="Times New Roman" w:hAnsi="Times New Roman" w:cs="Times New Roman"/>
      <w:i/>
      <w:iCs/>
      <w:spacing w:val="-6"/>
      <w:sz w:val="14"/>
      <w:szCs w:val="14"/>
      <w:u w:val="none"/>
    </w:rPr>
  </w:style>
  <w:style w:type="character" w:customStyle="1" w:styleId="Tablecaption8">
    <w:name w:val="Table caption (8)_"/>
    <w:link w:val="Tablecaption81"/>
    <w:rPr>
      <w:rFonts w:ascii="Times New Roman" w:hAnsi="Times New Roman" w:cs="Times New Roman"/>
      <w:i/>
      <w:iCs/>
      <w:spacing w:val="-8"/>
      <w:sz w:val="14"/>
      <w:szCs w:val="14"/>
      <w:u w:val="none"/>
    </w:rPr>
  </w:style>
  <w:style w:type="character" w:customStyle="1" w:styleId="Tablecaption8NotItalic">
    <w:name w:val="Table caption (8) + Not Italic"/>
    <w:aliases w:val="Spacing 0 pt12"/>
    <w:rPr>
      <w:rFonts w:ascii="Times New Roman" w:hAnsi="Times New Roman" w:cs="Times New Roman"/>
      <w:i/>
      <w:iCs/>
      <w:noProof/>
      <w:spacing w:val="0"/>
      <w:sz w:val="14"/>
      <w:szCs w:val="14"/>
      <w:u w:val="none"/>
    </w:rPr>
  </w:style>
  <w:style w:type="character" w:customStyle="1" w:styleId="Tablecaption80">
    <w:name w:val="Table caption (8)"/>
    <w:rPr>
      <w:rFonts w:ascii="Times New Roman" w:hAnsi="Times New Roman" w:cs="Times New Roman"/>
      <w:i/>
      <w:iCs/>
      <w:spacing w:val="-8"/>
      <w:sz w:val="14"/>
      <w:szCs w:val="14"/>
      <w:u w:val="single"/>
    </w:rPr>
  </w:style>
  <w:style w:type="character" w:customStyle="1" w:styleId="Tablecaption855pt">
    <w:name w:val="Table caption (8) + 5.5 pt"/>
    <w:aliases w:val="Spacing 0 pt11"/>
    <w:rPr>
      <w:rFonts w:ascii="Times New Roman" w:hAnsi="Times New Roman" w:cs="Times New Roman"/>
      <w:i/>
      <w:iCs/>
      <w:spacing w:val="-4"/>
      <w:sz w:val="11"/>
      <w:szCs w:val="11"/>
      <w:u w:val="single"/>
    </w:rPr>
  </w:style>
  <w:style w:type="character" w:customStyle="1" w:styleId="Tablecaption675pt">
    <w:name w:val="Table caption (6) + 7.5 pt"/>
    <w:aliases w:val="Not Italic1,Spacing 0 pt10"/>
    <w:rPr>
      <w:rFonts w:ascii="Times New Roman" w:hAnsi="Times New Roman" w:cs="Times New Roman"/>
      <w:i/>
      <w:iCs/>
      <w:spacing w:val="4"/>
      <w:sz w:val="15"/>
      <w:szCs w:val="15"/>
      <w:u w:val="none"/>
    </w:rPr>
  </w:style>
  <w:style w:type="character" w:customStyle="1" w:styleId="Tablecaption665pt">
    <w:name w:val="Table caption (6) + 6.5 pt"/>
    <w:aliases w:val="Spacing 0 pt9"/>
    <w:rPr>
      <w:rFonts w:ascii="Times New Roman" w:hAnsi="Times New Roman" w:cs="Times New Roman"/>
      <w:i/>
      <w:iCs/>
      <w:spacing w:val="-6"/>
      <w:sz w:val="13"/>
      <w:szCs w:val="13"/>
      <w:u w:val="none"/>
    </w:rPr>
  </w:style>
  <w:style w:type="character" w:customStyle="1" w:styleId="Bodytext6pt">
    <w:name w:val="Body text + 6 pt"/>
    <w:aliases w:val="Italic2,Spacing 0 pt8"/>
    <w:rPr>
      <w:rFonts w:ascii="Times New Roman" w:hAnsi="Times New Roman" w:cs="Times New Roman"/>
      <w:i/>
      <w:iCs/>
      <w:spacing w:val="-5"/>
      <w:sz w:val="12"/>
      <w:szCs w:val="12"/>
      <w:u w:val="none"/>
    </w:rPr>
  </w:style>
  <w:style w:type="character" w:customStyle="1" w:styleId="Bodytext6pt1">
    <w:name w:val="Body text + 6 pt1"/>
    <w:aliases w:val="Spacing 0 pt7"/>
    <w:rPr>
      <w:rFonts w:ascii="Times New Roman" w:hAnsi="Times New Roman" w:cs="Times New Roman"/>
      <w:spacing w:val="0"/>
      <w:sz w:val="12"/>
      <w:szCs w:val="12"/>
      <w:u w:val="none"/>
    </w:rPr>
  </w:style>
  <w:style w:type="character" w:customStyle="1" w:styleId="BodytextCandara">
    <w:name w:val="Body text + Candara"/>
    <w:aliases w:val="7 pt,Italic1,Spacing 0 pt6"/>
    <w:rPr>
      <w:rFonts w:ascii="Candara" w:hAnsi="Candara" w:cs="Candara"/>
      <w:i/>
      <w:iCs/>
      <w:noProof/>
      <w:spacing w:val="0"/>
      <w:sz w:val="14"/>
      <w:szCs w:val="14"/>
      <w:u w:val="none"/>
    </w:rPr>
  </w:style>
  <w:style w:type="character" w:customStyle="1" w:styleId="Heading20">
    <w:name w:val="Heading #2"/>
    <w:rPr>
      <w:rFonts w:ascii="Times New Roman" w:hAnsi="Times New Roman" w:cs="Times New Roman"/>
      <w:b/>
      <w:bCs/>
      <w:spacing w:val="6"/>
      <w:u w:val="single"/>
    </w:rPr>
  </w:style>
  <w:style w:type="character" w:customStyle="1" w:styleId="Bodytext19">
    <w:name w:val="Body text (19)_"/>
    <w:link w:val="Bodytext190"/>
    <w:rPr>
      <w:rFonts w:ascii="Times New Roman" w:hAnsi="Times New Roman" w:cs="Times New Roman"/>
      <w:b/>
      <w:bCs/>
      <w:spacing w:val="2"/>
      <w:sz w:val="34"/>
      <w:szCs w:val="34"/>
      <w:u w:val="none"/>
    </w:rPr>
  </w:style>
  <w:style w:type="character" w:customStyle="1" w:styleId="Bodytext200">
    <w:name w:val="Body text (20)_"/>
    <w:link w:val="Bodytext201"/>
    <w:rPr>
      <w:rFonts w:ascii="Times New Roman" w:hAnsi="Times New Roman" w:cs="Times New Roman"/>
      <w:w w:val="120"/>
      <w:sz w:val="8"/>
      <w:szCs w:val="8"/>
      <w:u w:val="none"/>
    </w:rPr>
  </w:style>
  <w:style w:type="character" w:customStyle="1" w:styleId="Bodytext20Scale100">
    <w:name w:val="Body text (20) + Scale 100%"/>
    <w:rPr>
      <w:rFonts w:ascii="Times New Roman" w:hAnsi="Times New Roman" w:cs="Times New Roman"/>
      <w:noProof/>
      <w:w w:val="100"/>
      <w:sz w:val="8"/>
      <w:szCs w:val="8"/>
      <w:u w:val="none"/>
    </w:rPr>
  </w:style>
  <w:style w:type="character" w:customStyle="1" w:styleId="Bodytext105pt1">
    <w:name w:val="Body text + 10.5 pt1"/>
    <w:aliases w:val="Bold2,Spacing 0 pt5"/>
    <w:rPr>
      <w:rFonts w:ascii="Times New Roman" w:hAnsi="Times New Roman" w:cs="Times New Roman"/>
      <w:b/>
      <w:bCs/>
      <w:spacing w:val="0"/>
      <w:sz w:val="21"/>
      <w:szCs w:val="21"/>
      <w:u w:val="none"/>
    </w:rPr>
  </w:style>
  <w:style w:type="character" w:customStyle="1" w:styleId="Bodytext4105pt">
    <w:name w:val="Body text (4) + 10.5 pt"/>
    <w:aliases w:val="Bold1,Spacing 0 pt4"/>
    <w:rPr>
      <w:rFonts w:ascii="Times New Roman" w:hAnsi="Times New Roman" w:cs="Times New Roman"/>
      <w:b/>
      <w:bCs/>
      <w:i/>
      <w:iCs/>
      <w:spacing w:val="1"/>
      <w:sz w:val="21"/>
      <w:szCs w:val="21"/>
      <w:u w:val="none"/>
    </w:rPr>
  </w:style>
  <w:style w:type="character" w:customStyle="1" w:styleId="Bodytext21">
    <w:name w:val="Body text (21)_"/>
    <w:link w:val="Bodytext211"/>
    <w:rPr>
      <w:rFonts w:ascii="Times New Roman" w:hAnsi="Times New Roman" w:cs="Times New Roman"/>
      <w:sz w:val="23"/>
      <w:szCs w:val="23"/>
      <w:u w:val="none"/>
    </w:rPr>
  </w:style>
  <w:style w:type="character" w:customStyle="1" w:styleId="Heading2135pt">
    <w:name w:val="Heading #2 + 13.5 pt"/>
    <w:aliases w:val="Not Bold1,Spacing 0 pt3"/>
    <w:rPr>
      <w:rFonts w:ascii="Times New Roman" w:hAnsi="Times New Roman" w:cs="Times New Roman"/>
      <w:b/>
      <w:bCs/>
      <w:spacing w:val="0"/>
      <w:sz w:val="27"/>
      <w:szCs w:val="27"/>
      <w:u w:val="none"/>
    </w:rPr>
  </w:style>
  <w:style w:type="character" w:customStyle="1" w:styleId="Bodytext135pt">
    <w:name w:val="Body text + 13.5 pt"/>
    <w:aliases w:val="Spacing 0 pt2"/>
    <w:rPr>
      <w:rFonts w:ascii="Times New Roman" w:hAnsi="Times New Roman" w:cs="Times New Roman"/>
      <w:spacing w:val="-3"/>
      <w:sz w:val="27"/>
      <w:szCs w:val="27"/>
      <w:u w:val="none"/>
    </w:rPr>
  </w:style>
  <w:style w:type="character" w:customStyle="1" w:styleId="Bodytext135pt1">
    <w:name w:val="Body text + 13.5 pt1"/>
    <w:aliases w:val="Spacing 0 pt1"/>
    <w:rPr>
      <w:rFonts w:ascii="Times New Roman" w:hAnsi="Times New Roman" w:cs="Times New Roman"/>
      <w:spacing w:val="0"/>
      <w:sz w:val="27"/>
      <w:szCs w:val="27"/>
      <w:u w:val="none"/>
    </w:rPr>
  </w:style>
  <w:style w:type="paragraph" w:customStyle="1" w:styleId="Bodytext210">
    <w:name w:val="Body text (2)1"/>
    <w:basedOn w:val="Normal"/>
    <w:link w:val="Bodytext2"/>
    <w:pPr>
      <w:shd w:val="clear" w:color="auto" w:fill="FFFFFF"/>
      <w:spacing w:after="120" w:line="240" w:lineRule="atLeast"/>
      <w:jc w:val="both"/>
    </w:pPr>
    <w:rPr>
      <w:rFonts w:ascii="Times New Roman" w:hAnsi="Times New Roman" w:cs="Times New Roman"/>
      <w:b/>
      <w:bCs/>
      <w:color w:val="auto"/>
      <w:sz w:val="21"/>
      <w:szCs w:val="21"/>
    </w:rPr>
  </w:style>
  <w:style w:type="paragraph" w:customStyle="1" w:styleId="Bodytext30">
    <w:name w:val="Body text (3)"/>
    <w:basedOn w:val="Normal"/>
    <w:link w:val="Bodytext3"/>
    <w:pPr>
      <w:shd w:val="clear" w:color="auto" w:fill="FFFFFF"/>
      <w:spacing w:before="120" w:after="120" w:line="240" w:lineRule="atLeast"/>
    </w:pPr>
    <w:rPr>
      <w:rFonts w:ascii="Times New Roman" w:hAnsi="Times New Roman" w:cs="Times New Roman"/>
      <w:b/>
      <w:bCs/>
      <w:color w:val="auto"/>
      <w:spacing w:val="6"/>
      <w:sz w:val="20"/>
      <w:szCs w:val="20"/>
    </w:rPr>
  </w:style>
  <w:style w:type="paragraph" w:customStyle="1" w:styleId="Bodytext41">
    <w:name w:val="Body text (4)1"/>
    <w:basedOn w:val="Normal"/>
    <w:link w:val="Bodytext4"/>
    <w:pPr>
      <w:shd w:val="clear" w:color="auto" w:fill="FFFFFF"/>
      <w:spacing w:before="120" w:after="540" w:line="240" w:lineRule="atLeast"/>
      <w:jc w:val="both"/>
    </w:pPr>
    <w:rPr>
      <w:rFonts w:ascii="Times New Roman" w:hAnsi="Times New Roman" w:cs="Times New Roman"/>
      <w:i/>
      <w:iCs/>
      <w:color w:val="auto"/>
      <w:spacing w:val="-4"/>
      <w:sz w:val="20"/>
      <w:szCs w:val="20"/>
    </w:rPr>
  </w:style>
  <w:style w:type="paragraph" w:customStyle="1" w:styleId="Heading21">
    <w:name w:val="Heading #21"/>
    <w:basedOn w:val="Normal"/>
    <w:link w:val="Heading2"/>
    <w:pPr>
      <w:shd w:val="clear" w:color="auto" w:fill="FFFFFF"/>
      <w:spacing w:after="420" w:line="398" w:lineRule="exact"/>
      <w:jc w:val="both"/>
      <w:outlineLvl w:val="1"/>
    </w:pPr>
    <w:rPr>
      <w:rFonts w:ascii="Times New Roman" w:hAnsi="Times New Roman" w:cs="Times New Roman"/>
      <w:b/>
      <w:bCs/>
      <w:color w:val="auto"/>
      <w:spacing w:val="6"/>
      <w:sz w:val="20"/>
      <w:szCs w:val="20"/>
    </w:rPr>
  </w:style>
  <w:style w:type="paragraph" w:customStyle="1" w:styleId="Bodytext1">
    <w:name w:val="Body text1"/>
    <w:basedOn w:val="Normal"/>
    <w:link w:val="Bodytext"/>
    <w:pPr>
      <w:shd w:val="clear" w:color="auto" w:fill="FFFFFF"/>
      <w:spacing w:after="120" w:line="240" w:lineRule="atLeast"/>
      <w:jc w:val="both"/>
    </w:pPr>
    <w:rPr>
      <w:rFonts w:ascii="Times New Roman" w:hAnsi="Times New Roman" w:cs="Times New Roman"/>
      <w:color w:val="auto"/>
      <w:spacing w:val="4"/>
      <w:sz w:val="20"/>
      <w:szCs w:val="20"/>
    </w:rPr>
  </w:style>
  <w:style w:type="paragraph" w:customStyle="1" w:styleId="Heading220">
    <w:name w:val="Heading #2 (2)"/>
    <w:basedOn w:val="Normal"/>
    <w:link w:val="Heading22"/>
    <w:pPr>
      <w:shd w:val="clear" w:color="auto" w:fill="FFFFFF"/>
      <w:spacing w:before="120" w:after="420" w:line="240" w:lineRule="atLeast"/>
      <w:ind w:firstLine="580"/>
      <w:jc w:val="both"/>
      <w:outlineLvl w:val="1"/>
    </w:pPr>
    <w:rPr>
      <w:rFonts w:ascii="Times New Roman" w:hAnsi="Times New Roman" w:cs="Times New Roman"/>
      <w:color w:val="auto"/>
      <w:spacing w:val="4"/>
      <w:sz w:val="28"/>
      <w:szCs w:val="28"/>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pacing w:val="4"/>
      <w:sz w:val="21"/>
      <w:szCs w:val="21"/>
    </w:rPr>
  </w:style>
  <w:style w:type="paragraph" w:customStyle="1" w:styleId="Bodytext50">
    <w:name w:val="Body text (5)"/>
    <w:basedOn w:val="Normal"/>
    <w:link w:val="Bodytext5"/>
    <w:pPr>
      <w:shd w:val="clear" w:color="auto" w:fill="FFFFFF"/>
      <w:spacing w:before="420" w:line="240" w:lineRule="atLeast"/>
      <w:jc w:val="both"/>
    </w:pPr>
    <w:rPr>
      <w:rFonts w:ascii="Times New Roman" w:hAnsi="Times New Roman" w:cs="Times New Roman"/>
      <w:i/>
      <w:iCs/>
      <w:color w:val="auto"/>
      <w:sz w:val="23"/>
      <w:szCs w:val="23"/>
    </w:rPr>
  </w:style>
  <w:style w:type="paragraph" w:customStyle="1" w:styleId="Bodytext60">
    <w:name w:val="Body text (6)"/>
    <w:basedOn w:val="Normal"/>
    <w:link w:val="Bodytext6"/>
    <w:pPr>
      <w:shd w:val="clear" w:color="auto" w:fill="FFFFFF"/>
      <w:spacing w:line="235" w:lineRule="exact"/>
    </w:pPr>
    <w:rPr>
      <w:rFonts w:ascii="Times New Roman" w:hAnsi="Times New Roman" w:cs="Times New Roman"/>
      <w:color w:val="auto"/>
      <w:spacing w:val="6"/>
      <w:sz w:val="18"/>
      <w:szCs w:val="18"/>
    </w:rPr>
  </w:style>
  <w:style w:type="paragraph" w:customStyle="1" w:styleId="Picturecaption21">
    <w:name w:val="Picture caption (2)1"/>
    <w:basedOn w:val="Normal"/>
    <w:link w:val="Picturecaption2"/>
    <w:pPr>
      <w:shd w:val="clear" w:color="auto" w:fill="FFFFFF"/>
      <w:spacing w:line="240" w:lineRule="atLeast"/>
      <w:jc w:val="both"/>
    </w:pPr>
    <w:rPr>
      <w:rFonts w:ascii="Times New Roman" w:hAnsi="Times New Roman" w:cs="Times New Roman"/>
      <w:color w:val="auto"/>
      <w:spacing w:val="6"/>
      <w:sz w:val="18"/>
      <w:szCs w:val="18"/>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6"/>
      <w:sz w:val="20"/>
      <w:szCs w:val="20"/>
    </w:rPr>
  </w:style>
  <w:style w:type="paragraph" w:customStyle="1" w:styleId="Bodytext71">
    <w:name w:val="Body text (7)1"/>
    <w:basedOn w:val="Normal"/>
    <w:link w:val="Bodytext7"/>
    <w:pPr>
      <w:shd w:val="clear" w:color="auto" w:fill="FFFFFF"/>
      <w:spacing w:after="60" w:line="240" w:lineRule="atLeast"/>
      <w:ind w:hanging="280"/>
      <w:jc w:val="both"/>
    </w:pPr>
    <w:rPr>
      <w:rFonts w:ascii="Times New Roman" w:hAnsi="Times New Roman" w:cs="Times New Roman"/>
      <w:color w:val="auto"/>
      <w:spacing w:val="4"/>
      <w:sz w:val="15"/>
      <w:szCs w:val="15"/>
    </w:rPr>
  </w:style>
  <w:style w:type="paragraph" w:customStyle="1" w:styleId="Bodytext80">
    <w:name w:val="Body text (8)"/>
    <w:basedOn w:val="Normal"/>
    <w:link w:val="Bodytext8"/>
    <w:pPr>
      <w:shd w:val="clear" w:color="auto" w:fill="FFFFFF"/>
      <w:spacing w:before="60" w:line="408" w:lineRule="exact"/>
      <w:jc w:val="center"/>
    </w:pPr>
    <w:rPr>
      <w:rFonts w:ascii="Times New Roman" w:hAnsi="Times New Roman" w:cs="Times New Roman"/>
      <w:b/>
      <w:bCs/>
      <w:color w:val="auto"/>
      <w:spacing w:val="10"/>
      <w:sz w:val="28"/>
      <w:szCs w:val="28"/>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i/>
      <w:iCs/>
      <w:color w:val="auto"/>
      <w:spacing w:val="1"/>
      <w:sz w:val="21"/>
      <w:szCs w:val="21"/>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noProof/>
      <w:color w:val="auto"/>
      <w:sz w:val="20"/>
      <w:szCs w:val="20"/>
    </w:rPr>
  </w:style>
  <w:style w:type="paragraph" w:customStyle="1" w:styleId="Heading230">
    <w:name w:val="Heading #2 (3)"/>
    <w:basedOn w:val="Normal"/>
    <w:link w:val="Heading23"/>
    <w:pPr>
      <w:shd w:val="clear" w:color="auto" w:fill="FFFFFF"/>
      <w:spacing w:before="120" w:after="120" w:line="240" w:lineRule="atLeast"/>
      <w:outlineLvl w:val="1"/>
    </w:pPr>
    <w:rPr>
      <w:rFonts w:ascii="Times New Roman" w:hAnsi="Times New Roman" w:cs="Times New Roman"/>
      <w:color w:val="auto"/>
      <w:spacing w:val="-9"/>
      <w:sz w:val="28"/>
      <w:szCs w:val="28"/>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color w:val="auto"/>
      <w:sz w:val="23"/>
      <w:szCs w:val="23"/>
    </w:rPr>
  </w:style>
  <w:style w:type="paragraph" w:customStyle="1" w:styleId="Bodytext91">
    <w:name w:val="Body text (9)1"/>
    <w:basedOn w:val="Normal"/>
    <w:link w:val="Bodytext9"/>
    <w:pPr>
      <w:shd w:val="clear" w:color="auto" w:fill="FFFFFF"/>
      <w:spacing w:before="120" w:after="300" w:line="240" w:lineRule="atLeast"/>
      <w:jc w:val="center"/>
    </w:pPr>
    <w:rPr>
      <w:rFonts w:ascii="Times New Roman" w:hAnsi="Times New Roman" w:cs="Times New Roman"/>
      <w:b/>
      <w:bCs/>
      <w:i/>
      <w:iCs/>
      <w:color w:val="auto"/>
      <w:spacing w:val="1"/>
      <w:sz w:val="21"/>
      <w:szCs w:val="21"/>
    </w:rPr>
  </w:style>
  <w:style w:type="paragraph" w:customStyle="1" w:styleId="Heading10">
    <w:name w:val="Heading #1"/>
    <w:basedOn w:val="Normal"/>
    <w:link w:val="Heading1"/>
    <w:pPr>
      <w:shd w:val="clear" w:color="auto" w:fill="FFFFFF"/>
      <w:spacing w:before="660" w:after="120" w:line="240" w:lineRule="atLeast"/>
      <w:outlineLvl w:val="0"/>
    </w:pPr>
    <w:rPr>
      <w:rFonts w:ascii="Times New Roman" w:hAnsi="Times New Roman" w:cs="Times New Roman"/>
      <w:b/>
      <w:bCs/>
      <w:color w:val="auto"/>
      <w:spacing w:val="3"/>
      <w:sz w:val="36"/>
      <w:szCs w:val="36"/>
    </w:rPr>
  </w:style>
  <w:style w:type="paragraph" w:customStyle="1" w:styleId="Bodytext100">
    <w:name w:val="Body text (10)"/>
    <w:basedOn w:val="Normal"/>
    <w:link w:val="Bodytext10"/>
    <w:pPr>
      <w:shd w:val="clear" w:color="auto" w:fill="FFFFFF"/>
      <w:spacing w:before="120" w:after="300" w:line="240" w:lineRule="atLeast"/>
    </w:pPr>
    <w:rPr>
      <w:rFonts w:ascii="Times New Roman" w:hAnsi="Times New Roman" w:cs="Times New Roman"/>
      <w:b/>
      <w:bCs/>
      <w:i/>
      <w:iCs/>
      <w:color w:val="auto"/>
      <w:sz w:val="27"/>
      <w:szCs w:val="27"/>
    </w:rPr>
  </w:style>
  <w:style w:type="paragraph" w:customStyle="1" w:styleId="Tablecaption40">
    <w:name w:val="Table caption (4)"/>
    <w:basedOn w:val="Normal"/>
    <w:link w:val="Tablecaption4"/>
    <w:pPr>
      <w:shd w:val="clear" w:color="auto" w:fill="FFFFFF"/>
      <w:spacing w:line="240" w:lineRule="atLeast"/>
    </w:pPr>
    <w:rPr>
      <w:rFonts w:ascii="Times New Roman" w:hAnsi="Times New Roman" w:cs="Times New Roman"/>
      <w:b/>
      <w:bCs/>
      <w:color w:val="auto"/>
      <w:sz w:val="21"/>
      <w:szCs w:val="21"/>
    </w:rPr>
  </w:style>
  <w:style w:type="paragraph" w:customStyle="1" w:styleId="Bodytext111">
    <w:name w:val="Body text (11)1"/>
    <w:basedOn w:val="Normal"/>
    <w:link w:val="Bodytext11"/>
    <w:pPr>
      <w:shd w:val="clear" w:color="auto" w:fill="FFFFFF"/>
      <w:spacing w:line="240" w:lineRule="atLeast"/>
      <w:jc w:val="center"/>
    </w:pPr>
    <w:rPr>
      <w:rFonts w:ascii="Times New Roman" w:hAnsi="Times New Roman" w:cs="Times New Roman"/>
      <w:i/>
      <w:iCs/>
      <w:color w:val="auto"/>
      <w:spacing w:val="-4"/>
      <w:sz w:val="19"/>
      <w:szCs w:val="19"/>
    </w:rPr>
  </w:style>
  <w:style w:type="paragraph" w:customStyle="1" w:styleId="Bodytext121">
    <w:name w:val="Body text (12)1"/>
    <w:basedOn w:val="Normal"/>
    <w:link w:val="Bodytext12"/>
    <w:pPr>
      <w:shd w:val="clear" w:color="auto" w:fill="FFFFFF"/>
      <w:spacing w:line="240" w:lineRule="atLeast"/>
      <w:jc w:val="center"/>
    </w:pPr>
    <w:rPr>
      <w:rFonts w:ascii="Times New Roman" w:hAnsi="Times New Roman" w:cs="Times New Roman"/>
      <w:i/>
      <w:iCs/>
      <w:color w:val="auto"/>
      <w:spacing w:val="-4"/>
      <w:sz w:val="15"/>
      <w:szCs w:val="15"/>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i/>
      <w:iCs/>
      <w:noProof/>
      <w:color w:val="auto"/>
      <w:sz w:val="20"/>
      <w:szCs w:val="20"/>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7"/>
      <w:sz w:val="28"/>
      <w:szCs w:val="28"/>
    </w:rPr>
  </w:style>
  <w:style w:type="paragraph" w:customStyle="1" w:styleId="Tablecaption1">
    <w:name w:val="Table caption1"/>
    <w:basedOn w:val="Normal"/>
    <w:link w:val="Tablecaption"/>
    <w:pPr>
      <w:shd w:val="clear" w:color="auto" w:fill="FFFFFF"/>
      <w:spacing w:line="240" w:lineRule="atLeast"/>
      <w:jc w:val="both"/>
    </w:pPr>
    <w:rPr>
      <w:rFonts w:ascii="Times New Roman" w:hAnsi="Times New Roman" w:cs="Times New Roman"/>
      <w:color w:val="auto"/>
      <w:spacing w:val="4"/>
      <w:sz w:val="15"/>
      <w:szCs w:val="15"/>
    </w:rPr>
  </w:style>
  <w:style w:type="paragraph" w:customStyle="1" w:styleId="Tablecaption51">
    <w:name w:val="Table caption (5)1"/>
    <w:basedOn w:val="Normal"/>
    <w:link w:val="Tablecaption5"/>
    <w:pPr>
      <w:shd w:val="clear" w:color="auto" w:fill="FFFFFF"/>
      <w:spacing w:after="120" w:line="240" w:lineRule="atLeast"/>
      <w:jc w:val="both"/>
    </w:pPr>
    <w:rPr>
      <w:rFonts w:ascii="Times New Roman" w:hAnsi="Times New Roman" w:cs="Times New Roman"/>
      <w:i/>
      <w:iCs/>
      <w:color w:val="auto"/>
      <w:spacing w:val="-4"/>
      <w:sz w:val="15"/>
      <w:szCs w:val="15"/>
    </w:rPr>
  </w:style>
  <w:style w:type="paragraph" w:customStyle="1" w:styleId="Tablecaption60">
    <w:name w:val="Table caption (6)"/>
    <w:basedOn w:val="Normal"/>
    <w:link w:val="Tablecaption6"/>
    <w:pPr>
      <w:shd w:val="clear" w:color="auto" w:fill="FFFFFF"/>
      <w:spacing w:line="240" w:lineRule="atLeast"/>
      <w:jc w:val="both"/>
    </w:pPr>
    <w:rPr>
      <w:rFonts w:ascii="Times New Roman" w:hAnsi="Times New Roman" w:cs="Times New Roman"/>
      <w:i/>
      <w:iCs/>
      <w:color w:val="auto"/>
      <w:spacing w:val="-4"/>
      <w:sz w:val="11"/>
      <w:szCs w:val="11"/>
    </w:rPr>
  </w:style>
  <w:style w:type="paragraph" w:customStyle="1" w:styleId="Tableofcontents1">
    <w:name w:val="Table of contents1"/>
    <w:basedOn w:val="Normal"/>
    <w:link w:val="Tableofcontents"/>
    <w:pPr>
      <w:shd w:val="clear" w:color="auto" w:fill="FFFFFF"/>
      <w:spacing w:line="298" w:lineRule="exact"/>
      <w:jc w:val="both"/>
    </w:pPr>
    <w:rPr>
      <w:rFonts w:ascii="Times New Roman" w:hAnsi="Times New Roman" w:cs="Times New Roman"/>
      <w:color w:val="auto"/>
      <w:spacing w:val="4"/>
      <w:sz w:val="15"/>
      <w:szCs w:val="15"/>
    </w:rPr>
  </w:style>
  <w:style w:type="paragraph" w:customStyle="1" w:styleId="Bodytext130">
    <w:name w:val="Body text (13)"/>
    <w:basedOn w:val="Normal"/>
    <w:link w:val="Bodytext13"/>
    <w:pPr>
      <w:shd w:val="clear" w:color="auto" w:fill="FFFFFF"/>
      <w:spacing w:before="180" w:after="420" w:line="240" w:lineRule="atLeast"/>
      <w:jc w:val="both"/>
    </w:pPr>
    <w:rPr>
      <w:rFonts w:ascii="Times New Roman" w:hAnsi="Times New Roman" w:cs="Times New Roman"/>
      <w:color w:val="auto"/>
      <w:sz w:val="15"/>
      <w:szCs w:val="15"/>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noProof/>
      <w:color w:val="auto"/>
      <w:sz w:val="20"/>
      <w:szCs w:val="20"/>
    </w:rPr>
  </w:style>
  <w:style w:type="paragraph" w:customStyle="1" w:styleId="Bodytext140">
    <w:name w:val="Body text (14)"/>
    <w:basedOn w:val="Normal"/>
    <w:link w:val="Bodytext14"/>
    <w:pPr>
      <w:shd w:val="clear" w:color="auto" w:fill="FFFFFF"/>
      <w:spacing w:after="60" w:line="240" w:lineRule="atLeast"/>
    </w:pPr>
    <w:rPr>
      <w:rFonts w:ascii="Times New Roman" w:hAnsi="Times New Roman" w:cs="Times New Roman"/>
      <w:b/>
      <w:bCs/>
      <w:color w:val="auto"/>
      <w:spacing w:val="8"/>
      <w:sz w:val="17"/>
      <w:szCs w:val="17"/>
    </w:rPr>
  </w:style>
  <w:style w:type="paragraph" w:customStyle="1" w:styleId="Bodytext150">
    <w:name w:val="Body text (15)"/>
    <w:basedOn w:val="Normal"/>
    <w:link w:val="Bodytext15"/>
    <w:pPr>
      <w:shd w:val="clear" w:color="auto" w:fill="FFFFFF"/>
      <w:spacing w:before="60" w:line="278" w:lineRule="exact"/>
      <w:jc w:val="center"/>
    </w:pPr>
    <w:rPr>
      <w:rFonts w:ascii="Times New Roman" w:hAnsi="Times New Roman" w:cs="Times New Roman"/>
      <w:i/>
      <w:iCs/>
      <w:color w:val="auto"/>
      <w:spacing w:val="3"/>
      <w:sz w:val="23"/>
      <w:szCs w:val="23"/>
    </w:rPr>
  </w:style>
  <w:style w:type="paragraph" w:customStyle="1" w:styleId="Bodytext160">
    <w:name w:val="Body text (16)"/>
    <w:basedOn w:val="Normal"/>
    <w:link w:val="Bodytext16"/>
    <w:pPr>
      <w:shd w:val="clear" w:color="auto" w:fill="FFFFFF"/>
      <w:spacing w:line="168" w:lineRule="exact"/>
      <w:jc w:val="both"/>
    </w:pPr>
    <w:rPr>
      <w:rFonts w:ascii="Times New Roman" w:hAnsi="Times New Roman" w:cs="Times New Roman"/>
      <w:i/>
      <w:iCs/>
      <w:color w:val="auto"/>
      <w:spacing w:val="-4"/>
      <w:sz w:val="13"/>
      <w:szCs w:val="13"/>
    </w:rPr>
  </w:style>
  <w:style w:type="paragraph" w:customStyle="1" w:styleId="Bodytext171">
    <w:name w:val="Body text (17)1"/>
    <w:basedOn w:val="Normal"/>
    <w:link w:val="Bodytext17"/>
    <w:pPr>
      <w:shd w:val="clear" w:color="auto" w:fill="FFFFFF"/>
      <w:spacing w:line="240" w:lineRule="atLeast"/>
    </w:pPr>
    <w:rPr>
      <w:rFonts w:ascii="Times New Roman" w:hAnsi="Times New Roman" w:cs="Times New Roman"/>
      <w:i/>
      <w:iCs/>
      <w:color w:val="auto"/>
      <w:spacing w:val="-4"/>
      <w:sz w:val="11"/>
      <w:szCs w:val="11"/>
    </w:rPr>
  </w:style>
  <w:style w:type="paragraph" w:customStyle="1" w:styleId="Bodytext180">
    <w:name w:val="Body text (18)"/>
    <w:basedOn w:val="Normal"/>
    <w:link w:val="Bodytext18"/>
    <w:pPr>
      <w:shd w:val="clear" w:color="auto" w:fill="FFFFFF"/>
      <w:spacing w:line="158" w:lineRule="exact"/>
      <w:jc w:val="both"/>
    </w:pPr>
    <w:rPr>
      <w:rFonts w:ascii="Times New Roman" w:hAnsi="Times New Roman" w:cs="Times New Roman"/>
      <w:i/>
      <w:iCs/>
      <w:color w:val="auto"/>
      <w:spacing w:val="-5"/>
      <w:sz w:val="12"/>
      <w:szCs w:val="12"/>
    </w:rPr>
  </w:style>
  <w:style w:type="paragraph" w:customStyle="1" w:styleId="Tablecaption70">
    <w:name w:val="Table caption (7)"/>
    <w:basedOn w:val="Normal"/>
    <w:link w:val="Tablecaption7"/>
    <w:pPr>
      <w:shd w:val="clear" w:color="auto" w:fill="FFFFFF"/>
      <w:spacing w:line="240" w:lineRule="atLeast"/>
      <w:jc w:val="both"/>
    </w:pPr>
    <w:rPr>
      <w:rFonts w:ascii="Times New Roman" w:hAnsi="Times New Roman" w:cs="Times New Roman"/>
      <w:i/>
      <w:iCs/>
      <w:color w:val="auto"/>
      <w:spacing w:val="-5"/>
      <w:sz w:val="13"/>
      <w:szCs w:val="13"/>
    </w:rPr>
  </w:style>
  <w:style w:type="paragraph" w:customStyle="1" w:styleId="Tablecaption81">
    <w:name w:val="Table caption (8)1"/>
    <w:basedOn w:val="Normal"/>
    <w:link w:val="Tablecaption8"/>
    <w:pPr>
      <w:shd w:val="clear" w:color="auto" w:fill="FFFFFF"/>
      <w:spacing w:line="240" w:lineRule="atLeast"/>
      <w:jc w:val="both"/>
    </w:pPr>
    <w:rPr>
      <w:rFonts w:ascii="Times New Roman" w:hAnsi="Times New Roman" w:cs="Times New Roman"/>
      <w:i/>
      <w:iCs/>
      <w:color w:val="auto"/>
      <w:spacing w:val="-8"/>
      <w:sz w:val="14"/>
      <w:szCs w:val="14"/>
    </w:rPr>
  </w:style>
  <w:style w:type="paragraph" w:customStyle="1" w:styleId="Bodytext190">
    <w:name w:val="Body text (19)"/>
    <w:basedOn w:val="Normal"/>
    <w:link w:val="Bodytext19"/>
    <w:pPr>
      <w:shd w:val="clear" w:color="auto" w:fill="FFFFFF"/>
      <w:spacing w:before="360" w:after="540" w:line="240" w:lineRule="atLeast"/>
      <w:jc w:val="center"/>
    </w:pPr>
    <w:rPr>
      <w:rFonts w:ascii="Times New Roman" w:hAnsi="Times New Roman" w:cs="Times New Roman"/>
      <w:b/>
      <w:bCs/>
      <w:color w:val="auto"/>
      <w:spacing w:val="2"/>
      <w:sz w:val="34"/>
      <w:szCs w:val="34"/>
    </w:rPr>
  </w:style>
  <w:style w:type="paragraph" w:customStyle="1" w:styleId="Bodytext201">
    <w:name w:val="Body text (20)"/>
    <w:basedOn w:val="Normal"/>
    <w:link w:val="Bodytext200"/>
    <w:pPr>
      <w:shd w:val="clear" w:color="auto" w:fill="FFFFFF"/>
      <w:spacing w:before="540" w:line="240" w:lineRule="atLeast"/>
      <w:jc w:val="both"/>
    </w:pPr>
    <w:rPr>
      <w:rFonts w:ascii="Times New Roman" w:hAnsi="Times New Roman" w:cs="Times New Roman"/>
      <w:color w:val="auto"/>
      <w:w w:val="120"/>
      <w:sz w:val="8"/>
      <w:szCs w:val="8"/>
    </w:rPr>
  </w:style>
  <w:style w:type="paragraph" w:customStyle="1" w:styleId="Bodytext211">
    <w:name w:val="Body text (21)"/>
    <w:basedOn w:val="Normal"/>
    <w:link w:val="Bodytext21"/>
    <w:pPr>
      <w:shd w:val="clear" w:color="auto" w:fill="FFFFFF"/>
      <w:spacing w:before="240" w:line="283" w:lineRule="exact"/>
      <w:jc w:val="both"/>
    </w:pPr>
    <w:rPr>
      <w:rFonts w:ascii="Times New Roman" w:hAnsi="Times New Roman" w:cs="Times New Roman"/>
      <w:color w:val="auto"/>
      <w:sz w:val="23"/>
      <w:szCs w:val="23"/>
    </w:rPr>
  </w:style>
  <w:style w:type="paragraph" w:customStyle="1" w:styleId="DefaultParagraphFontParaCharCharCharCharChar">
    <w:name w:val="Default Paragraph Font Para Char Char Char Char Char"/>
    <w:autoRedefine/>
    <w:rsid w:val="007C4D16"/>
    <w:pPr>
      <w:tabs>
        <w:tab w:val="left" w:pos="1152"/>
      </w:tabs>
      <w:spacing w:before="120" w:after="120" w:line="312" w:lineRule="auto"/>
    </w:pPr>
    <w:rPr>
      <w:rFonts w:ascii="Arial" w:eastAsia="Times New Roman" w:hAnsi="Arial" w:cs="Arial"/>
      <w:sz w:val="26"/>
      <w:szCs w:val="26"/>
      <w:lang w:val="en-US" w:eastAsia="en-US" w:bidi="ar-SA"/>
    </w:rPr>
  </w:style>
  <w:style w:type="paragraph" w:styleId="Footer">
    <w:name w:val="footer"/>
    <w:basedOn w:val="Normal"/>
    <w:rsid w:val="00FE3695"/>
    <w:pPr>
      <w:widowControl/>
      <w:tabs>
        <w:tab w:val="center" w:pos="4320"/>
        <w:tab w:val="right" w:pos="8640"/>
      </w:tabs>
    </w:pPr>
    <w:rPr>
      <w:rFonts w:ascii="Times New Roman" w:eastAsia="Times New Roman" w:hAnsi="Times New Roman" w:cs="Times New Roman"/>
      <w:color w:val="auto"/>
      <w:sz w:val="28"/>
      <w:szCs w:val="20"/>
      <w:lang w:val="en-US" w:eastAsia="en-US"/>
    </w:rPr>
  </w:style>
  <w:style w:type="paragraph" w:styleId="BodyText22">
    <w:name w:val="Body Text"/>
    <w:basedOn w:val="Normal"/>
    <w:rsid w:val="00FE3695"/>
    <w:pPr>
      <w:widowControl/>
      <w:spacing w:line="360" w:lineRule="auto"/>
      <w:jc w:val="both"/>
    </w:pPr>
    <w:rPr>
      <w:rFonts w:ascii="Times New Roman" w:eastAsia="Times New Roman" w:hAnsi="Times New Roman" w:cs="Times New Roman"/>
      <w:spacing w:val="-8"/>
      <w:lang w:val="en-US" w:eastAsia="en-US"/>
    </w:rPr>
  </w:style>
  <w:style w:type="table" w:styleId="TableGrid">
    <w:name w:val="Table Grid"/>
    <w:basedOn w:val="TableNormal"/>
    <w:rsid w:val="003A650D"/>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C571C7"/>
    <w:pPr>
      <w:widowControl/>
      <w:jc w:val="center"/>
    </w:pPr>
    <w:rPr>
      <w:rFonts w:ascii=".VnTime" w:eastAsia="Times New Roman" w:hAnsi=".VnTime" w:cs="Times New Roman"/>
      <w:b/>
      <w:color w:val="auto"/>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4</TotalTime>
  <Pages>17</Pages>
  <Words>7633</Words>
  <Characters>43514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Bộ Y TÉ CỘNG HÒA XÃ HỘI CHỦ NGHĨA VIỆT NAM</vt:lpstr>
    </vt:vector>
  </TitlesOfParts>
  <Company>HOME</Company>
  <LinksUpToDate>false</LinksUpToDate>
  <CharactersWithSpaces>51045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TÉ CỘNG HÒA XÃ HỘI CHỦ NGHĨA VIỆT NAM</dc:title>
  <dc:creator>User</dc:creator>
  <cp:lastModifiedBy>PC</cp:lastModifiedBy>
  <cp:revision>2</cp:revision>
  <dcterms:created xsi:type="dcterms:W3CDTF">2024-04-17T07:53:00Z</dcterms:created>
  <dcterms:modified xsi:type="dcterms:W3CDTF">2024-04-17T07:53:00Z</dcterms:modified>
</cp:coreProperties>
</file>